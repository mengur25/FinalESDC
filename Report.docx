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F5B994">
      <w:pPr>
        <w:spacing w:before="91"/>
        <w:ind w:left="540" w:right="550"/>
        <w:jc w:val="center"/>
        <w:rPr>
          <w:rFonts w:hint="default" w:cs="Times New Roman"/>
          <w:sz w:val="32"/>
          <w:szCs w:val="32"/>
          <w:lang w:val="en-US"/>
        </w:rPr>
      </w:pPr>
      <w:r>
        <w:rPr>
          <w:rFonts w:hint="default" w:cs="Times New Roman"/>
          <w:sz w:val="32"/>
          <w:szCs w:val="32"/>
          <w:lang w:val="en-US"/>
        </w:rPr>
        <w:t>TỔNG LIÊN ĐOÀN LAO ĐỘNG VIỆT NAM</w:t>
      </w:r>
    </w:p>
    <w:p w14:paraId="4EDD345D">
      <w:pPr>
        <w:spacing w:before="3"/>
        <w:ind w:left="540" w:right="550"/>
        <w:jc w:val="center"/>
        <w:rPr>
          <w:rFonts w:hint="default" w:cs="Times New Roman"/>
          <w:sz w:val="32"/>
          <w:szCs w:val="32"/>
          <w:lang w:val="en-US"/>
        </w:rPr>
      </w:pPr>
      <w:r>
        <w:rPr>
          <w:rFonts w:cs="Times New Roman"/>
          <w:b/>
          <w:sz w:val="32"/>
          <w:szCs w:val="32"/>
        </w:rPr>
        <w:t>T</w:t>
      </w:r>
      <w:r>
        <w:rPr>
          <w:rFonts w:hint="default" w:cs="Times New Roman"/>
          <w:b/>
          <w:sz w:val="32"/>
          <w:szCs w:val="32"/>
          <w:lang w:val="en-US"/>
        </w:rPr>
        <w:t>RƯỜNG ĐẠI HỌC TÔN ĐỨC THẮNG</w:t>
      </w:r>
    </w:p>
    <w:p w14:paraId="172EA636">
      <w:pPr>
        <w:spacing w:before="4"/>
        <w:ind w:left="540" w:right="550"/>
        <w:jc w:val="center"/>
        <w:rPr>
          <w:rFonts w:hint="default" w:cs="Times New Roman"/>
          <w:sz w:val="32"/>
          <w:szCs w:val="32"/>
          <w:lang w:val="en-US"/>
        </w:rPr>
      </w:pPr>
      <w:r>
        <w:rPr>
          <w:rFonts w:hint="default" w:cs="Times New Roman"/>
          <w:b/>
          <w:sz w:val="32"/>
          <w:szCs w:val="32"/>
          <w:lang w:val="en-US"/>
        </w:rPr>
        <w:t>KHOA CÔNG NGHỆ THÔNG TIN</w:t>
      </w:r>
    </w:p>
    <w:p w14:paraId="73AB1199">
      <w:pPr>
        <w:pStyle w:val="15"/>
        <w:spacing w:before="7"/>
        <w:jc w:val="center"/>
        <w:rPr>
          <w:rFonts w:cs="Times New Roman"/>
          <w:sz w:val="32"/>
          <w:szCs w:val="32"/>
          <w:lang w:val="vi-VN"/>
        </w:rPr>
      </w:pPr>
    </w:p>
    <w:p w14:paraId="04CF0C54">
      <w:pPr>
        <w:pStyle w:val="15"/>
        <w:rPr>
          <w:rFonts w:cs="Times New Roman"/>
          <w:sz w:val="32"/>
          <w:szCs w:val="32"/>
          <w:lang w:val="vi-VN"/>
        </w:rPr>
      </w:pPr>
      <w:r>
        <w:rPr>
          <w:rFonts w:cs="Times New Roman"/>
          <w:sz w:val="32"/>
          <w:szCs w:val="32"/>
          <w:lang w:val="en-US"/>
        </w:rPr>
        <w:drawing>
          <wp:anchor distT="0" distB="0" distL="114300" distR="114300" simplePos="0" relativeHeight="251659264" behindDoc="0" locked="0" layoutInCell="1" allowOverlap="1">
            <wp:simplePos x="0" y="0"/>
            <wp:positionH relativeFrom="margin">
              <wp:align>center</wp:align>
            </wp:positionH>
            <wp:positionV relativeFrom="paragraph">
              <wp:posOffset>15240</wp:posOffset>
            </wp:positionV>
            <wp:extent cx="1487805" cy="823595"/>
            <wp:effectExtent l="0" t="0" r="5715" b="14605"/>
            <wp:wrapThrough wrapText="bothSides">
              <wp:wrapPolygon>
                <wp:start x="0" y="0"/>
                <wp:lineTo x="0" y="21184"/>
                <wp:lineTo x="21462" y="21184"/>
                <wp:lineTo x="21462" y="0"/>
                <wp:lineTo x="0" y="0"/>
              </wp:wrapPolygon>
            </wp:wrapThrough>
            <wp:docPr id="1" name="Picture 1" descr="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and blue 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14:paraId="16189BCE">
      <w:pPr>
        <w:pStyle w:val="15"/>
        <w:rPr>
          <w:rFonts w:cs="Times New Roman"/>
          <w:sz w:val="32"/>
          <w:szCs w:val="32"/>
          <w:lang w:val="vi-VN"/>
        </w:rPr>
      </w:pPr>
    </w:p>
    <w:p w14:paraId="491DE489">
      <w:pPr>
        <w:pStyle w:val="15"/>
        <w:spacing w:before="1"/>
        <w:rPr>
          <w:rFonts w:cs="Times New Roman"/>
          <w:sz w:val="32"/>
          <w:szCs w:val="32"/>
          <w:lang w:val="vi-VN"/>
        </w:rPr>
      </w:pPr>
      <w:r>
        <w:rPr>
          <w:rFonts w:cs="Times New Roman"/>
          <w:sz w:val="32"/>
          <w:szCs w:val="32"/>
          <w:lang w:val="vi-VN"/>
        </w:rPr>
        <w:tab/>
      </w:r>
    </w:p>
    <w:p w14:paraId="1AD5262D">
      <w:pPr>
        <w:pStyle w:val="15"/>
        <w:spacing w:before="1"/>
        <w:rPr>
          <w:rFonts w:cs="Times New Roman"/>
          <w:sz w:val="32"/>
          <w:szCs w:val="32"/>
          <w:lang w:val="vi-VN"/>
        </w:rPr>
      </w:pPr>
    </w:p>
    <w:p w14:paraId="1E8A9AE2">
      <w:pPr>
        <w:widowControl w:val="0"/>
        <w:suppressAutoHyphens/>
        <w:autoSpaceDE w:val="0"/>
        <w:autoSpaceDN w:val="0"/>
        <w:adjustRightInd w:val="0"/>
        <w:spacing w:before="0" w:after="0"/>
        <w:ind w:right="49" w:hanging="142"/>
        <w:jc w:val="center"/>
        <w:rPr>
          <w:rFonts w:hint="default" w:cs="Times New Roman"/>
          <w:b/>
          <w:sz w:val="32"/>
          <w:szCs w:val="32"/>
          <w:lang w:val="en-US"/>
        </w:rPr>
      </w:pPr>
      <w:r>
        <w:rPr>
          <w:rFonts w:cs="Times New Roman"/>
          <w:b/>
          <w:sz w:val="32"/>
          <w:szCs w:val="32"/>
          <w:lang w:val="vi-VN"/>
        </w:rPr>
        <w:t xml:space="preserve"> </w:t>
      </w:r>
      <w:r>
        <w:rPr>
          <w:rFonts w:cs="Times New Roman"/>
          <w:b/>
          <w:sz w:val="32"/>
          <w:szCs w:val="32"/>
          <w:lang w:val="en-US"/>
        </w:rPr>
        <w:t>ĐỒ</w:t>
      </w:r>
      <w:r>
        <w:rPr>
          <w:rFonts w:hint="default" w:cs="Times New Roman"/>
          <w:b/>
          <w:sz w:val="32"/>
          <w:szCs w:val="32"/>
          <w:lang w:val="en-US"/>
        </w:rPr>
        <w:t xml:space="preserve"> ÁN CUỐI KÌ MÔN</w:t>
      </w:r>
    </w:p>
    <w:p w14:paraId="5C11EEDB">
      <w:pPr>
        <w:widowControl w:val="0"/>
        <w:suppressAutoHyphens/>
        <w:autoSpaceDE w:val="0"/>
        <w:autoSpaceDN w:val="0"/>
        <w:adjustRightInd w:val="0"/>
        <w:spacing w:before="0" w:after="0"/>
        <w:ind w:right="49" w:hanging="142"/>
        <w:jc w:val="center"/>
        <w:rPr>
          <w:rFonts w:hint="default" w:cs="Times New Roman"/>
          <w:b/>
          <w:sz w:val="32"/>
          <w:szCs w:val="32"/>
          <w:lang w:val="en-US"/>
        </w:rPr>
      </w:pPr>
      <w:r>
        <w:rPr>
          <w:rFonts w:hint="default" w:cs="Times New Roman"/>
          <w:b/>
          <w:sz w:val="32"/>
          <w:szCs w:val="32"/>
          <w:lang w:val="en-US"/>
        </w:rPr>
        <w:t>PHÁT TRIỂN HỆ THỐNG THÔNG TIN DOANH NGHIỆP</w:t>
      </w:r>
    </w:p>
    <w:p w14:paraId="3F8069EA">
      <w:pPr>
        <w:widowControl w:val="0"/>
        <w:suppressAutoHyphens/>
        <w:autoSpaceDE w:val="0"/>
        <w:autoSpaceDN w:val="0"/>
        <w:adjustRightInd w:val="0"/>
        <w:spacing w:before="0" w:after="0"/>
        <w:ind w:right="49" w:hanging="142"/>
        <w:jc w:val="center"/>
        <w:rPr>
          <w:rFonts w:hint="default" w:cs="Times New Roman"/>
          <w:b/>
          <w:sz w:val="32"/>
          <w:szCs w:val="32"/>
          <w:lang w:val="en-US"/>
        </w:rPr>
      </w:pPr>
    </w:p>
    <w:p w14:paraId="5C61E95D">
      <w:pPr>
        <w:widowControl w:val="0"/>
        <w:suppressAutoHyphens/>
        <w:autoSpaceDE w:val="0"/>
        <w:autoSpaceDN w:val="0"/>
        <w:adjustRightInd w:val="0"/>
        <w:spacing w:before="0" w:after="0"/>
        <w:ind w:right="49" w:hanging="142"/>
        <w:jc w:val="center"/>
        <w:rPr>
          <w:rFonts w:hint="default" w:cs="Times New Roman"/>
          <w:b/>
          <w:sz w:val="32"/>
          <w:szCs w:val="32"/>
          <w:lang w:val="en-US"/>
        </w:rPr>
      </w:pPr>
    </w:p>
    <w:p w14:paraId="7CB43144">
      <w:pPr>
        <w:widowControl w:val="0"/>
        <w:suppressAutoHyphens/>
        <w:autoSpaceDE w:val="0"/>
        <w:autoSpaceDN w:val="0"/>
        <w:adjustRightInd w:val="0"/>
        <w:spacing w:before="0" w:after="0"/>
        <w:ind w:right="49" w:hanging="142"/>
        <w:jc w:val="center"/>
        <w:rPr>
          <w:rFonts w:hint="default" w:cs="Times New Roman"/>
          <w:b/>
          <w:sz w:val="52"/>
          <w:szCs w:val="52"/>
          <w:lang w:val="en-US"/>
        </w:rPr>
      </w:pPr>
      <w:r>
        <w:rPr>
          <w:rFonts w:hint="default" w:cs="Times New Roman"/>
          <w:b/>
          <w:sz w:val="52"/>
          <w:szCs w:val="52"/>
          <w:lang w:val="en-US"/>
        </w:rPr>
        <w:t>MINICOMMERCE</w:t>
      </w:r>
    </w:p>
    <w:p w14:paraId="0E44046C">
      <w:pPr>
        <w:pStyle w:val="15"/>
        <w:rPr>
          <w:rFonts w:cs="Times New Roman"/>
          <w:sz w:val="32"/>
          <w:szCs w:val="32"/>
          <w:lang w:val="vi-VN"/>
        </w:rPr>
      </w:pPr>
    </w:p>
    <w:p w14:paraId="1D0C68EB">
      <w:pPr>
        <w:pStyle w:val="15"/>
        <w:rPr>
          <w:rFonts w:cs="Times New Roman"/>
          <w:sz w:val="32"/>
          <w:szCs w:val="32"/>
          <w:lang w:val="vi-VN"/>
        </w:rPr>
      </w:pPr>
    </w:p>
    <w:p w14:paraId="0021B998">
      <w:pPr>
        <w:pStyle w:val="15"/>
        <w:rPr>
          <w:rFonts w:cs="Times New Roman"/>
          <w:sz w:val="32"/>
          <w:szCs w:val="32"/>
          <w:lang w:val="vi-VN"/>
        </w:rPr>
      </w:pPr>
    </w:p>
    <w:p w14:paraId="76F78F90">
      <w:pPr>
        <w:wordWrap w:val="0"/>
        <w:jc w:val="right"/>
        <w:rPr>
          <w:rFonts w:hint="default"/>
          <w:b w:val="0"/>
          <w:bCs w:val="0"/>
          <w:sz w:val="32"/>
          <w:szCs w:val="32"/>
          <w:lang w:val="en-US"/>
        </w:rPr>
      </w:pPr>
      <w:r>
        <w:rPr>
          <w:rFonts w:hint="default"/>
          <w:b w:val="0"/>
          <w:bCs w:val="0"/>
          <w:sz w:val="32"/>
          <w:szCs w:val="32"/>
          <w:lang w:val="en-US"/>
        </w:rPr>
        <w:t xml:space="preserve">Giảng viên hướng dẫn: </w:t>
      </w:r>
      <w:r>
        <w:rPr>
          <w:rFonts w:hint="default"/>
          <w:b/>
          <w:bCs/>
          <w:sz w:val="32"/>
          <w:szCs w:val="32"/>
          <w:lang w:val="en-US"/>
        </w:rPr>
        <w:t>THS DƯƠNG HỮU PHÚC</w:t>
      </w:r>
    </w:p>
    <w:p w14:paraId="19282D3E">
      <w:pPr>
        <w:wordWrap w:val="0"/>
        <w:ind w:left="0" w:leftChars="0" w:firstLine="0" w:firstLineChars="0"/>
        <w:jc w:val="right"/>
        <w:rPr>
          <w:rFonts w:hint="default"/>
          <w:b/>
          <w:bCs/>
          <w:sz w:val="32"/>
          <w:szCs w:val="32"/>
          <w:lang w:val="en-US"/>
        </w:rPr>
      </w:pPr>
      <w:r>
        <w:rPr>
          <w:rFonts w:hint="default"/>
          <w:b w:val="0"/>
          <w:bCs w:val="0"/>
          <w:sz w:val="32"/>
          <w:szCs w:val="32"/>
          <w:lang w:val="en-US"/>
        </w:rPr>
        <w:t xml:space="preserve">Người thực hiện: </w:t>
      </w:r>
      <w:r>
        <w:rPr>
          <w:rFonts w:hint="default"/>
          <w:b/>
          <w:bCs/>
          <w:sz w:val="32"/>
          <w:szCs w:val="32"/>
          <w:lang w:val="en-US"/>
        </w:rPr>
        <w:t>DƯƠNG NGỌC KHÔI NGUYÊN - 52300045</w:t>
      </w:r>
    </w:p>
    <w:p w14:paraId="293018ED">
      <w:pPr>
        <w:wordWrap w:val="0"/>
        <w:jc w:val="right"/>
        <w:rPr>
          <w:rFonts w:hint="default"/>
          <w:b/>
          <w:bCs/>
          <w:sz w:val="32"/>
          <w:szCs w:val="32"/>
          <w:lang w:val="en-US"/>
        </w:rPr>
      </w:pPr>
      <w:r>
        <w:rPr>
          <w:rFonts w:hint="default"/>
          <w:b/>
          <w:bCs/>
          <w:sz w:val="32"/>
          <w:szCs w:val="32"/>
          <w:lang w:val="en-US"/>
        </w:rPr>
        <w:t>BÙI THỊ THANH NGÂN - 52300044</w:t>
      </w:r>
    </w:p>
    <w:p w14:paraId="314C4739">
      <w:pPr>
        <w:rPr>
          <w:rFonts w:hint="default"/>
          <w:b/>
          <w:bCs/>
          <w:lang w:val="en-US"/>
        </w:rPr>
      </w:pPr>
    </w:p>
    <w:p w14:paraId="052C0988">
      <w:pPr>
        <w:rPr>
          <w:rFonts w:hint="default"/>
          <w:b/>
          <w:bCs/>
          <w:lang w:val="en-US"/>
        </w:rPr>
      </w:pPr>
    </w:p>
    <w:p w14:paraId="37BBE03B">
      <w:pPr>
        <w:rPr>
          <w:rFonts w:hint="default"/>
          <w:b/>
          <w:bCs/>
          <w:lang w:val="en-US"/>
        </w:rPr>
      </w:pPr>
    </w:p>
    <w:p w14:paraId="1B528C86">
      <w:pPr>
        <w:rPr>
          <w:rFonts w:hint="default"/>
          <w:b/>
          <w:bCs/>
          <w:lang w:val="en-US"/>
        </w:rPr>
      </w:pPr>
    </w:p>
    <w:p w14:paraId="25C5D871">
      <w:pPr>
        <w:rPr>
          <w:rFonts w:hint="default"/>
          <w:b/>
          <w:bCs/>
          <w:lang w:val="en-US"/>
        </w:rPr>
      </w:pPr>
    </w:p>
    <w:p w14:paraId="4CD0AD27">
      <w:pPr>
        <w:rPr>
          <w:rFonts w:hint="default"/>
          <w:b/>
          <w:bCs/>
          <w:lang w:val="en-US"/>
        </w:rPr>
      </w:pPr>
    </w:p>
    <w:p w14:paraId="3BB17F29">
      <w:pPr>
        <w:rPr>
          <w:rFonts w:hint="default"/>
          <w:b/>
          <w:bCs/>
          <w:lang w:val="en-US"/>
        </w:rPr>
      </w:pPr>
    </w:p>
    <w:p w14:paraId="6B6F0E91">
      <w:pPr>
        <w:rPr>
          <w:rFonts w:hint="default"/>
          <w:b/>
          <w:bCs/>
          <w:lang w:val="en-US"/>
        </w:rPr>
      </w:pPr>
    </w:p>
    <w:p w14:paraId="244903F3">
      <w:pPr>
        <w:rPr>
          <w:rFonts w:hint="default"/>
          <w:b/>
          <w:bCs/>
          <w:lang w:val="en-US"/>
        </w:rPr>
      </w:pPr>
    </w:p>
    <w:p w14:paraId="7B4E5DCA">
      <w:pPr>
        <w:rPr>
          <w:rFonts w:hint="default"/>
          <w:b/>
          <w:bCs/>
          <w:lang w:val="en-US"/>
        </w:rPr>
      </w:pPr>
    </w:p>
    <w:p w14:paraId="4CAE9804">
      <w:pPr>
        <w:jc w:val="center"/>
        <w:rPr>
          <w:rFonts w:hint="default"/>
          <w:b/>
          <w:bCs/>
          <w:sz w:val="32"/>
          <w:szCs w:val="32"/>
          <w:lang w:val="en-US"/>
        </w:rPr>
      </w:pPr>
      <w:r>
        <w:rPr>
          <w:rFonts w:hint="default"/>
          <w:b/>
          <w:bCs/>
          <w:sz w:val="32"/>
          <w:szCs w:val="32"/>
          <w:lang w:val="en-US"/>
        </w:rPr>
        <w:t>THÀNH PHỐ HỒ CHÍ MINH, NĂM 2025</w:t>
      </w:r>
    </w:p>
    <w:p w14:paraId="19646409">
      <w:pPr>
        <w:spacing w:before="91"/>
        <w:ind w:left="540" w:right="550"/>
        <w:jc w:val="center"/>
        <w:rPr>
          <w:rFonts w:hint="default" w:cs="Times New Roman"/>
          <w:sz w:val="32"/>
          <w:szCs w:val="32"/>
          <w:lang w:val="en-US"/>
        </w:rPr>
        <w:sectPr>
          <w:footerReference r:id="rId5" w:type="default"/>
          <w:pgSz w:w="12240" w:h="15840"/>
          <w:pgMar w:top="979" w:right="1699" w:bottom="979" w:left="1699" w:header="734" w:footer="115" w:gutter="0"/>
          <w:pgNumType w:fmt="decimal" w:start="1"/>
          <w:cols w:space="0" w:num="1"/>
          <w:rtlGutter w:val="0"/>
          <w:docGrid w:linePitch="360" w:charSpace="0"/>
        </w:sectPr>
      </w:pPr>
    </w:p>
    <w:p w14:paraId="7590A767">
      <w:pPr>
        <w:spacing w:before="91"/>
        <w:ind w:left="540" w:right="550"/>
        <w:jc w:val="center"/>
        <w:rPr>
          <w:rFonts w:hint="default" w:cs="Times New Roman"/>
          <w:sz w:val="32"/>
          <w:szCs w:val="32"/>
          <w:lang w:val="en-US"/>
        </w:rPr>
      </w:pPr>
      <w:bookmarkStart w:id="0" w:name="_Toc24534"/>
      <w:bookmarkStart w:id="1" w:name="_Toc3269"/>
      <w:r>
        <w:rPr>
          <w:rFonts w:hint="default" w:cs="Times New Roman"/>
          <w:sz w:val="32"/>
          <w:szCs w:val="32"/>
          <w:lang w:val="en-US"/>
        </w:rPr>
        <w:t>TỔNG LIÊN ĐOÀN LAO ĐỘNG VIỆT NAM</w:t>
      </w:r>
    </w:p>
    <w:p w14:paraId="7B31774E">
      <w:pPr>
        <w:spacing w:before="3"/>
        <w:ind w:left="540" w:right="550"/>
        <w:jc w:val="center"/>
        <w:rPr>
          <w:rFonts w:hint="default" w:cs="Times New Roman"/>
          <w:sz w:val="32"/>
          <w:szCs w:val="32"/>
          <w:lang w:val="en-US"/>
        </w:rPr>
      </w:pPr>
      <w:r>
        <w:rPr>
          <w:rFonts w:cs="Times New Roman"/>
          <w:b/>
          <w:sz w:val="32"/>
          <w:szCs w:val="32"/>
        </w:rPr>
        <w:t>T</w:t>
      </w:r>
      <w:r>
        <w:rPr>
          <w:rFonts w:hint="default" w:cs="Times New Roman"/>
          <w:b/>
          <w:sz w:val="32"/>
          <w:szCs w:val="32"/>
          <w:lang w:val="en-US"/>
        </w:rPr>
        <w:t>RƯỜNG ĐẠI HỌC TÔN ĐỨC THẮNG</w:t>
      </w:r>
    </w:p>
    <w:p w14:paraId="1136C2B3">
      <w:pPr>
        <w:spacing w:before="4"/>
        <w:ind w:left="540" w:right="550"/>
        <w:jc w:val="center"/>
        <w:rPr>
          <w:rFonts w:hint="default" w:cs="Times New Roman"/>
          <w:sz w:val="32"/>
          <w:szCs w:val="32"/>
          <w:lang w:val="en-US"/>
        </w:rPr>
      </w:pPr>
      <w:r>
        <w:rPr>
          <w:rFonts w:hint="default" w:cs="Times New Roman"/>
          <w:b/>
          <w:sz w:val="32"/>
          <w:szCs w:val="32"/>
          <w:lang w:val="en-US"/>
        </w:rPr>
        <w:t>KHOA CÔNG NGHỆ THÔNG TIN</w:t>
      </w:r>
    </w:p>
    <w:p w14:paraId="1808CF02">
      <w:pPr>
        <w:pStyle w:val="15"/>
        <w:spacing w:before="7"/>
        <w:jc w:val="center"/>
        <w:rPr>
          <w:rFonts w:cs="Times New Roman"/>
          <w:sz w:val="32"/>
          <w:szCs w:val="32"/>
          <w:lang w:val="vi-VN"/>
        </w:rPr>
      </w:pPr>
    </w:p>
    <w:p w14:paraId="457AC587">
      <w:pPr>
        <w:pStyle w:val="15"/>
        <w:rPr>
          <w:rFonts w:cs="Times New Roman"/>
          <w:sz w:val="32"/>
          <w:szCs w:val="32"/>
          <w:lang w:val="vi-VN"/>
        </w:rPr>
      </w:pPr>
      <w:r>
        <w:rPr>
          <w:rFonts w:cs="Times New Roman"/>
          <w:sz w:val="32"/>
          <w:szCs w:val="32"/>
          <w:lang w:val="en-US"/>
        </w:rPr>
        <w:drawing>
          <wp:anchor distT="0" distB="0" distL="114300" distR="114300" simplePos="0" relativeHeight="251660288" behindDoc="0" locked="0" layoutInCell="1" allowOverlap="1">
            <wp:simplePos x="0" y="0"/>
            <wp:positionH relativeFrom="margin">
              <wp:align>center</wp:align>
            </wp:positionH>
            <wp:positionV relativeFrom="paragraph">
              <wp:posOffset>15240</wp:posOffset>
            </wp:positionV>
            <wp:extent cx="1487805" cy="823595"/>
            <wp:effectExtent l="0" t="0" r="5715" b="14605"/>
            <wp:wrapThrough wrapText="bothSides">
              <wp:wrapPolygon>
                <wp:start x="0" y="0"/>
                <wp:lineTo x="0" y="21184"/>
                <wp:lineTo x="21462" y="21184"/>
                <wp:lineTo x="21462" y="0"/>
                <wp:lineTo x="0" y="0"/>
              </wp:wrapPolygon>
            </wp:wrapThrough>
            <wp:docPr id="10" name="Picture 10" descr="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red and blue 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14:paraId="6C463243">
      <w:pPr>
        <w:pStyle w:val="15"/>
        <w:rPr>
          <w:rFonts w:cs="Times New Roman"/>
          <w:sz w:val="32"/>
          <w:szCs w:val="32"/>
          <w:lang w:val="vi-VN"/>
        </w:rPr>
      </w:pPr>
    </w:p>
    <w:p w14:paraId="67E71EB9">
      <w:pPr>
        <w:pStyle w:val="15"/>
        <w:spacing w:before="1"/>
        <w:rPr>
          <w:rFonts w:cs="Times New Roman"/>
          <w:sz w:val="32"/>
          <w:szCs w:val="32"/>
          <w:lang w:val="vi-VN"/>
        </w:rPr>
      </w:pPr>
      <w:r>
        <w:rPr>
          <w:rFonts w:cs="Times New Roman"/>
          <w:sz w:val="32"/>
          <w:szCs w:val="32"/>
          <w:lang w:val="vi-VN"/>
        </w:rPr>
        <w:tab/>
      </w:r>
    </w:p>
    <w:p w14:paraId="22309C31">
      <w:pPr>
        <w:pStyle w:val="15"/>
        <w:spacing w:before="1"/>
        <w:rPr>
          <w:rFonts w:cs="Times New Roman"/>
          <w:sz w:val="32"/>
          <w:szCs w:val="32"/>
          <w:lang w:val="vi-VN"/>
        </w:rPr>
      </w:pPr>
    </w:p>
    <w:p w14:paraId="6F19ACBC">
      <w:pPr>
        <w:widowControl w:val="0"/>
        <w:suppressAutoHyphens/>
        <w:autoSpaceDE w:val="0"/>
        <w:autoSpaceDN w:val="0"/>
        <w:adjustRightInd w:val="0"/>
        <w:spacing w:before="0" w:after="0"/>
        <w:ind w:right="49" w:hanging="142"/>
        <w:jc w:val="center"/>
        <w:rPr>
          <w:rFonts w:hint="default" w:cs="Times New Roman"/>
          <w:b/>
          <w:sz w:val="32"/>
          <w:szCs w:val="32"/>
          <w:lang w:val="en-US"/>
        </w:rPr>
      </w:pPr>
      <w:r>
        <w:rPr>
          <w:rFonts w:cs="Times New Roman"/>
          <w:b/>
          <w:sz w:val="32"/>
          <w:szCs w:val="32"/>
          <w:lang w:val="vi-VN"/>
        </w:rPr>
        <w:t xml:space="preserve"> </w:t>
      </w:r>
      <w:r>
        <w:rPr>
          <w:rFonts w:cs="Times New Roman"/>
          <w:b/>
          <w:sz w:val="32"/>
          <w:szCs w:val="32"/>
          <w:lang w:val="en-US"/>
        </w:rPr>
        <w:t>ĐỒ</w:t>
      </w:r>
      <w:r>
        <w:rPr>
          <w:rFonts w:hint="default" w:cs="Times New Roman"/>
          <w:b/>
          <w:sz w:val="32"/>
          <w:szCs w:val="32"/>
          <w:lang w:val="en-US"/>
        </w:rPr>
        <w:t xml:space="preserve"> ÁN CUỐI KÌ MÔN</w:t>
      </w:r>
    </w:p>
    <w:p w14:paraId="6857AD22">
      <w:pPr>
        <w:widowControl w:val="0"/>
        <w:suppressAutoHyphens/>
        <w:autoSpaceDE w:val="0"/>
        <w:autoSpaceDN w:val="0"/>
        <w:adjustRightInd w:val="0"/>
        <w:spacing w:before="0" w:after="0"/>
        <w:ind w:right="49" w:hanging="142"/>
        <w:jc w:val="center"/>
        <w:rPr>
          <w:rFonts w:hint="default" w:cs="Times New Roman"/>
          <w:b/>
          <w:sz w:val="32"/>
          <w:szCs w:val="32"/>
          <w:lang w:val="en-US"/>
        </w:rPr>
      </w:pPr>
      <w:r>
        <w:rPr>
          <w:rFonts w:hint="default" w:cs="Times New Roman"/>
          <w:b/>
          <w:sz w:val="32"/>
          <w:szCs w:val="32"/>
          <w:lang w:val="en-US"/>
        </w:rPr>
        <w:t>PHÁT TRIỂN HỆ THỐNG THÔNG TIN DOANH NGHIỆP</w:t>
      </w:r>
    </w:p>
    <w:p w14:paraId="3C450883">
      <w:pPr>
        <w:widowControl w:val="0"/>
        <w:suppressAutoHyphens/>
        <w:autoSpaceDE w:val="0"/>
        <w:autoSpaceDN w:val="0"/>
        <w:adjustRightInd w:val="0"/>
        <w:spacing w:before="0" w:after="0"/>
        <w:ind w:right="49" w:hanging="142"/>
        <w:jc w:val="center"/>
        <w:rPr>
          <w:rFonts w:hint="default" w:cs="Times New Roman"/>
          <w:b/>
          <w:sz w:val="32"/>
          <w:szCs w:val="32"/>
          <w:lang w:val="en-US"/>
        </w:rPr>
      </w:pPr>
    </w:p>
    <w:p w14:paraId="6A58B7AA">
      <w:pPr>
        <w:widowControl w:val="0"/>
        <w:suppressAutoHyphens/>
        <w:autoSpaceDE w:val="0"/>
        <w:autoSpaceDN w:val="0"/>
        <w:adjustRightInd w:val="0"/>
        <w:spacing w:before="0" w:after="0"/>
        <w:ind w:right="49" w:hanging="142"/>
        <w:jc w:val="center"/>
        <w:rPr>
          <w:rFonts w:hint="default" w:cs="Times New Roman"/>
          <w:b/>
          <w:sz w:val="32"/>
          <w:szCs w:val="32"/>
          <w:lang w:val="en-US"/>
        </w:rPr>
      </w:pPr>
    </w:p>
    <w:p w14:paraId="0E702CBA">
      <w:pPr>
        <w:widowControl w:val="0"/>
        <w:suppressAutoHyphens/>
        <w:autoSpaceDE w:val="0"/>
        <w:autoSpaceDN w:val="0"/>
        <w:adjustRightInd w:val="0"/>
        <w:spacing w:before="0" w:after="0"/>
        <w:ind w:right="49" w:hanging="142"/>
        <w:jc w:val="center"/>
        <w:rPr>
          <w:rFonts w:hint="default" w:cs="Times New Roman"/>
          <w:b/>
          <w:sz w:val="52"/>
          <w:szCs w:val="52"/>
          <w:lang w:val="en-US"/>
        </w:rPr>
      </w:pPr>
      <w:r>
        <w:rPr>
          <w:rFonts w:hint="default" w:cs="Times New Roman"/>
          <w:b/>
          <w:sz w:val="52"/>
          <w:szCs w:val="52"/>
          <w:lang w:val="en-US"/>
        </w:rPr>
        <w:t>MINICOMMERCE</w:t>
      </w:r>
    </w:p>
    <w:p w14:paraId="10EBEC66">
      <w:pPr>
        <w:pStyle w:val="15"/>
        <w:rPr>
          <w:rFonts w:cs="Times New Roman"/>
          <w:sz w:val="32"/>
          <w:szCs w:val="32"/>
          <w:lang w:val="vi-VN"/>
        </w:rPr>
      </w:pPr>
    </w:p>
    <w:p w14:paraId="04BB782F">
      <w:pPr>
        <w:pStyle w:val="15"/>
        <w:rPr>
          <w:rFonts w:cs="Times New Roman"/>
          <w:sz w:val="32"/>
          <w:szCs w:val="32"/>
          <w:lang w:val="vi-VN"/>
        </w:rPr>
      </w:pPr>
    </w:p>
    <w:p w14:paraId="26886561">
      <w:pPr>
        <w:pStyle w:val="15"/>
        <w:rPr>
          <w:rFonts w:cs="Times New Roman"/>
          <w:sz w:val="32"/>
          <w:szCs w:val="32"/>
          <w:lang w:val="vi-VN"/>
        </w:rPr>
      </w:pPr>
    </w:p>
    <w:p w14:paraId="20E3E9F4">
      <w:pPr>
        <w:wordWrap w:val="0"/>
        <w:jc w:val="right"/>
        <w:rPr>
          <w:rFonts w:hint="default"/>
          <w:b w:val="0"/>
          <w:bCs w:val="0"/>
          <w:sz w:val="32"/>
          <w:szCs w:val="32"/>
          <w:lang w:val="en-US"/>
        </w:rPr>
      </w:pPr>
      <w:r>
        <w:rPr>
          <w:rFonts w:hint="default"/>
          <w:b w:val="0"/>
          <w:bCs w:val="0"/>
          <w:sz w:val="32"/>
          <w:szCs w:val="32"/>
          <w:lang w:val="en-US"/>
        </w:rPr>
        <w:t xml:space="preserve">Giảng viên hướng dẫn: </w:t>
      </w:r>
      <w:r>
        <w:rPr>
          <w:rFonts w:hint="default"/>
          <w:b/>
          <w:bCs/>
          <w:sz w:val="32"/>
          <w:szCs w:val="32"/>
          <w:lang w:val="en-US"/>
        </w:rPr>
        <w:t>THS DƯƠNG HỮU PHÚC</w:t>
      </w:r>
    </w:p>
    <w:p w14:paraId="470814CC">
      <w:pPr>
        <w:wordWrap w:val="0"/>
        <w:ind w:left="0" w:leftChars="0" w:firstLine="0" w:firstLineChars="0"/>
        <w:jc w:val="right"/>
        <w:rPr>
          <w:rFonts w:hint="default"/>
          <w:b/>
          <w:bCs/>
          <w:sz w:val="32"/>
          <w:szCs w:val="32"/>
          <w:lang w:val="en-US"/>
        </w:rPr>
      </w:pPr>
      <w:r>
        <w:rPr>
          <w:rFonts w:hint="default"/>
          <w:b w:val="0"/>
          <w:bCs w:val="0"/>
          <w:sz w:val="32"/>
          <w:szCs w:val="32"/>
          <w:lang w:val="en-US"/>
        </w:rPr>
        <w:t xml:space="preserve">Người thực hiện: </w:t>
      </w:r>
      <w:r>
        <w:rPr>
          <w:rFonts w:hint="default"/>
          <w:b/>
          <w:bCs/>
          <w:sz w:val="32"/>
          <w:szCs w:val="32"/>
          <w:lang w:val="en-US"/>
        </w:rPr>
        <w:t>DƯƠNG NGỌC KHÔI NGUYÊN - 52300045</w:t>
      </w:r>
    </w:p>
    <w:p w14:paraId="432B5B23">
      <w:pPr>
        <w:wordWrap w:val="0"/>
        <w:jc w:val="right"/>
        <w:rPr>
          <w:rFonts w:hint="default"/>
          <w:b/>
          <w:bCs/>
          <w:sz w:val="32"/>
          <w:szCs w:val="32"/>
          <w:lang w:val="en-US"/>
        </w:rPr>
      </w:pPr>
      <w:r>
        <w:rPr>
          <w:rFonts w:hint="default"/>
          <w:b/>
          <w:bCs/>
          <w:sz w:val="32"/>
          <w:szCs w:val="32"/>
          <w:lang w:val="en-US"/>
        </w:rPr>
        <w:t>BÙI THỊ THANH NGÂN - 52300044</w:t>
      </w:r>
    </w:p>
    <w:p w14:paraId="68D711CD">
      <w:pPr>
        <w:rPr>
          <w:rFonts w:hint="default"/>
          <w:b/>
          <w:bCs/>
          <w:lang w:val="en-US"/>
        </w:rPr>
      </w:pPr>
    </w:p>
    <w:p w14:paraId="738F183B">
      <w:pPr>
        <w:rPr>
          <w:rFonts w:hint="default"/>
          <w:b/>
          <w:bCs/>
          <w:lang w:val="en-US"/>
        </w:rPr>
      </w:pPr>
    </w:p>
    <w:p w14:paraId="711E23C3">
      <w:pPr>
        <w:rPr>
          <w:rFonts w:hint="default"/>
          <w:b/>
          <w:bCs/>
          <w:lang w:val="en-US"/>
        </w:rPr>
      </w:pPr>
    </w:p>
    <w:p w14:paraId="11CDC2E9">
      <w:pPr>
        <w:rPr>
          <w:rFonts w:hint="default"/>
          <w:b/>
          <w:bCs/>
          <w:lang w:val="en-US"/>
        </w:rPr>
      </w:pPr>
    </w:p>
    <w:p w14:paraId="1433550F">
      <w:pPr>
        <w:rPr>
          <w:rFonts w:hint="default"/>
          <w:b/>
          <w:bCs/>
          <w:lang w:val="en-US"/>
        </w:rPr>
      </w:pPr>
    </w:p>
    <w:p w14:paraId="2EBFDE06">
      <w:pPr>
        <w:rPr>
          <w:rFonts w:hint="default"/>
          <w:b/>
          <w:bCs/>
          <w:lang w:val="en-US"/>
        </w:rPr>
      </w:pPr>
    </w:p>
    <w:p w14:paraId="30395B9F">
      <w:pPr>
        <w:rPr>
          <w:rFonts w:hint="default"/>
          <w:b/>
          <w:bCs/>
          <w:lang w:val="en-US"/>
        </w:rPr>
      </w:pPr>
    </w:p>
    <w:p w14:paraId="326D70BE">
      <w:pPr>
        <w:rPr>
          <w:rFonts w:hint="default"/>
          <w:b/>
          <w:bCs/>
          <w:lang w:val="en-US"/>
        </w:rPr>
      </w:pPr>
    </w:p>
    <w:p w14:paraId="63117A84">
      <w:pPr>
        <w:rPr>
          <w:rFonts w:hint="default"/>
          <w:b/>
          <w:bCs/>
          <w:lang w:val="en-US"/>
        </w:rPr>
      </w:pPr>
    </w:p>
    <w:p w14:paraId="5C440A87">
      <w:pPr>
        <w:rPr>
          <w:rFonts w:hint="default"/>
          <w:b/>
          <w:bCs/>
          <w:lang w:val="en-US"/>
        </w:rPr>
      </w:pPr>
    </w:p>
    <w:p w14:paraId="2D3DACE9">
      <w:pPr>
        <w:jc w:val="center"/>
        <w:rPr>
          <w:rFonts w:hint="default"/>
          <w:b/>
          <w:bCs/>
          <w:sz w:val="32"/>
          <w:szCs w:val="32"/>
          <w:lang w:val="en-US"/>
        </w:rPr>
      </w:pPr>
      <w:r>
        <w:rPr>
          <w:rFonts w:hint="default"/>
          <w:b/>
          <w:bCs/>
          <w:sz w:val="32"/>
          <w:szCs w:val="32"/>
          <w:lang w:val="en-US"/>
        </w:rPr>
        <w:t>THÀNH PHỐ HỒ CHÍ MINH, NĂM 2025</w:t>
      </w:r>
    </w:p>
    <w:p w14:paraId="74F43746">
      <w:pPr>
        <w:spacing w:before="91"/>
        <w:ind w:left="540" w:right="550"/>
        <w:jc w:val="center"/>
        <w:rPr>
          <w:rFonts w:hint="default" w:cs="Times New Roman"/>
          <w:sz w:val="32"/>
          <w:szCs w:val="32"/>
          <w:lang w:val="en-US"/>
        </w:rPr>
        <w:sectPr>
          <w:footerReference r:id="rId6" w:type="default"/>
          <w:pgSz w:w="12240" w:h="15840"/>
          <w:pgMar w:top="979" w:right="1699" w:bottom="979" w:left="1699" w:header="734" w:footer="115" w:gutter="0"/>
          <w:pgNumType w:fmt="decimal" w:start="1"/>
          <w:cols w:space="0" w:num="1"/>
          <w:rtlGutter w:val="0"/>
          <w:docGrid w:linePitch="360" w:charSpace="0"/>
        </w:sectPr>
      </w:pPr>
    </w:p>
    <w:p w14:paraId="0AD089DB">
      <w:pPr>
        <w:pStyle w:val="2"/>
        <w:bidi w:val="0"/>
        <w:rPr>
          <w:lang w:val="vi-VN"/>
        </w:rPr>
      </w:pPr>
      <w:bookmarkStart w:id="2" w:name="_Toc29335"/>
      <w:bookmarkStart w:id="3" w:name="_Toc11821"/>
      <w:r>
        <w:rPr>
          <w:rFonts w:hint="default"/>
          <w:lang w:val="en-US"/>
        </w:rPr>
        <w:t>LỜI CẢM ƠN</w:t>
      </w:r>
      <w:bookmarkEnd w:id="0"/>
      <w:bookmarkEnd w:id="1"/>
      <w:bookmarkEnd w:id="2"/>
      <w:bookmarkEnd w:id="3"/>
    </w:p>
    <w:p w14:paraId="6BFCD550">
      <w:pPr>
        <w:bidi w:val="0"/>
        <w:ind w:left="0" w:leftChars="0" w:firstLine="520" w:firstLineChars="200"/>
        <w:jc w:val="both"/>
      </w:pPr>
      <w:r>
        <w:rPr>
          <w:rFonts w:hint="default"/>
          <w:lang w:val="en-US"/>
        </w:rPr>
        <w:t>Lời đầu tiên</w:t>
      </w:r>
      <w:r>
        <w:t>,</w:t>
      </w:r>
      <w:r>
        <w:rPr>
          <w:rFonts w:hint="default"/>
          <w:lang w:val="en-US"/>
        </w:rPr>
        <w:t xml:space="preserve"> </w:t>
      </w:r>
      <w:r>
        <w:t xml:space="preserve">chúng em xin gửi lời tri ân sâu sắc đến thầy </w:t>
      </w:r>
      <w:r>
        <w:rPr>
          <w:rFonts w:hint="default"/>
          <w:lang w:val="en-US"/>
        </w:rPr>
        <w:t xml:space="preserve">ThS Dương Hữu Phúc </w:t>
      </w:r>
      <w:r>
        <w:t xml:space="preserve">– giảng viên bộ môn, người đã tận tình giảng dạy, truyền đạt những kiến thức quý giá về môn học. Chính những kiến thức và sự hướng dẫn tận tâm của thầy đã tạo nền tảng vững chắc để nhóm em hoàn thành dự án </w:t>
      </w:r>
      <w:r>
        <w:rPr>
          <w:rFonts w:hint="default"/>
          <w:lang w:val="en-US"/>
        </w:rPr>
        <w:t>này</w:t>
      </w:r>
      <w:r>
        <w:t>.</w:t>
      </w:r>
    </w:p>
    <w:p w14:paraId="2B2DB204">
      <w:pPr>
        <w:bidi w:val="0"/>
        <w:ind w:left="0" w:leftChars="0" w:firstLine="520" w:firstLineChars="200"/>
        <w:jc w:val="both"/>
      </w:pPr>
      <w:r>
        <w:rPr>
          <w:rFonts w:hint="default"/>
          <w:lang w:val="en-US"/>
        </w:rPr>
        <w:t>Tiếp theo</w:t>
      </w:r>
      <w:r>
        <w:t xml:space="preserve">, chúng em xin gửi lời cảm ơn chân thành đến Khoa Công </w:t>
      </w:r>
      <w:r>
        <w:rPr>
          <w:rFonts w:hint="default"/>
          <w:lang w:val="en-US"/>
        </w:rPr>
        <w:t>N</w:t>
      </w:r>
      <w:r>
        <w:t xml:space="preserve">ghệ Thông </w:t>
      </w:r>
      <w:r>
        <w:rPr>
          <w:rFonts w:hint="default"/>
          <w:lang w:val="en-US"/>
        </w:rPr>
        <w:t>T</w:t>
      </w:r>
      <w:r>
        <w:t>in – Trường Đại học Tôn Đức Thắng đã tạo điều kiện thuận lợi để chúng em được học tập, nghiên cứu và thực hiện dự án này. Đây là cơ hội quý báu để chúng em vận dụng lý thuyết vào thực tế, đồng thời nâng cao kỹ năng làm việc nhóm cũng như kỹ năng lập trình.</w:t>
      </w:r>
    </w:p>
    <w:p w14:paraId="39A2C96A">
      <w:pPr>
        <w:bidi w:val="0"/>
        <w:ind w:left="0" w:leftChars="0" w:firstLine="520" w:firstLineChars="200"/>
        <w:jc w:val="both"/>
      </w:pPr>
      <w:r>
        <w:rPr>
          <w:rFonts w:hint="default"/>
          <w:lang w:val="en-US"/>
        </w:rPr>
        <w:t>Cuối cùng, chúng em</w:t>
      </w:r>
      <w:r>
        <w:t xml:space="preserve"> đã cố gắng hoàn thiện bài báo cáo và sản phẩm, nhưng với vốn kiến thức và kinh nghiệm còn hạn chế, nhóm chúng em khó tránh khỏi những thiếu sót. Chúng em rất mong nhận được những ý kiến đóng góp quý báu từ thầy để nhóm có thể rút kinh nghiệm và hoàn thiện hơn trong những dự án sau này.</w:t>
      </w:r>
    </w:p>
    <w:p w14:paraId="61C1206C">
      <w:pPr>
        <w:bidi w:val="0"/>
        <w:ind w:left="0" w:leftChars="0" w:firstLine="520" w:firstLineChars="200"/>
        <w:jc w:val="both"/>
      </w:pPr>
      <w:r>
        <w:t>Chúng em xin chân thành cảm ơn!</w:t>
      </w:r>
    </w:p>
    <w:p w14:paraId="135BE901">
      <w:pPr>
        <w:jc w:val="center"/>
        <w:rPr>
          <w:rFonts w:hint="default"/>
          <w:b/>
          <w:bCs/>
          <w:sz w:val="32"/>
          <w:szCs w:val="32"/>
          <w:lang w:val="en-US"/>
        </w:rPr>
      </w:pPr>
    </w:p>
    <w:p w14:paraId="1E6782A7">
      <w:pPr>
        <w:rPr>
          <w:rFonts w:hint="default"/>
          <w:b/>
          <w:bCs/>
          <w:sz w:val="32"/>
          <w:szCs w:val="32"/>
          <w:lang w:val="en-US"/>
        </w:rPr>
      </w:pPr>
      <w:r>
        <w:rPr>
          <w:rFonts w:hint="default"/>
          <w:b/>
          <w:bCs/>
          <w:sz w:val="32"/>
          <w:szCs w:val="32"/>
          <w:lang w:val="en-US"/>
        </w:rPr>
        <w:br w:type="page"/>
      </w:r>
    </w:p>
    <w:p w14:paraId="2C0C1F04">
      <w:pPr>
        <w:pStyle w:val="2"/>
        <w:bidi w:val="0"/>
        <w:rPr>
          <w:rFonts w:hint="default"/>
          <w:lang w:val="en-US"/>
        </w:rPr>
      </w:pPr>
      <w:bookmarkStart w:id="4" w:name="_Toc21461"/>
      <w:bookmarkStart w:id="5" w:name="_Toc967"/>
      <w:bookmarkStart w:id="6" w:name="_Toc24060"/>
      <w:bookmarkStart w:id="7" w:name="_Toc8182"/>
      <w:r>
        <w:rPr>
          <w:lang w:val="en-US"/>
        </w:rPr>
        <w:t>ĐỒ</w:t>
      </w:r>
      <w:r>
        <w:rPr>
          <w:rFonts w:hint="default"/>
          <w:lang w:val="en-US"/>
        </w:rPr>
        <w:t xml:space="preserve"> ÁN ĐƯỢC HOÀN THÀNH</w:t>
      </w:r>
      <w:bookmarkEnd w:id="4"/>
      <w:bookmarkEnd w:id="5"/>
      <w:bookmarkEnd w:id="6"/>
      <w:bookmarkEnd w:id="7"/>
      <w:r>
        <w:rPr>
          <w:rFonts w:hint="default"/>
          <w:lang w:val="en-US"/>
        </w:rPr>
        <w:t xml:space="preserve"> </w:t>
      </w:r>
    </w:p>
    <w:p w14:paraId="67868B44">
      <w:pPr>
        <w:pStyle w:val="2"/>
        <w:bidi w:val="0"/>
        <w:rPr>
          <w:rFonts w:hint="default"/>
          <w:lang w:val="en-US"/>
        </w:rPr>
      </w:pPr>
      <w:bookmarkStart w:id="8" w:name="_Toc4798"/>
      <w:bookmarkStart w:id="9" w:name="_Toc1312"/>
      <w:bookmarkStart w:id="10" w:name="_Toc8905"/>
      <w:bookmarkStart w:id="11" w:name="_Toc28874"/>
      <w:r>
        <w:rPr>
          <w:rFonts w:hint="default"/>
          <w:lang w:val="en-US"/>
        </w:rPr>
        <w:t>TẠI TRƯỜNG ĐẠI HỌC TÔN ĐỨC THẮNG</w:t>
      </w:r>
      <w:bookmarkEnd w:id="8"/>
      <w:bookmarkEnd w:id="9"/>
      <w:bookmarkEnd w:id="10"/>
      <w:bookmarkEnd w:id="11"/>
    </w:p>
    <w:p w14:paraId="35610229">
      <w:pPr>
        <w:bidi w:val="0"/>
        <w:ind w:left="0" w:leftChars="0" w:firstLine="520" w:firstLineChars="200"/>
        <w:jc w:val="both"/>
        <w:rPr>
          <w:rFonts w:hint="default"/>
        </w:rPr>
      </w:pPr>
      <w:r>
        <w:rPr>
          <w:rFonts w:hint="default"/>
        </w:rPr>
        <w:t xml:space="preserve">Chúng tôi xin cam đoan đây là sản phẩm đồ án của riêng chúng tôi và được sự hướng dẫn của thầy </w:t>
      </w:r>
      <w:r>
        <w:rPr>
          <w:rFonts w:hint="default"/>
          <w:lang w:val="en-US"/>
        </w:rPr>
        <w:t>ThS Dương Hữu Phúc</w:t>
      </w:r>
      <w:r>
        <w:rPr>
          <w:rFonts w:hint="default"/>
        </w:rPr>
        <w:t xml:space="preserve">.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 </w:t>
      </w:r>
    </w:p>
    <w:p w14:paraId="53397769">
      <w:pPr>
        <w:bidi w:val="0"/>
        <w:ind w:left="0" w:leftChars="0" w:firstLine="520" w:firstLineChars="200"/>
        <w:jc w:val="both"/>
        <w:rPr>
          <w:rFonts w:hint="default"/>
        </w:rPr>
      </w:pPr>
      <w:r>
        <w:rPr>
          <w:rFonts w:hint="default"/>
        </w:rPr>
        <w:t xml:space="preserve">Ngoài ra, trong đồ án còn sử dụng một số nhận xét, đánh giá cũng như số liệu của các tác giả khác, cơ quan tổ chức khác đều có trích dẫn và chú thích nguồn gốc. </w:t>
      </w:r>
    </w:p>
    <w:p w14:paraId="43A23BB8">
      <w:pPr>
        <w:bidi w:val="0"/>
        <w:ind w:left="0" w:leftChars="0" w:firstLine="520" w:firstLineChars="200"/>
        <w:jc w:val="both"/>
        <w:rPr>
          <w:rFonts w:hint="default"/>
        </w:rPr>
      </w:pPr>
      <w:r>
        <w:rPr>
          <w:rFonts w:hint="default"/>
        </w:rPr>
        <w:t>Nếu phát hiện có bất kỳ sự gian lận nào chúng tôi xin hoàn toàn chịu trách nhiệm về nội dung đồ án của mình. Trường đại học Tôn Đức Thắng không liên quan đến những vi phạm tác quyền, bản quyền do tôi gây ra trong quá trình thực hiện (nếu có).</w:t>
      </w:r>
    </w:p>
    <w:p w14:paraId="6C46904A">
      <w:pPr>
        <w:spacing w:before="240"/>
        <w:ind w:firstLine="720" w:firstLineChars="0"/>
        <w:jc w:val="right"/>
        <w:rPr>
          <w:rFonts w:cs="Times New Roman"/>
          <w:i/>
          <w:sz w:val="26"/>
          <w:szCs w:val="26"/>
          <w:lang w:val="vi-VN"/>
        </w:rPr>
      </w:pPr>
      <w:r>
        <w:rPr>
          <w:rFonts w:cs="Times New Roman"/>
          <w:i/>
          <w:sz w:val="26"/>
          <w:szCs w:val="26"/>
        </w:rPr>
        <w:t>Ho Chi Minh city</w:t>
      </w:r>
      <w:r>
        <w:rPr>
          <w:rFonts w:cs="Times New Roman"/>
          <w:i/>
          <w:sz w:val="26"/>
          <w:szCs w:val="26"/>
          <w:lang w:val="vi-VN"/>
        </w:rPr>
        <w:t>,</w:t>
      </w:r>
      <w:r>
        <w:rPr>
          <w:rFonts w:hint="default" w:cs="Times New Roman"/>
          <w:i/>
          <w:sz w:val="26"/>
          <w:szCs w:val="26"/>
          <w:lang w:val="en-US"/>
        </w:rPr>
        <w:t xml:space="preserve"> ngày  3  tháng 11  năm</w:t>
      </w:r>
      <w:r>
        <w:rPr>
          <w:rFonts w:cs="Times New Roman"/>
          <w:i/>
          <w:sz w:val="26"/>
          <w:szCs w:val="26"/>
          <w:lang w:val="vi-VN"/>
        </w:rPr>
        <w:t xml:space="preserve"> 20</w:t>
      </w:r>
      <w:r>
        <w:rPr>
          <w:rFonts w:cs="Times New Roman"/>
          <w:i/>
          <w:sz w:val="26"/>
          <w:szCs w:val="26"/>
        </w:rPr>
        <w:t>2</w:t>
      </w:r>
      <w:r>
        <w:rPr>
          <w:rFonts w:hint="default" w:cs="Times New Roman"/>
          <w:i/>
          <w:sz w:val="26"/>
          <w:szCs w:val="26"/>
          <w:lang w:val="en-US"/>
        </w:rPr>
        <w:t>5</w:t>
      </w:r>
      <w:r>
        <w:rPr>
          <w:rFonts w:cs="Times New Roman"/>
          <w:i/>
          <w:sz w:val="26"/>
          <w:szCs w:val="26"/>
        </w:rPr>
        <w:t>.</w:t>
      </w:r>
    </w:p>
    <w:p w14:paraId="6A1A5DCB">
      <w:pPr>
        <w:spacing w:before="141"/>
        <w:ind w:left="5040" w:leftChars="0" w:right="828" w:firstLine="720" w:firstLineChars="0"/>
        <w:jc w:val="both"/>
        <w:rPr>
          <w:rFonts w:hint="default" w:cs="Times New Roman"/>
          <w:i/>
          <w:sz w:val="26"/>
          <w:szCs w:val="26"/>
          <w:lang w:val="en-US"/>
        </w:rPr>
      </w:pPr>
      <w:r>
        <w:rPr>
          <w:rFonts w:hint="default" w:cs="Times New Roman"/>
          <w:i/>
          <w:sz w:val="26"/>
          <w:szCs w:val="26"/>
          <w:lang w:val="en-US"/>
        </w:rPr>
        <w:t>Tác giả</w:t>
      </w:r>
    </w:p>
    <w:p w14:paraId="108D18C7">
      <w:pPr>
        <w:spacing w:before="147"/>
        <w:ind w:left="4320" w:leftChars="0" w:right="828" w:firstLine="720" w:firstLineChars="0"/>
        <w:jc w:val="both"/>
        <w:rPr>
          <w:rFonts w:cs="Times New Roman"/>
          <w:i/>
          <w:sz w:val="26"/>
          <w:szCs w:val="26"/>
          <w:lang w:val="vi-VN"/>
        </w:rPr>
      </w:pPr>
      <w:r>
        <w:rPr>
          <w:rFonts w:cs="Times New Roman"/>
          <w:i/>
          <w:sz w:val="26"/>
          <w:szCs w:val="26"/>
          <w:lang w:val="vi-VN"/>
        </w:rPr>
        <w:t>(</w:t>
      </w:r>
      <w:r>
        <w:rPr>
          <w:rFonts w:hint="default" w:cs="Times New Roman"/>
          <w:i/>
          <w:sz w:val="26"/>
          <w:szCs w:val="26"/>
          <w:lang w:val="en-US"/>
        </w:rPr>
        <w:t>Ký tên và ghi rõ họ tên</w:t>
      </w:r>
      <w:r>
        <w:rPr>
          <w:rFonts w:cs="Times New Roman"/>
          <w:i/>
          <w:sz w:val="26"/>
          <w:szCs w:val="26"/>
          <w:lang w:val="vi-VN"/>
        </w:rPr>
        <w:t>)</w:t>
      </w:r>
    </w:p>
    <w:p w14:paraId="2A80501C">
      <w:pPr>
        <w:pStyle w:val="252"/>
        <w:ind w:firstLine="720" w:firstLineChars="0"/>
        <w:rPr>
          <w:rFonts w:cs="Times New Roman"/>
          <w:b/>
          <w:bCs/>
          <w:i/>
          <w:iCs/>
          <w:sz w:val="26"/>
          <w:szCs w:val="26"/>
        </w:rPr>
      </w:pPr>
      <w:r>
        <w:rPr>
          <w:rFonts w:cs="Times New Roman"/>
          <w:b/>
          <w:bCs/>
          <w:sz w:val="26"/>
          <w:szCs w:val="26"/>
        </w:rPr>
        <w:tab/>
      </w:r>
      <w:r>
        <w:rPr>
          <w:rFonts w:cs="Times New Roman"/>
          <w:b/>
          <w:bCs/>
          <w:sz w:val="26"/>
          <w:szCs w:val="26"/>
        </w:rPr>
        <w:tab/>
      </w:r>
      <w:r>
        <w:rPr>
          <w:rFonts w:cs="Times New Roman"/>
          <w:b/>
          <w:bCs/>
          <w:sz w:val="26"/>
          <w:szCs w:val="26"/>
        </w:rPr>
        <w:tab/>
      </w:r>
      <w:r>
        <w:rPr>
          <w:rFonts w:cs="Times New Roman"/>
          <w:b/>
          <w:bCs/>
          <w:sz w:val="26"/>
          <w:szCs w:val="26"/>
        </w:rPr>
        <w:tab/>
      </w:r>
      <w:r>
        <w:rPr>
          <w:rFonts w:cs="Times New Roman"/>
          <w:b/>
          <w:bCs/>
          <w:sz w:val="26"/>
          <w:szCs w:val="26"/>
        </w:rPr>
        <w:tab/>
      </w:r>
      <w:r>
        <w:rPr>
          <w:rFonts w:cs="Times New Roman"/>
          <w:b/>
          <w:bCs/>
          <w:sz w:val="26"/>
          <w:szCs w:val="26"/>
        </w:rPr>
        <w:tab/>
      </w:r>
      <w:r>
        <w:rPr>
          <w:rFonts w:cs="Times New Roman"/>
          <w:b/>
          <w:bCs/>
          <w:sz w:val="26"/>
          <w:szCs w:val="26"/>
        </w:rPr>
        <w:tab/>
      </w:r>
      <w:r>
        <w:rPr>
          <w:rFonts w:cs="Times New Roman"/>
          <w:b/>
          <w:bCs/>
          <w:sz w:val="26"/>
          <w:szCs w:val="26"/>
        </w:rPr>
        <w:tab/>
      </w:r>
      <w:r>
        <w:rPr>
          <w:rFonts w:cs="Times New Roman"/>
          <w:b/>
          <w:bCs/>
          <w:i/>
          <w:iCs/>
          <w:sz w:val="26"/>
          <w:szCs w:val="26"/>
        </w:rPr>
        <w:t>Nguyen</w:t>
      </w:r>
    </w:p>
    <w:p w14:paraId="178DFB58">
      <w:pPr>
        <w:pStyle w:val="252"/>
        <w:ind w:firstLine="720" w:firstLineChars="0"/>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 xml:space="preserve">    D</w:t>
      </w:r>
      <w:r>
        <w:rPr>
          <w:rFonts w:cs="Times New Roman"/>
          <w:sz w:val="26"/>
          <w:szCs w:val="26"/>
          <w:lang w:val="en-US"/>
        </w:rPr>
        <w:t>ươ</w:t>
      </w:r>
      <w:r>
        <w:rPr>
          <w:rFonts w:cs="Times New Roman"/>
          <w:sz w:val="26"/>
          <w:szCs w:val="26"/>
        </w:rPr>
        <w:t>ng Ng</w:t>
      </w:r>
      <w:r>
        <w:rPr>
          <w:rFonts w:cs="Times New Roman"/>
          <w:sz w:val="26"/>
          <w:szCs w:val="26"/>
          <w:lang w:val="en-US"/>
        </w:rPr>
        <w:t>ọ</w:t>
      </w:r>
      <w:r>
        <w:rPr>
          <w:rFonts w:hint="default" w:cs="Times New Roman"/>
          <w:sz w:val="26"/>
          <w:szCs w:val="26"/>
          <w:lang w:val="en-US"/>
        </w:rPr>
        <w:t xml:space="preserve">c </w:t>
      </w:r>
      <w:r>
        <w:rPr>
          <w:rFonts w:cs="Times New Roman"/>
          <w:sz w:val="26"/>
          <w:szCs w:val="26"/>
        </w:rPr>
        <w:t>Kh</w:t>
      </w:r>
      <w:r>
        <w:rPr>
          <w:rFonts w:hint="default" w:cs="Times New Roman"/>
          <w:sz w:val="26"/>
          <w:szCs w:val="26"/>
          <w:lang w:val="en-US"/>
        </w:rPr>
        <w:t>ô</w:t>
      </w:r>
      <w:r>
        <w:rPr>
          <w:rFonts w:cs="Times New Roman"/>
          <w:sz w:val="26"/>
          <w:szCs w:val="26"/>
        </w:rPr>
        <w:t>i Nguy</w:t>
      </w:r>
      <w:r>
        <w:rPr>
          <w:rFonts w:hint="default" w:cs="Times New Roman"/>
          <w:sz w:val="26"/>
          <w:szCs w:val="26"/>
          <w:lang w:val="en-US"/>
        </w:rPr>
        <w:t>ê</w:t>
      </w:r>
      <w:r>
        <w:rPr>
          <w:rFonts w:cs="Times New Roman"/>
          <w:sz w:val="26"/>
          <w:szCs w:val="26"/>
        </w:rPr>
        <w:t>n</w:t>
      </w:r>
    </w:p>
    <w:p w14:paraId="7520FF40">
      <w:pPr>
        <w:pStyle w:val="252"/>
        <w:ind w:left="5760" w:leftChars="0"/>
        <w:rPr>
          <w:rFonts w:cs="Times New Roman"/>
          <w:b/>
          <w:bCs/>
          <w:i/>
          <w:iCs/>
          <w:sz w:val="26"/>
          <w:szCs w:val="26"/>
        </w:rPr>
      </w:pPr>
      <w:r>
        <w:rPr>
          <w:rFonts w:cs="Times New Roman"/>
          <w:b/>
          <w:bCs/>
          <w:i/>
          <w:iCs/>
          <w:sz w:val="26"/>
          <w:szCs w:val="26"/>
        </w:rPr>
        <w:t>Ngan</w:t>
      </w:r>
    </w:p>
    <w:p w14:paraId="37196744">
      <w:pPr>
        <w:pStyle w:val="252"/>
        <w:ind w:firstLine="720" w:firstLineChars="0"/>
        <w:rPr>
          <w:rFonts w:cs="Times New Roman"/>
          <w:b/>
          <w:bCs/>
          <w:sz w:val="26"/>
          <w:szCs w:val="26"/>
        </w:rPr>
      </w:pP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hint="default" w:cs="Times New Roman"/>
          <w:sz w:val="26"/>
          <w:szCs w:val="26"/>
          <w:lang w:val="en-US"/>
        </w:rPr>
        <w:t xml:space="preserve">    </w:t>
      </w:r>
      <w:r>
        <w:rPr>
          <w:rFonts w:cs="Times New Roman"/>
          <w:sz w:val="26"/>
          <w:szCs w:val="26"/>
        </w:rPr>
        <w:t xml:space="preserve">  B</w:t>
      </w:r>
      <w:r>
        <w:rPr>
          <w:rFonts w:hint="default" w:cs="Times New Roman"/>
          <w:sz w:val="26"/>
          <w:szCs w:val="26"/>
          <w:lang w:val="en-US"/>
        </w:rPr>
        <w:t>ùi</w:t>
      </w:r>
      <w:r>
        <w:rPr>
          <w:rFonts w:cs="Times New Roman"/>
          <w:sz w:val="26"/>
          <w:szCs w:val="26"/>
        </w:rPr>
        <w:t xml:space="preserve"> Th</w:t>
      </w:r>
      <w:r>
        <w:rPr>
          <w:rFonts w:cs="Times New Roman"/>
          <w:sz w:val="26"/>
          <w:szCs w:val="26"/>
          <w:lang w:val="en-US"/>
        </w:rPr>
        <w:t>ị</w:t>
      </w:r>
      <w:r>
        <w:rPr>
          <w:rFonts w:cs="Times New Roman"/>
          <w:sz w:val="26"/>
          <w:szCs w:val="26"/>
        </w:rPr>
        <w:t xml:space="preserve"> Thanh Ng</w:t>
      </w:r>
      <w:r>
        <w:rPr>
          <w:rFonts w:hint="default" w:cs="Times New Roman"/>
          <w:sz w:val="26"/>
          <w:szCs w:val="26"/>
          <w:lang w:val="en-US"/>
        </w:rPr>
        <w:t>â</w:t>
      </w:r>
      <w:r>
        <w:rPr>
          <w:rFonts w:cs="Times New Roman"/>
          <w:sz w:val="26"/>
          <w:szCs w:val="26"/>
        </w:rPr>
        <w:t>n</w:t>
      </w:r>
    </w:p>
    <w:p w14:paraId="5C8B161F">
      <w:pPr>
        <w:pStyle w:val="252"/>
        <w:ind w:firstLine="0"/>
        <w:rPr>
          <w:rFonts w:cs="Times New Roman"/>
          <w:sz w:val="32"/>
          <w:szCs w:val="32"/>
        </w:rPr>
      </w:pPr>
    </w:p>
    <w:p w14:paraId="646769E6">
      <w:pPr>
        <w:tabs>
          <w:tab w:val="center" w:pos="4111"/>
        </w:tabs>
        <w:spacing w:after="200" w:line="276" w:lineRule="auto"/>
        <w:jc w:val="both"/>
        <w:rPr>
          <w:rFonts w:cs="Times New Roman"/>
          <w:sz w:val="28"/>
          <w:szCs w:val="28"/>
        </w:rPr>
        <w:sectPr>
          <w:footerReference r:id="rId7" w:type="default"/>
          <w:pgSz w:w="12240" w:h="15840"/>
          <w:pgMar w:top="979" w:right="1699" w:bottom="979" w:left="1699" w:header="734" w:footer="115" w:gutter="0"/>
          <w:pgNumType w:fmt="decimal"/>
          <w:cols w:space="0" w:num="1"/>
          <w:rtlGutter w:val="0"/>
          <w:docGrid w:linePitch="360" w:charSpace="0"/>
        </w:sectPr>
      </w:pPr>
    </w:p>
    <w:p w14:paraId="7C1D7EDC">
      <w:pPr>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PHẦN XÁC NHẬN VÀ ĐÁNH GIÁ CỦA GIẢNG VIÊN</w:t>
      </w:r>
    </w:p>
    <w:p w14:paraId="2899059A">
      <w:pPr>
        <w:jc w:val="left"/>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Phần xác nhận của GV hướng dẫn</w:t>
      </w:r>
      <w:r>
        <w:rPr>
          <w:rFonts w:hint="default" w:ascii="Times New Roman" w:hAnsi="Times New Roman" w:eastAsia="SimSun" w:cs="Times New Roman"/>
          <w:sz w:val="26"/>
          <w:szCs w:val="26"/>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A37924">
      <w:pPr>
        <w:wordWrap w:val="0"/>
        <w:jc w:val="righ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Tp. Hồ Chí Minh, ngày</w:t>
      </w:r>
      <w:r>
        <w:rPr>
          <w:rFonts w:hint="default" w:eastAsia="SimSun" w:cs="Times New Roman"/>
          <w:sz w:val="26"/>
          <w:szCs w:val="26"/>
          <w:lang w:val="en-US"/>
        </w:rPr>
        <w:t xml:space="preserve">    </w:t>
      </w:r>
      <w:r>
        <w:rPr>
          <w:rFonts w:hint="default" w:ascii="Times New Roman" w:hAnsi="Times New Roman" w:eastAsia="SimSun" w:cs="Times New Roman"/>
          <w:sz w:val="26"/>
          <w:szCs w:val="26"/>
        </w:rPr>
        <w:t xml:space="preserve"> tháng</w:t>
      </w:r>
      <w:r>
        <w:rPr>
          <w:rFonts w:hint="default" w:eastAsia="SimSun" w:cs="Times New Roman"/>
          <w:sz w:val="26"/>
          <w:szCs w:val="26"/>
          <w:lang w:val="en-US"/>
        </w:rPr>
        <w:t xml:space="preserve">    </w:t>
      </w:r>
      <w:r>
        <w:rPr>
          <w:rFonts w:hint="default" w:ascii="Times New Roman" w:hAnsi="Times New Roman" w:eastAsia="SimSun" w:cs="Times New Roman"/>
          <w:sz w:val="26"/>
          <w:szCs w:val="26"/>
        </w:rPr>
        <w:t xml:space="preserve"> năm </w:t>
      </w:r>
      <w:r>
        <w:rPr>
          <w:rFonts w:hint="default" w:eastAsia="SimSun" w:cs="Times New Roman"/>
          <w:sz w:val="26"/>
          <w:szCs w:val="26"/>
          <w:lang w:val="en-US"/>
        </w:rPr>
        <w:t xml:space="preserve">     </w:t>
      </w:r>
    </w:p>
    <w:p w14:paraId="17BFEDC1">
      <w:pPr>
        <w:ind w:left="2880" w:leftChars="0" w:firstLine="720" w:firstLineChars="0"/>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(kí và ghi họ tên) </w:t>
      </w:r>
    </w:p>
    <w:p w14:paraId="389BC247">
      <w:pPr>
        <w:jc w:val="left"/>
        <w:rPr>
          <w:rFonts w:hint="default" w:ascii="Times New Roman" w:hAnsi="Times New Roman" w:eastAsia="SimSun" w:cs="Times New Roman"/>
          <w:b/>
          <w:bCs/>
          <w:sz w:val="26"/>
          <w:szCs w:val="26"/>
        </w:rPr>
      </w:pPr>
    </w:p>
    <w:p w14:paraId="3605E8BC">
      <w:pPr>
        <w:jc w:val="left"/>
        <w:rPr>
          <w:rFonts w:hint="default" w:ascii="Times New Roman" w:hAnsi="Times New Roman" w:eastAsia="SimSun" w:cs="Times New Roman"/>
          <w:b/>
          <w:bCs/>
          <w:sz w:val="26"/>
          <w:szCs w:val="26"/>
        </w:rPr>
      </w:pPr>
    </w:p>
    <w:p w14:paraId="05DF57AD">
      <w:pPr>
        <w:jc w:val="left"/>
        <w:rPr>
          <w:rFonts w:hint="default" w:ascii="Times New Roman" w:hAnsi="Times New Roman" w:eastAsia="SimSun" w:cs="Times New Roman"/>
          <w:b/>
          <w:bCs/>
          <w:sz w:val="26"/>
          <w:szCs w:val="26"/>
        </w:rPr>
      </w:pPr>
    </w:p>
    <w:p w14:paraId="4DA7F222">
      <w:pPr>
        <w:jc w:val="left"/>
        <w:rPr>
          <w:rFonts w:hint="default" w:ascii="Times New Roman" w:hAnsi="Times New Roman" w:eastAsia="SimSun" w:cs="Times New Roman"/>
          <w:b/>
          <w:bCs/>
          <w:sz w:val="26"/>
          <w:szCs w:val="26"/>
        </w:rPr>
      </w:pPr>
    </w:p>
    <w:p w14:paraId="6E22413E">
      <w:pPr>
        <w:jc w:val="left"/>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 xml:space="preserve">Phần đánh giá của GV chấm bài </w:t>
      </w:r>
      <w:r>
        <w:rPr>
          <w:rFonts w:hint="default" w:ascii="Times New Roman" w:hAnsi="Times New Roman" w:eastAsia="SimSu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1FF2E3E">
      <w:pPr>
        <w:wordWrap w:val="0"/>
        <w:jc w:val="righ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Tp. Hồ Chí Minh, ngày</w:t>
      </w:r>
      <w:r>
        <w:rPr>
          <w:rFonts w:hint="default" w:eastAsia="SimSun" w:cs="Times New Roman"/>
          <w:sz w:val="26"/>
          <w:szCs w:val="26"/>
          <w:lang w:val="en-US"/>
        </w:rPr>
        <w:t xml:space="preserve">    </w:t>
      </w:r>
      <w:r>
        <w:rPr>
          <w:rFonts w:hint="default" w:ascii="Times New Roman" w:hAnsi="Times New Roman" w:eastAsia="SimSun" w:cs="Times New Roman"/>
          <w:sz w:val="26"/>
          <w:szCs w:val="26"/>
        </w:rPr>
        <w:t xml:space="preserve"> tháng</w:t>
      </w:r>
      <w:r>
        <w:rPr>
          <w:rFonts w:hint="default" w:eastAsia="SimSun" w:cs="Times New Roman"/>
          <w:sz w:val="26"/>
          <w:szCs w:val="26"/>
          <w:lang w:val="en-US"/>
        </w:rPr>
        <w:t xml:space="preserve">    </w:t>
      </w:r>
      <w:r>
        <w:rPr>
          <w:rFonts w:hint="default" w:ascii="Times New Roman" w:hAnsi="Times New Roman" w:eastAsia="SimSun" w:cs="Times New Roman"/>
          <w:sz w:val="26"/>
          <w:szCs w:val="26"/>
        </w:rPr>
        <w:t xml:space="preserve"> năm </w:t>
      </w:r>
      <w:r>
        <w:rPr>
          <w:rFonts w:hint="default" w:eastAsia="SimSun" w:cs="Times New Roman"/>
          <w:sz w:val="26"/>
          <w:szCs w:val="26"/>
          <w:lang w:val="en-US"/>
        </w:rPr>
        <w:t xml:space="preserve">     </w:t>
      </w:r>
    </w:p>
    <w:p w14:paraId="664A7B5A">
      <w:pPr>
        <w:ind w:left="3600" w:leftChars="0" w:firstLine="720" w:firstLineChars="0"/>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(kí và ghi họ tên)</w:t>
      </w:r>
    </w:p>
    <w:p w14:paraId="48272EAF">
      <w:pPr>
        <w:rPr>
          <w:rFonts w:hint="default" w:ascii="Times New Roman" w:hAnsi="Times New Roman" w:eastAsia="SimSun" w:cs="Times New Roman"/>
          <w:sz w:val="32"/>
          <w:szCs w:val="32"/>
        </w:rPr>
      </w:pPr>
      <w:r>
        <w:rPr>
          <w:rFonts w:hint="default" w:ascii="Times New Roman" w:hAnsi="Times New Roman" w:eastAsia="SimSun" w:cs="Times New Roman"/>
          <w:sz w:val="32"/>
          <w:szCs w:val="32"/>
        </w:rPr>
        <w:br w:type="page"/>
      </w:r>
    </w:p>
    <w:p w14:paraId="4A6202E3">
      <w:pPr>
        <w:pStyle w:val="2"/>
        <w:bidi w:val="0"/>
        <w:rPr>
          <w:rFonts w:hint="default"/>
        </w:rPr>
      </w:pPr>
      <w:bookmarkStart w:id="12" w:name="_Toc20554"/>
      <w:bookmarkStart w:id="13" w:name="_Toc12128"/>
      <w:bookmarkStart w:id="14" w:name="_Toc31389"/>
      <w:bookmarkStart w:id="15" w:name="_Toc12660"/>
      <w:r>
        <w:rPr>
          <w:rFonts w:hint="default"/>
        </w:rPr>
        <w:t>TÓM TẮT</w:t>
      </w:r>
      <w:bookmarkEnd w:id="12"/>
      <w:bookmarkEnd w:id="13"/>
      <w:bookmarkEnd w:id="14"/>
      <w:bookmarkEnd w:id="15"/>
    </w:p>
    <w:p w14:paraId="6AE1D736">
      <w:pPr>
        <w:pStyle w:val="15"/>
        <w:keepNext w:val="0"/>
        <w:keepLines w:val="0"/>
        <w:pageBreakBefore w:val="0"/>
        <w:widowControl/>
        <w:tabs>
          <w:tab w:val="left" w:pos="8060"/>
        </w:tabs>
        <w:kinsoku/>
        <w:wordWrap/>
        <w:overflowPunct/>
        <w:topLinePunct w:val="0"/>
        <w:autoSpaceDE/>
        <w:autoSpaceDN/>
        <w:bidi w:val="0"/>
        <w:adjustRightInd/>
        <w:snapToGrid/>
        <w:spacing w:line="300" w:lineRule="auto"/>
        <w:ind w:right="0" w:rightChars="0" w:firstLine="691" w:firstLineChars="0"/>
        <w:jc w:val="both"/>
        <w:textAlignment w:val="auto"/>
      </w:pPr>
      <w:r>
        <w:t xml:space="preserve">Phần mềm quản lý </w:t>
      </w:r>
      <w:r>
        <w:rPr>
          <w:rFonts w:hint="default"/>
          <w:lang w:val="en-US"/>
        </w:rPr>
        <w:t>thương mại điện tử đa nhà cung cấp</w:t>
      </w:r>
      <w:r>
        <w:t xml:space="preserve"> là một giải pháp toàn diện hỗ trợ</w:t>
      </w:r>
      <w:r>
        <w:rPr>
          <w:rFonts w:hint="default"/>
          <w:lang w:val="en-US"/>
        </w:rPr>
        <w:t xml:space="preserve"> xây dựng và vận hành một nền tảng thương mại điện tử cho phép nhiều nhà bán hàng cùng kinh doanh</w:t>
      </w:r>
      <w:r>
        <w:t>. Dưới đây là các chức năng chính:</w:t>
      </w:r>
    </w:p>
    <w:p w14:paraId="54F381A8">
      <w:pPr>
        <w:pStyle w:val="258"/>
        <w:keepNext w:val="0"/>
        <w:keepLines w:val="0"/>
        <w:pageBreakBefore w:val="0"/>
        <w:widowControl/>
        <w:numPr>
          <w:ilvl w:val="0"/>
          <w:numId w:val="11"/>
        </w:numPr>
        <w:tabs>
          <w:tab w:val="left" w:pos="1176"/>
          <w:tab w:val="left" w:pos="8060"/>
        </w:tabs>
        <w:kinsoku/>
        <w:wordWrap/>
        <w:overflowPunct/>
        <w:topLinePunct w:val="0"/>
        <w:autoSpaceDE/>
        <w:autoSpaceDN/>
        <w:bidi w:val="0"/>
        <w:adjustRightInd/>
        <w:snapToGrid/>
        <w:spacing w:before="0" w:after="0" w:line="300" w:lineRule="auto"/>
        <w:ind w:left="7" w:leftChars="0" w:right="0" w:rightChars="0" w:firstLine="971" w:firstLineChars="0"/>
        <w:jc w:val="both"/>
        <w:textAlignment w:val="auto"/>
        <w:rPr>
          <w:sz w:val="26"/>
        </w:rPr>
      </w:pPr>
      <w:r>
        <w:rPr>
          <w:b/>
          <w:sz w:val="26"/>
        </w:rPr>
        <w:t>Quản</w:t>
      </w:r>
      <w:r>
        <w:rPr>
          <w:sz w:val="26"/>
        </w:rPr>
        <w:t xml:space="preserve"> </w:t>
      </w:r>
      <w:r>
        <w:rPr>
          <w:b/>
          <w:sz w:val="26"/>
        </w:rPr>
        <w:t>lý</w:t>
      </w:r>
      <w:r>
        <w:rPr>
          <w:sz w:val="26"/>
        </w:rPr>
        <w:t xml:space="preserve"> </w:t>
      </w:r>
      <w:r>
        <w:rPr>
          <w:rFonts w:hint="default"/>
          <w:b/>
          <w:sz w:val="26"/>
          <w:lang w:val="en-US"/>
        </w:rPr>
        <w:t>sản phẩm (khách hàng)</w:t>
      </w:r>
      <w:r>
        <w:rPr>
          <w:sz w:val="26"/>
        </w:rPr>
        <w:t xml:space="preserve"> : </w:t>
      </w:r>
      <w:r>
        <w:rPr>
          <w:rFonts w:hint="default"/>
          <w:sz w:val="26"/>
        </w:rPr>
        <w:t>Hỗ trợ khách hàng xem danh sách sản phẩm, lọc sản phẩm theo danh mục hoặc giá, và xem chi tiết mô tả sản phẩm</w:t>
      </w:r>
      <w:r>
        <w:rPr>
          <w:sz w:val="26"/>
        </w:rPr>
        <w:t>.</w:t>
      </w:r>
    </w:p>
    <w:p w14:paraId="7D4D9787">
      <w:pPr>
        <w:pStyle w:val="258"/>
        <w:keepNext w:val="0"/>
        <w:keepLines w:val="0"/>
        <w:pageBreakBefore w:val="0"/>
        <w:widowControl/>
        <w:numPr>
          <w:ilvl w:val="0"/>
          <w:numId w:val="11"/>
        </w:numPr>
        <w:tabs>
          <w:tab w:val="left" w:pos="1160"/>
          <w:tab w:val="left" w:pos="8060"/>
        </w:tabs>
        <w:kinsoku/>
        <w:wordWrap/>
        <w:overflowPunct/>
        <w:topLinePunct w:val="0"/>
        <w:autoSpaceDE/>
        <w:autoSpaceDN/>
        <w:bidi w:val="0"/>
        <w:adjustRightInd/>
        <w:snapToGrid/>
        <w:spacing w:before="0" w:after="0" w:line="300" w:lineRule="auto"/>
        <w:ind w:left="7" w:leftChars="0" w:right="0" w:rightChars="0" w:firstLine="971" w:firstLineChars="0"/>
        <w:jc w:val="both"/>
        <w:textAlignment w:val="auto"/>
        <w:rPr>
          <w:sz w:val="26"/>
        </w:rPr>
      </w:pPr>
      <w:r>
        <w:rPr>
          <w:b/>
          <w:sz w:val="26"/>
        </w:rPr>
        <w:t>Quản</w:t>
      </w:r>
      <w:r>
        <w:rPr>
          <w:sz w:val="26"/>
        </w:rPr>
        <w:t xml:space="preserve"> </w:t>
      </w:r>
      <w:r>
        <w:rPr>
          <w:b/>
          <w:sz w:val="26"/>
        </w:rPr>
        <w:t>lý</w:t>
      </w:r>
      <w:r>
        <w:rPr>
          <w:rFonts w:hint="default"/>
          <w:b/>
          <w:sz w:val="26"/>
          <w:lang w:val="en-US"/>
        </w:rPr>
        <w:t xml:space="preserve"> giỏ hàng</w:t>
      </w:r>
      <w:r>
        <w:rPr>
          <w:sz w:val="26"/>
        </w:rPr>
        <w:t xml:space="preserve">: </w:t>
      </w:r>
      <w:r>
        <w:rPr>
          <w:rFonts w:hint="default"/>
          <w:sz w:val="26"/>
          <w:lang w:val="en-US"/>
        </w:rPr>
        <w:t>C</w:t>
      </w:r>
      <w:r>
        <w:rPr>
          <w:rFonts w:hint="default"/>
          <w:sz w:val="26"/>
        </w:rPr>
        <w:t>ho phép khách hàng thêm, cập nhật hoặc xóa sản phẩm trong giỏ hàng, đồng thời áp dụng mã giảm giá khi thanh toán.</w:t>
      </w:r>
    </w:p>
    <w:p w14:paraId="42A2A746">
      <w:pPr>
        <w:pStyle w:val="258"/>
        <w:keepNext w:val="0"/>
        <w:keepLines w:val="0"/>
        <w:pageBreakBefore w:val="0"/>
        <w:widowControl/>
        <w:numPr>
          <w:ilvl w:val="0"/>
          <w:numId w:val="11"/>
        </w:numPr>
        <w:tabs>
          <w:tab w:val="left" w:pos="1164"/>
          <w:tab w:val="left" w:pos="8060"/>
        </w:tabs>
        <w:kinsoku/>
        <w:wordWrap/>
        <w:overflowPunct/>
        <w:topLinePunct w:val="0"/>
        <w:autoSpaceDE/>
        <w:autoSpaceDN/>
        <w:bidi w:val="0"/>
        <w:adjustRightInd/>
        <w:snapToGrid/>
        <w:spacing w:before="0" w:after="0" w:line="300" w:lineRule="auto"/>
        <w:ind w:left="7" w:leftChars="0" w:right="0" w:rightChars="0" w:firstLine="971" w:firstLineChars="0"/>
        <w:jc w:val="both"/>
        <w:textAlignment w:val="auto"/>
        <w:rPr>
          <w:sz w:val="26"/>
        </w:rPr>
      </w:pPr>
      <w:r>
        <w:rPr>
          <w:b/>
          <w:sz w:val="26"/>
        </w:rPr>
        <w:t>Quản</w:t>
      </w:r>
      <w:r>
        <w:rPr>
          <w:sz w:val="26"/>
        </w:rPr>
        <w:t xml:space="preserve"> </w:t>
      </w:r>
      <w:r>
        <w:rPr>
          <w:b/>
          <w:sz w:val="26"/>
        </w:rPr>
        <w:t>l</w:t>
      </w:r>
      <w:r>
        <w:rPr>
          <w:rFonts w:hint="default"/>
          <w:b/>
          <w:sz w:val="26"/>
          <w:lang w:val="en-US"/>
        </w:rPr>
        <w:t>ý đơn hàng (khách hàng)</w:t>
      </w:r>
      <w:r>
        <w:rPr>
          <w:sz w:val="26"/>
        </w:rPr>
        <w:t xml:space="preserve">: </w:t>
      </w:r>
      <w:r>
        <w:rPr>
          <w:rFonts w:hint="default"/>
          <w:sz w:val="26"/>
        </w:rPr>
        <w:t>Theo dõi lịch sử đơn hàng, hỗ trợ hủy đơn hàng và quản lý thông tin đơn hàng.</w:t>
      </w:r>
    </w:p>
    <w:p w14:paraId="2AD3257E">
      <w:pPr>
        <w:pStyle w:val="258"/>
        <w:keepNext w:val="0"/>
        <w:keepLines w:val="0"/>
        <w:pageBreakBefore w:val="0"/>
        <w:widowControl/>
        <w:numPr>
          <w:ilvl w:val="0"/>
          <w:numId w:val="11"/>
        </w:numPr>
        <w:tabs>
          <w:tab w:val="left" w:pos="1158"/>
          <w:tab w:val="left" w:pos="8060"/>
        </w:tabs>
        <w:kinsoku/>
        <w:wordWrap/>
        <w:overflowPunct/>
        <w:topLinePunct w:val="0"/>
        <w:autoSpaceDE/>
        <w:autoSpaceDN/>
        <w:bidi w:val="0"/>
        <w:adjustRightInd/>
        <w:snapToGrid/>
        <w:spacing w:before="0" w:after="0" w:line="300" w:lineRule="auto"/>
        <w:ind w:left="7" w:leftChars="0" w:right="0" w:rightChars="0" w:firstLine="971" w:firstLineChars="0"/>
        <w:jc w:val="both"/>
        <w:textAlignment w:val="auto"/>
        <w:rPr>
          <w:sz w:val="26"/>
        </w:rPr>
      </w:pPr>
      <w:r>
        <w:rPr>
          <w:b/>
          <w:sz w:val="26"/>
        </w:rPr>
        <w:t>Quản</w:t>
      </w:r>
      <w:r>
        <w:rPr>
          <w:sz w:val="26"/>
        </w:rPr>
        <w:t xml:space="preserve"> </w:t>
      </w:r>
      <w:r>
        <w:rPr>
          <w:b/>
          <w:sz w:val="26"/>
        </w:rPr>
        <w:t>lý</w:t>
      </w:r>
      <w:r>
        <w:rPr>
          <w:rFonts w:hint="default"/>
          <w:b/>
          <w:sz w:val="26"/>
          <w:lang w:val="en-US"/>
        </w:rPr>
        <w:t xml:space="preserve"> tài khoản khách hàng</w:t>
      </w:r>
      <w:r>
        <w:rPr>
          <w:sz w:val="26"/>
        </w:rPr>
        <w:t>:</w:t>
      </w:r>
      <w:r>
        <w:rPr>
          <w:spacing w:val="-2"/>
          <w:sz w:val="26"/>
        </w:rPr>
        <w:t xml:space="preserve"> </w:t>
      </w:r>
      <w:r>
        <w:rPr>
          <w:rFonts w:hint="default"/>
          <w:sz w:val="26"/>
        </w:rPr>
        <w:t>Lưu trữ và cập nhật thông tin hồ sơ người dùng, theo dõi lịch sử đơn hàng và quản lý cài đặt tài khoản.</w:t>
      </w:r>
    </w:p>
    <w:p w14:paraId="51C6065A">
      <w:pPr>
        <w:pStyle w:val="258"/>
        <w:keepNext w:val="0"/>
        <w:keepLines w:val="0"/>
        <w:pageBreakBefore w:val="0"/>
        <w:widowControl/>
        <w:numPr>
          <w:ilvl w:val="0"/>
          <w:numId w:val="11"/>
        </w:numPr>
        <w:tabs>
          <w:tab w:val="left" w:pos="1168"/>
          <w:tab w:val="left" w:pos="8060"/>
        </w:tabs>
        <w:kinsoku/>
        <w:wordWrap/>
        <w:overflowPunct/>
        <w:topLinePunct w:val="0"/>
        <w:autoSpaceDE/>
        <w:autoSpaceDN/>
        <w:bidi w:val="0"/>
        <w:adjustRightInd/>
        <w:snapToGrid/>
        <w:spacing w:before="0" w:after="0" w:line="300" w:lineRule="auto"/>
        <w:ind w:left="7" w:leftChars="0" w:right="0" w:rightChars="0" w:firstLine="971" w:firstLineChars="0"/>
        <w:jc w:val="both"/>
        <w:textAlignment w:val="auto"/>
        <w:rPr>
          <w:sz w:val="26"/>
        </w:rPr>
      </w:pPr>
      <w:r>
        <w:rPr>
          <w:b/>
          <w:sz w:val="26"/>
          <w:lang w:val="en-US"/>
        </w:rPr>
        <w:t>Đ</w:t>
      </w:r>
      <w:r>
        <w:rPr>
          <w:rFonts w:hint="default"/>
          <w:b/>
          <w:sz w:val="26"/>
          <w:lang w:val="en-US"/>
        </w:rPr>
        <w:t xml:space="preserve">ánh giá và danh sách yêu thích </w:t>
      </w:r>
      <w:r>
        <w:rPr>
          <w:sz w:val="26"/>
        </w:rPr>
        <w:t xml:space="preserve">: </w:t>
      </w:r>
      <w:r>
        <w:rPr>
          <w:rFonts w:hint="default"/>
          <w:sz w:val="26"/>
        </w:rPr>
        <w:t>Cho phép khách hàng viết đánh giá, xếp hạng sản phẩm và thêm/xóa sản phẩm vào danh sách yêu thích.</w:t>
      </w:r>
    </w:p>
    <w:p w14:paraId="1AF9B891">
      <w:pPr>
        <w:pStyle w:val="258"/>
        <w:keepNext w:val="0"/>
        <w:keepLines w:val="0"/>
        <w:pageBreakBefore w:val="0"/>
        <w:widowControl/>
        <w:numPr>
          <w:ilvl w:val="0"/>
          <w:numId w:val="11"/>
        </w:numPr>
        <w:tabs>
          <w:tab w:val="left" w:pos="1198"/>
          <w:tab w:val="left" w:pos="8060"/>
        </w:tabs>
        <w:kinsoku/>
        <w:wordWrap/>
        <w:overflowPunct/>
        <w:topLinePunct w:val="0"/>
        <w:autoSpaceDE/>
        <w:autoSpaceDN/>
        <w:bidi w:val="0"/>
        <w:adjustRightInd/>
        <w:snapToGrid/>
        <w:spacing w:before="0" w:after="0" w:line="300" w:lineRule="auto"/>
        <w:ind w:left="7" w:leftChars="0" w:right="0" w:rightChars="0" w:firstLine="971" w:firstLineChars="0"/>
        <w:jc w:val="both"/>
        <w:textAlignment w:val="auto"/>
        <w:rPr>
          <w:sz w:val="26"/>
        </w:rPr>
      </w:pPr>
      <w:r>
        <w:rPr>
          <w:b/>
          <w:sz w:val="26"/>
        </w:rPr>
        <w:t>C</w:t>
      </w:r>
      <w:r>
        <w:rPr>
          <w:rFonts w:hint="default"/>
          <w:b/>
          <w:sz w:val="26"/>
          <w:lang w:val="en-US"/>
        </w:rPr>
        <w:t>hatbot hỗ trợ</w:t>
      </w:r>
      <w:r>
        <w:rPr>
          <w:sz w:val="26"/>
        </w:rPr>
        <w:t xml:space="preserve">: </w:t>
      </w:r>
      <w:r>
        <w:rPr>
          <w:rFonts w:hint="default"/>
          <w:sz w:val="26"/>
        </w:rPr>
        <w:t>Cung cấp chatbot tương tác để trả lời các câu hỏi phổ biến về sản phẩm, đơn hàng hoặc giỏ hàng.</w:t>
      </w:r>
    </w:p>
    <w:p w14:paraId="1FF1A42F">
      <w:pPr>
        <w:pStyle w:val="258"/>
        <w:keepNext w:val="0"/>
        <w:keepLines w:val="0"/>
        <w:pageBreakBefore w:val="0"/>
        <w:widowControl/>
        <w:numPr>
          <w:ilvl w:val="0"/>
          <w:numId w:val="11"/>
        </w:numPr>
        <w:tabs>
          <w:tab w:val="left" w:pos="1164"/>
          <w:tab w:val="left" w:pos="8060"/>
        </w:tabs>
        <w:kinsoku/>
        <w:wordWrap/>
        <w:overflowPunct/>
        <w:topLinePunct w:val="0"/>
        <w:autoSpaceDE/>
        <w:autoSpaceDN/>
        <w:bidi w:val="0"/>
        <w:adjustRightInd/>
        <w:snapToGrid/>
        <w:spacing w:before="0" w:after="0" w:line="300" w:lineRule="auto"/>
        <w:ind w:left="7" w:leftChars="0" w:right="0" w:rightChars="0" w:firstLine="971" w:firstLineChars="0"/>
        <w:jc w:val="both"/>
        <w:textAlignment w:val="auto"/>
        <w:rPr>
          <w:sz w:val="26"/>
        </w:rPr>
      </w:pPr>
      <w:r>
        <w:rPr>
          <w:rFonts w:hint="default"/>
          <w:b/>
          <w:sz w:val="26"/>
          <w:lang w:val="en-US"/>
        </w:rPr>
        <w:t>Bảng điều khiển nhà bán hàng</w:t>
      </w:r>
      <w:r>
        <w:rPr>
          <w:sz w:val="26"/>
        </w:rPr>
        <w:t xml:space="preserve">: </w:t>
      </w:r>
      <w:r>
        <w:rPr>
          <w:rFonts w:hint="default"/>
          <w:sz w:val="26"/>
        </w:rPr>
        <w:t>Hỗ trợ nhà bán hàng xem biểu đồ doanh thu, dữ liệu bán hàng, báo cáo đơn hàng và đơn hủy.</w:t>
      </w:r>
    </w:p>
    <w:p w14:paraId="263BC73B">
      <w:pPr>
        <w:pStyle w:val="258"/>
        <w:keepNext w:val="0"/>
        <w:keepLines w:val="0"/>
        <w:pageBreakBefore w:val="0"/>
        <w:widowControl/>
        <w:numPr>
          <w:ilvl w:val="0"/>
          <w:numId w:val="11"/>
        </w:numPr>
        <w:tabs>
          <w:tab w:val="left" w:pos="1164"/>
          <w:tab w:val="left" w:pos="8060"/>
        </w:tabs>
        <w:kinsoku/>
        <w:wordWrap/>
        <w:overflowPunct/>
        <w:topLinePunct w:val="0"/>
        <w:autoSpaceDE/>
        <w:autoSpaceDN/>
        <w:bidi w:val="0"/>
        <w:adjustRightInd/>
        <w:snapToGrid/>
        <w:spacing w:before="0" w:after="0" w:line="300" w:lineRule="auto"/>
        <w:ind w:left="7" w:leftChars="0" w:right="0" w:rightChars="0" w:firstLine="971" w:firstLineChars="0"/>
        <w:jc w:val="both"/>
        <w:textAlignment w:val="auto"/>
        <w:rPr>
          <w:sz w:val="26"/>
        </w:rPr>
      </w:pPr>
      <w:r>
        <w:rPr>
          <w:rFonts w:hint="default"/>
          <w:b/>
          <w:bCs/>
          <w:sz w:val="26"/>
          <w:lang w:val="en-US"/>
        </w:rPr>
        <w:t>Quản lý sản phẩm (nhà bán hàng)</w:t>
      </w:r>
      <w:r>
        <w:rPr>
          <w:rFonts w:hint="default"/>
          <w:b w:val="0"/>
          <w:bCs w:val="0"/>
          <w:sz w:val="26"/>
          <w:lang w:val="en-US"/>
        </w:rPr>
        <w:t>: Cho phép nhà bán hàng tạo, cập nhật hoặc xóa danh sách sản phẩm của họ.</w:t>
      </w:r>
    </w:p>
    <w:p w14:paraId="1029CFEF">
      <w:pPr>
        <w:pStyle w:val="258"/>
        <w:keepNext w:val="0"/>
        <w:keepLines w:val="0"/>
        <w:pageBreakBefore w:val="0"/>
        <w:widowControl/>
        <w:numPr>
          <w:ilvl w:val="0"/>
          <w:numId w:val="11"/>
        </w:numPr>
        <w:tabs>
          <w:tab w:val="left" w:pos="1164"/>
          <w:tab w:val="left" w:pos="8060"/>
        </w:tabs>
        <w:kinsoku/>
        <w:wordWrap/>
        <w:overflowPunct/>
        <w:topLinePunct w:val="0"/>
        <w:autoSpaceDE/>
        <w:autoSpaceDN/>
        <w:bidi w:val="0"/>
        <w:adjustRightInd/>
        <w:snapToGrid/>
        <w:spacing w:before="0" w:after="0" w:line="300" w:lineRule="auto"/>
        <w:ind w:left="7" w:leftChars="0" w:right="0" w:rightChars="0" w:firstLine="971" w:firstLineChars="0"/>
        <w:jc w:val="both"/>
        <w:textAlignment w:val="auto"/>
        <w:rPr>
          <w:sz w:val="26"/>
        </w:rPr>
      </w:pPr>
      <w:r>
        <w:rPr>
          <w:rFonts w:hint="default"/>
          <w:b/>
          <w:bCs/>
          <w:sz w:val="26"/>
          <w:lang w:val="en-US"/>
        </w:rPr>
        <w:t>Quản lý đơn hàng (nhà bán hàng)</w:t>
      </w:r>
      <w:r>
        <w:rPr>
          <w:rFonts w:hint="default"/>
          <w:b w:val="0"/>
          <w:bCs w:val="0"/>
          <w:sz w:val="26"/>
          <w:lang w:val="en-US"/>
        </w:rPr>
        <w:t>: Theo dõi và quản lý trạng thái đơn hàng của khách hàng.</w:t>
      </w:r>
    </w:p>
    <w:p w14:paraId="5E3C800C">
      <w:pPr>
        <w:pStyle w:val="258"/>
        <w:keepNext w:val="0"/>
        <w:keepLines w:val="0"/>
        <w:pageBreakBefore w:val="0"/>
        <w:widowControl/>
        <w:numPr>
          <w:ilvl w:val="0"/>
          <w:numId w:val="11"/>
        </w:numPr>
        <w:tabs>
          <w:tab w:val="left" w:pos="1164"/>
          <w:tab w:val="left" w:pos="8060"/>
        </w:tabs>
        <w:kinsoku/>
        <w:wordWrap/>
        <w:overflowPunct/>
        <w:topLinePunct w:val="0"/>
        <w:autoSpaceDE/>
        <w:autoSpaceDN/>
        <w:bidi w:val="0"/>
        <w:adjustRightInd/>
        <w:snapToGrid/>
        <w:spacing w:before="0" w:after="0" w:line="300" w:lineRule="auto"/>
        <w:ind w:left="7" w:leftChars="0" w:right="0" w:rightChars="0" w:firstLine="971" w:firstLineChars="0"/>
        <w:jc w:val="both"/>
        <w:textAlignment w:val="auto"/>
        <w:rPr>
          <w:sz w:val="26"/>
        </w:rPr>
      </w:pPr>
      <w:r>
        <w:rPr>
          <w:rFonts w:hint="default"/>
          <w:b/>
          <w:bCs/>
          <w:sz w:val="26"/>
          <w:lang w:val="en-US"/>
        </w:rPr>
        <w:t>Quản lý tài khoản nhà bán hàng</w:t>
      </w:r>
      <w:r>
        <w:rPr>
          <w:rFonts w:hint="default"/>
          <w:b w:val="0"/>
          <w:bCs w:val="0"/>
          <w:sz w:val="26"/>
          <w:lang w:val="en-US"/>
        </w:rPr>
        <w:t>: Cập nhật hồ sơ, quản lý cửa hàng và kiểm soát tồn kho sản phẩm.</w:t>
      </w:r>
    </w:p>
    <w:p w14:paraId="425247C7">
      <w:pPr>
        <w:pStyle w:val="258"/>
        <w:keepNext w:val="0"/>
        <w:keepLines w:val="0"/>
        <w:pageBreakBefore w:val="0"/>
        <w:widowControl/>
        <w:numPr>
          <w:ilvl w:val="0"/>
          <w:numId w:val="11"/>
        </w:numPr>
        <w:tabs>
          <w:tab w:val="left" w:pos="1164"/>
          <w:tab w:val="left" w:pos="8060"/>
        </w:tabs>
        <w:kinsoku/>
        <w:wordWrap/>
        <w:overflowPunct/>
        <w:topLinePunct w:val="0"/>
        <w:autoSpaceDE/>
        <w:autoSpaceDN/>
        <w:bidi w:val="0"/>
        <w:adjustRightInd/>
        <w:snapToGrid/>
        <w:spacing w:before="0" w:after="0" w:line="300" w:lineRule="auto"/>
        <w:ind w:left="7" w:leftChars="0" w:right="0" w:rightChars="0" w:firstLine="971" w:firstLineChars="0"/>
        <w:jc w:val="both"/>
        <w:textAlignment w:val="auto"/>
        <w:rPr>
          <w:sz w:val="26"/>
        </w:rPr>
      </w:pPr>
      <w:r>
        <w:rPr>
          <w:rFonts w:hint="default"/>
          <w:b/>
          <w:bCs/>
          <w:sz w:val="26"/>
          <w:lang w:val="en-US"/>
        </w:rPr>
        <w:t>Bảng điều khiển quản trị</w:t>
      </w:r>
      <w:r>
        <w:rPr>
          <w:rFonts w:hint="default"/>
          <w:b w:val="0"/>
          <w:bCs w:val="0"/>
          <w:sz w:val="26"/>
          <w:lang w:val="en-US"/>
        </w:rPr>
        <w:t>: Cung cấp quyền quản lý toàn diện nền tảng cho quản trị viên, bao gồm giám sát tổng thể.</w:t>
      </w:r>
    </w:p>
    <w:p w14:paraId="7D5A9E16">
      <w:pPr>
        <w:pStyle w:val="258"/>
        <w:keepNext w:val="0"/>
        <w:keepLines w:val="0"/>
        <w:pageBreakBefore w:val="0"/>
        <w:widowControl/>
        <w:numPr>
          <w:ilvl w:val="0"/>
          <w:numId w:val="11"/>
        </w:numPr>
        <w:tabs>
          <w:tab w:val="left" w:pos="1164"/>
          <w:tab w:val="left" w:pos="8060"/>
        </w:tabs>
        <w:kinsoku/>
        <w:wordWrap/>
        <w:overflowPunct/>
        <w:topLinePunct w:val="0"/>
        <w:autoSpaceDE/>
        <w:autoSpaceDN/>
        <w:bidi w:val="0"/>
        <w:adjustRightInd/>
        <w:snapToGrid/>
        <w:spacing w:before="0" w:after="0" w:line="300" w:lineRule="auto"/>
        <w:ind w:left="7" w:leftChars="0" w:right="0" w:rightChars="0" w:firstLine="971" w:firstLineChars="0"/>
        <w:jc w:val="both"/>
        <w:textAlignment w:val="auto"/>
        <w:rPr>
          <w:sz w:val="26"/>
        </w:rPr>
      </w:pPr>
      <w:r>
        <w:rPr>
          <w:rFonts w:hint="default"/>
          <w:b/>
          <w:bCs/>
          <w:sz w:val="26"/>
          <w:lang w:val="en-US"/>
        </w:rPr>
        <w:t>Quản lý nhà bán hàng(quản trị viên)</w:t>
      </w:r>
      <w:r>
        <w:rPr>
          <w:rFonts w:hint="default"/>
          <w:b w:val="0"/>
          <w:bCs w:val="0"/>
          <w:sz w:val="26"/>
          <w:lang w:val="en-US"/>
        </w:rPr>
        <w:t>: Phê duyệt, đình chỉ tài khoản nhà bán hàng và quản lý quyền truy cập.</w:t>
      </w:r>
    </w:p>
    <w:p w14:paraId="49CF74A1">
      <w:pPr>
        <w:pStyle w:val="258"/>
        <w:keepNext w:val="0"/>
        <w:keepLines w:val="0"/>
        <w:pageBreakBefore w:val="0"/>
        <w:widowControl/>
        <w:numPr>
          <w:ilvl w:val="0"/>
          <w:numId w:val="11"/>
        </w:numPr>
        <w:tabs>
          <w:tab w:val="left" w:pos="1164"/>
          <w:tab w:val="left" w:pos="8060"/>
        </w:tabs>
        <w:kinsoku/>
        <w:wordWrap/>
        <w:overflowPunct/>
        <w:topLinePunct w:val="0"/>
        <w:autoSpaceDE/>
        <w:autoSpaceDN/>
        <w:bidi w:val="0"/>
        <w:adjustRightInd/>
        <w:snapToGrid/>
        <w:spacing w:before="0" w:after="0" w:line="300" w:lineRule="auto"/>
        <w:ind w:left="7" w:leftChars="0" w:right="0" w:rightChars="0" w:firstLine="971" w:firstLineChars="0"/>
        <w:jc w:val="both"/>
        <w:textAlignment w:val="auto"/>
        <w:rPr>
          <w:sz w:val="26"/>
        </w:rPr>
      </w:pPr>
      <w:r>
        <w:rPr>
          <w:rFonts w:hint="default"/>
          <w:b/>
          <w:bCs/>
          <w:sz w:val="26"/>
          <w:lang w:val="en-US"/>
        </w:rPr>
        <w:t>Quản lý mã giảm giá</w:t>
      </w:r>
      <w:r>
        <w:rPr>
          <w:rFonts w:hint="default"/>
          <w:b w:val="0"/>
          <w:bCs w:val="0"/>
          <w:sz w:val="26"/>
          <w:lang w:val="en-US"/>
        </w:rPr>
        <w:t>: Tạo, chỉnh sửa hoặc xóa mã giảm giá dành cho khách hàng.</w:t>
      </w:r>
    </w:p>
    <w:p w14:paraId="7D122199">
      <w:pPr>
        <w:pStyle w:val="258"/>
        <w:keepNext w:val="0"/>
        <w:keepLines w:val="0"/>
        <w:pageBreakBefore w:val="0"/>
        <w:widowControl/>
        <w:numPr>
          <w:ilvl w:val="0"/>
          <w:numId w:val="11"/>
        </w:numPr>
        <w:tabs>
          <w:tab w:val="left" w:pos="1164"/>
          <w:tab w:val="left" w:pos="8060"/>
        </w:tabs>
        <w:kinsoku/>
        <w:wordWrap/>
        <w:overflowPunct/>
        <w:topLinePunct w:val="0"/>
        <w:autoSpaceDE/>
        <w:autoSpaceDN/>
        <w:bidi w:val="0"/>
        <w:adjustRightInd/>
        <w:snapToGrid/>
        <w:spacing w:before="0" w:after="0" w:line="300" w:lineRule="auto"/>
        <w:ind w:left="7" w:leftChars="0" w:right="0" w:rightChars="0" w:firstLine="971" w:firstLineChars="0"/>
        <w:jc w:val="both"/>
        <w:textAlignment w:val="auto"/>
        <w:rPr>
          <w:sz w:val="26"/>
        </w:rPr>
      </w:pPr>
      <w:r>
        <w:rPr>
          <w:rFonts w:hint="default"/>
          <w:b/>
          <w:bCs/>
          <w:sz w:val="26"/>
          <w:lang w:val="en-US"/>
        </w:rPr>
        <w:t>Quản lý trang chủ và ưu đãi</w:t>
      </w:r>
      <w:r>
        <w:rPr>
          <w:rFonts w:hint="default"/>
          <w:b w:val="0"/>
          <w:bCs w:val="0"/>
          <w:sz w:val="26"/>
          <w:lang w:val="en-US"/>
        </w:rPr>
        <w:t>: Cập nhật nội dung trang chủ và tùy chỉnh các chương trình khuyến mãi, ưu đãi cho khách hàng.</w:t>
      </w:r>
    </w:p>
    <w:p w14:paraId="7CF1F912">
      <w:pPr>
        <w:pStyle w:val="15"/>
        <w:keepNext w:val="0"/>
        <w:keepLines w:val="0"/>
        <w:pageBreakBefore w:val="0"/>
        <w:widowControl/>
        <w:tabs>
          <w:tab w:val="left" w:pos="8060"/>
        </w:tabs>
        <w:kinsoku/>
        <w:wordWrap/>
        <w:overflowPunct/>
        <w:topLinePunct w:val="0"/>
        <w:autoSpaceDE/>
        <w:autoSpaceDN/>
        <w:bidi w:val="0"/>
        <w:adjustRightInd/>
        <w:snapToGrid/>
        <w:spacing w:line="300" w:lineRule="auto"/>
        <w:ind w:left="0" w:leftChars="0" w:right="0" w:rightChars="0" w:firstLine="493" w:firstLineChars="0"/>
        <w:jc w:val="both"/>
        <w:textAlignment w:val="auto"/>
      </w:pPr>
      <w:r>
        <w:rPr>
          <w:rFonts w:hint="default"/>
        </w:rPr>
        <w:t>Dự án này hỗ trợ giảm thiểu quy trình thủ công và mang lại trải nghiệm minh bạch, chuyên nghiệp cho cả khách hàng, nhà bán hàng và quản trị viên.</w:t>
      </w:r>
    </w:p>
    <w:p w14:paraId="5989C39F">
      <w:pPr>
        <w:rPr>
          <w:rFonts w:hint="default" w:ascii="Times New Roman" w:hAnsi="Times New Roman" w:eastAsia="SimSun" w:cs="Times New Roman"/>
          <w:sz w:val="32"/>
          <w:szCs w:val="32"/>
        </w:rPr>
      </w:pPr>
      <w:r>
        <w:rPr>
          <w:rFonts w:hint="default" w:ascii="Times New Roman" w:hAnsi="Times New Roman" w:eastAsia="SimSun" w:cs="Times New Roman"/>
          <w:sz w:val="32"/>
          <w:szCs w:val="32"/>
        </w:rPr>
        <w:br w:type="page"/>
      </w:r>
    </w:p>
    <w:p w14:paraId="30F75797">
      <w:pPr>
        <w:bidi w:val="0"/>
        <w:jc w:val="center"/>
        <w:rPr>
          <w:rFonts w:hint="default"/>
          <w:b/>
          <w:bCs/>
          <w:sz w:val="36"/>
          <w:szCs w:val="36"/>
          <w:lang w:val="en-US" w:eastAsia="en-US"/>
        </w:rPr>
      </w:pPr>
      <w:r>
        <w:rPr>
          <w:rFonts w:hint="default"/>
          <w:b/>
          <w:bCs/>
          <w:sz w:val="36"/>
          <w:szCs w:val="36"/>
          <w:lang w:val="en-US" w:eastAsia="en-US"/>
        </w:rPr>
        <w:t>MỤC LỤC</w:t>
      </w:r>
    </w:p>
    <w:p w14:paraId="60194B78">
      <w:pPr>
        <w:pStyle w:val="142"/>
        <w:tabs>
          <w:tab w:val="right" w:leader="dot" w:pos="8842"/>
        </w:tabs>
      </w:pPr>
      <w:r>
        <w:rPr>
          <w:rFonts w:ascii="Times New Roman" w:hAnsi="Times New Roman" w:eastAsia="SimSun" w:cs="Times New Roman"/>
          <w:b/>
          <w:bCs/>
          <w:sz w:val="26"/>
          <w:szCs w:val="32"/>
          <w:lang w:val="en-US" w:eastAsia="en-US" w:bidi="ar-SA"/>
        </w:rPr>
        <w:fldChar w:fldCharType="begin"/>
      </w:r>
      <w:r>
        <w:rPr>
          <w:rFonts w:ascii="Times New Roman" w:hAnsi="Times New Roman" w:eastAsia="SimSun" w:cs="Times New Roman"/>
          <w:b/>
          <w:bCs/>
          <w:sz w:val="26"/>
          <w:szCs w:val="32"/>
          <w:lang w:val="en-US" w:eastAsia="en-US" w:bidi="ar-SA"/>
        </w:rPr>
        <w:instrText xml:space="preserve">TOC \o "1-3" \h \u </w:instrText>
      </w:r>
      <w:r>
        <w:rPr>
          <w:rFonts w:ascii="Times New Roman" w:hAnsi="Times New Roman" w:eastAsia="SimSun" w:cs="Times New Roman"/>
          <w:b/>
          <w:bCs/>
          <w:sz w:val="26"/>
          <w:szCs w:val="32"/>
          <w:lang w:val="en-US" w:eastAsia="en-US" w:bidi="ar-SA"/>
        </w:rPr>
        <w:fldChar w:fldCharType="separate"/>
      </w:r>
      <w:r>
        <w:rPr>
          <w:rFonts w:ascii="Times New Roman" w:hAnsi="Times New Roman" w:eastAsia="SimSun" w:cs="Times New Roman"/>
          <w:bCs/>
          <w:szCs w:val="32"/>
          <w:lang w:val="en-US" w:eastAsia="en-US" w:bidi="ar-SA"/>
        </w:rPr>
        <w:fldChar w:fldCharType="begin"/>
      </w:r>
      <w:r>
        <w:rPr>
          <w:rFonts w:ascii="Times New Roman" w:hAnsi="Times New Roman" w:eastAsia="SimSun" w:cs="Times New Roman"/>
          <w:bCs/>
          <w:szCs w:val="32"/>
          <w:lang w:val="en-US" w:eastAsia="en-US" w:bidi="ar-SA"/>
        </w:rPr>
        <w:instrText xml:space="preserve"> HYPERLINK \l _Toc11821 </w:instrText>
      </w:r>
      <w:r>
        <w:rPr>
          <w:rFonts w:ascii="Times New Roman" w:hAnsi="Times New Roman" w:eastAsia="SimSun" w:cs="Times New Roman"/>
          <w:bCs/>
          <w:szCs w:val="32"/>
          <w:lang w:val="en-US" w:eastAsia="en-US" w:bidi="ar-SA"/>
        </w:rPr>
        <w:fldChar w:fldCharType="separate"/>
      </w:r>
      <w:r>
        <w:rPr>
          <w:rFonts w:hint="default"/>
          <w:lang w:val="en-US"/>
        </w:rPr>
        <w:t>LỜI CẢM ƠN</w:t>
      </w:r>
      <w:r>
        <w:tab/>
      </w:r>
      <w:r>
        <w:fldChar w:fldCharType="begin"/>
      </w:r>
      <w:r>
        <w:instrText xml:space="preserve"> PAGEREF _Toc11821 \h </w:instrText>
      </w:r>
      <w:r>
        <w:fldChar w:fldCharType="separate"/>
      </w:r>
      <w:r>
        <w:t>2</w:t>
      </w:r>
      <w:r>
        <w:fldChar w:fldCharType="end"/>
      </w:r>
      <w:r>
        <w:rPr>
          <w:rFonts w:ascii="Times New Roman" w:hAnsi="Times New Roman" w:eastAsia="SimSun" w:cs="Times New Roman"/>
          <w:bCs/>
          <w:szCs w:val="32"/>
          <w:lang w:val="en-US" w:eastAsia="en-US" w:bidi="ar-SA"/>
        </w:rPr>
        <w:fldChar w:fldCharType="end"/>
      </w:r>
    </w:p>
    <w:p w14:paraId="72D1C9BF">
      <w:pPr>
        <w:pStyle w:val="142"/>
        <w:tabs>
          <w:tab w:val="right" w:leader="dot" w:pos="8842"/>
        </w:tabs>
      </w:pPr>
      <w:r>
        <w:rPr>
          <w:rFonts w:ascii="Times New Roman" w:hAnsi="Times New Roman" w:eastAsia="SimSun" w:cs="Times New Roman"/>
          <w:bCs/>
          <w:szCs w:val="32"/>
          <w:lang w:val="en-US" w:eastAsia="en-US" w:bidi="ar-SA"/>
        </w:rPr>
        <w:fldChar w:fldCharType="begin"/>
      </w:r>
      <w:r>
        <w:rPr>
          <w:rFonts w:ascii="Times New Roman" w:hAnsi="Times New Roman" w:eastAsia="SimSun" w:cs="Times New Roman"/>
          <w:bCs/>
          <w:szCs w:val="32"/>
          <w:lang w:val="en-US" w:eastAsia="en-US" w:bidi="ar-SA"/>
        </w:rPr>
        <w:instrText xml:space="preserve"> HYPERLINK \l _Toc12660 </w:instrText>
      </w:r>
      <w:r>
        <w:rPr>
          <w:rFonts w:ascii="Times New Roman" w:hAnsi="Times New Roman" w:eastAsia="SimSun" w:cs="Times New Roman"/>
          <w:bCs/>
          <w:szCs w:val="32"/>
          <w:lang w:val="en-US" w:eastAsia="en-US" w:bidi="ar-SA"/>
        </w:rPr>
        <w:fldChar w:fldCharType="separate"/>
      </w:r>
      <w:r>
        <w:rPr>
          <w:rFonts w:hint="default"/>
        </w:rPr>
        <w:t>TÓM TẮT</w:t>
      </w:r>
      <w:r>
        <w:tab/>
      </w:r>
      <w:r>
        <w:fldChar w:fldCharType="begin"/>
      </w:r>
      <w:r>
        <w:instrText xml:space="preserve"> PAGEREF _Toc12660 \h </w:instrText>
      </w:r>
      <w:r>
        <w:fldChar w:fldCharType="separate"/>
      </w:r>
      <w:r>
        <w:t>5</w:t>
      </w:r>
      <w:r>
        <w:fldChar w:fldCharType="end"/>
      </w:r>
      <w:r>
        <w:rPr>
          <w:rFonts w:ascii="Times New Roman" w:hAnsi="Times New Roman" w:eastAsia="SimSun" w:cs="Times New Roman"/>
          <w:bCs/>
          <w:szCs w:val="32"/>
          <w:lang w:val="en-US" w:eastAsia="en-US" w:bidi="ar-SA"/>
        </w:rPr>
        <w:fldChar w:fldCharType="end"/>
      </w:r>
    </w:p>
    <w:p w14:paraId="24749DBE">
      <w:pPr>
        <w:pStyle w:val="142"/>
        <w:tabs>
          <w:tab w:val="right" w:leader="dot" w:pos="8842"/>
        </w:tabs>
      </w:pPr>
      <w:r>
        <w:rPr>
          <w:rFonts w:ascii="Times New Roman" w:hAnsi="Times New Roman" w:eastAsia="SimSun" w:cs="Times New Roman"/>
          <w:bCs/>
          <w:szCs w:val="32"/>
          <w:lang w:val="en-US" w:eastAsia="en-US" w:bidi="ar-SA"/>
        </w:rPr>
        <w:fldChar w:fldCharType="begin"/>
      </w:r>
      <w:r>
        <w:rPr>
          <w:rFonts w:ascii="Times New Roman" w:hAnsi="Times New Roman" w:eastAsia="SimSun" w:cs="Times New Roman"/>
          <w:bCs/>
          <w:szCs w:val="32"/>
          <w:lang w:val="en-US" w:eastAsia="en-US" w:bidi="ar-SA"/>
        </w:rPr>
        <w:instrText xml:space="preserve"> HYPERLINK \l _Toc9457 </w:instrText>
      </w:r>
      <w:r>
        <w:rPr>
          <w:rFonts w:ascii="Times New Roman" w:hAnsi="Times New Roman" w:eastAsia="SimSun" w:cs="Times New Roman"/>
          <w:bCs/>
          <w:szCs w:val="32"/>
          <w:lang w:val="en-US" w:eastAsia="en-US" w:bidi="ar-SA"/>
        </w:rPr>
        <w:fldChar w:fldCharType="separate"/>
      </w:r>
      <w:r>
        <w:rPr>
          <w:rFonts w:hint="default"/>
          <w:lang w:val="en-US"/>
        </w:rPr>
        <w:t>DANH MỤC BẢNG BIỂU/HÌNH VẼ</w:t>
      </w:r>
      <w:r>
        <w:tab/>
      </w:r>
      <w:r>
        <w:fldChar w:fldCharType="begin"/>
      </w:r>
      <w:r>
        <w:instrText xml:space="preserve"> PAGEREF _Toc9457 \h </w:instrText>
      </w:r>
      <w:r>
        <w:fldChar w:fldCharType="separate"/>
      </w:r>
      <w:r>
        <w:t>8</w:t>
      </w:r>
      <w:r>
        <w:fldChar w:fldCharType="end"/>
      </w:r>
      <w:r>
        <w:rPr>
          <w:rFonts w:ascii="Times New Roman" w:hAnsi="Times New Roman" w:eastAsia="SimSun" w:cs="Times New Roman"/>
          <w:bCs/>
          <w:szCs w:val="32"/>
          <w:lang w:val="en-US" w:eastAsia="en-US" w:bidi="ar-SA"/>
        </w:rPr>
        <w:fldChar w:fldCharType="end"/>
      </w:r>
    </w:p>
    <w:p w14:paraId="416466FD">
      <w:pPr>
        <w:pStyle w:val="142"/>
        <w:tabs>
          <w:tab w:val="right" w:leader="dot" w:pos="8842"/>
        </w:tabs>
      </w:pPr>
      <w:r>
        <w:rPr>
          <w:rFonts w:ascii="Times New Roman" w:hAnsi="Times New Roman" w:eastAsia="SimSun" w:cs="Times New Roman"/>
          <w:bCs/>
          <w:szCs w:val="32"/>
          <w:lang w:val="en-US" w:eastAsia="en-US" w:bidi="ar-SA"/>
        </w:rPr>
        <w:fldChar w:fldCharType="begin"/>
      </w:r>
      <w:r>
        <w:rPr>
          <w:rFonts w:ascii="Times New Roman" w:hAnsi="Times New Roman" w:eastAsia="SimSun" w:cs="Times New Roman"/>
          <w:bCs/>
          <w:szCs w:val="32"/>
          <w:lang w:val="en-US" w:eastAsia="en-US" w:bidi="ar-SA"/>
        </w:rPr>
        <w:instrText xml:space="preserve"> HYPERLINK \l _Toc32058 </w:instrText>
      </w:r>
      <w:r>
        <w:rPr>
          <w:rFonts w:ascii="Times New Roman" w:hAnsi="Times New Roman" w:eastAsia="SimSun" w:cs="Times New Roman"/>
          <w:bCs/>
          <w:szCs w:val="32"/>
          <w:lang w:val="en-US" w:eastAsia="en-US" w:bidi="ar-SA"/>
        </w:rPr>
        <w:fldChar w:fldCharType="separate"/>
      </w:r>
      <w:r>
        <w:t>CHƯƠNG 1 – GIỚI THIỆU</w:t>
      </w:r>
      <w:r>
        <w:rPr>
          <w:rFonts w:hint="default"/>
          <w:lang w:val="en-US"/>
        </w:rPr>
        <w:t xml:space="preserve"> ĐỒ ÁN</w:t>
      </w:r>
      <w:r>
        <w:tab/>
      </w:r>
      <w:r>
        <w:fldChar w:fldCharType="begin"/>
      </w:r>
      <w:r>
        <w:instrText xml:space="preserve"> PAGEREF _Toc32058 \h </w:instrText>
      </w:r>
      <w:r>
        <w:fldChar w:fldCharType="separate"/>
      </w:r>
      <w:r>
        <w:t>12</w:t>
      </w:r>
      <w:r>
        <w:fldChar w:fldCharType="end"/>
      </w:r>
      <w:r>
        <w:rPr>
          <w:rFonts w:ascii="Times New Roman" w:hAnsi="Times New Roman" w:eastAsia="SimSun" w:cs="Times New Roman"/>
          <w:bCs/>
          <w:szCs w:val="32"/>
          <w:lang w:val="en-US" w:eastAsia="en-US" w:bidi="ar-SA"/>
        </w:rPr>
        <w:fldChar w:fldCharType="end"/>
      </w:r>
    </w:p>
    <w:p w14:paraId="671B34A1">
      <w:pPr>
        <w:pStyle w:val="142"/>
        <w:tabs>
          <w:tab w:val="right" w:leader="dot" w:pos="8842"/>
        </w:tabs>
      </w:pPr>
      <w:r>
        <w:rPr>
          <w:rFonts w:ascii="Times New Roman" w:hAnsi="Times New Roman" w:eastAsia="SimSun" w:cs="Times New Roman"/>
          <w:bCs/>
          <w:szCs w:val="32"/>
          <w:lang w:val="en-US" w:eastAsia="en-US" w:bidi="ar-SA"/>
        </w:rPr>
        <w:fldChar w:fldCharType="begin"/>
      </w:r>
      <w:r>
        <w:rPr>
          <w:rFonts w:ascii="Times New Roman" w:hAnsi="Times New Roman" w:eastAsia="SimSun" w:cs="Times New Roman"/>
          <w:bCs/>
          <w:szCs w:val="32"/>
          <w:lang w:val="en-US" w:eastAsia="en-US" w:bidi="ar-SA"/>
        </w:rPr>
        <w:instrText xml:space="preserve"> HYPERLINK \l _Toc8850 </w:instrText>
      </w:r>
      <w:r>
        <w:rPr>
          <w:rFonts w:ascii="Times New Roman" w:hAnsi="Times New Roman" w:eastAsia="SimSun" w:cs="Times New Roman"/>
          <w:bCs/>
          <w:szCs w:val="32"/>
          <w:lang w:val="en-US" w:eastAsia="en-US" w:bidi="ar-SA"/>
        </w:rPr>
        <w:fldChar w:fldCharType="separate"/>
      </w:r>
      <w:r>
        <w:rPr>
          <w:rFonts w:hint="default"/>
        </w:rPr>
        <w:t xml:space="preserve">1.1 </w:t>
      </w:r>
      <w:r>
        <w:rPr>
          <w:rFonts w:hint="default"/>
          <w:lang w:val="en-US"/>
        </w:rPr>
        <w:t>Giới thiệu</w:t>
      </w:r>
      <w:r>
        <w:tab/>
      </w:r>
      <w:r>
        <w:fldChar w:fldCharType="begin"/>
      </w:r>
      <w:r>
        <w:instrText xml:space="preserve"> PAGEREF _Toc8850 \h </w:instrText>
      </w:r>
      <w:r>
        <w:fldChar w:fldCharType="separate"/>
      </w:r>
      <w:r>
        <w:t>12</w:t>
      </w:r>
      <w:r>
        <w:fldChar w:fldCharType="end"/>
      </w:r>
      <w:r>
        <w:rPr>
          <w:rFonts w:ascii="Times New Roman" w:hAnsi="Times New Roman" w:eastAsia="SimSun" w:cs="Times New Roman"/>
          <w:bCs/>
          <w:szCs w:val="32"/>
          <w:lang w:val="en-US" w:eastAsia="en-US" w:bidi="ar-SA"/>
        </w:rPr>
        <w:fldChar w:fldCharType="end"/>
      </w:r>
    </w:p>
    <w:p w14:paraId="3B7217D6">
      <w:pPr>
        <w:pStyle w:val="142"/>
        <w:tabs>
          <w:tab w:val="right" w:leader="dot" w:pos="8842"/>
        </w:tabs>
      </w:pPr>
      <w:r>
        <w:rPr>
          <w:rFonts w:ascii="Times New Roman" w:hAnsi="Times New Roman" w:eastAsia="SimSun" w:cs="Times New Roman"/>
          <w:bCs/>
          <w:szCs w:val="32"/>
          <w:lang w:val="en-US" w:eastAsia="en-US" w:bidi="ar-SA"/>
        </w:rPr>
        <w:fldChar w:fldCharType="begin"/>
      </w:r>
      <w:r>
        <w:rPr>
          <w:rFonts w:ascii="Times New Roman" w:hAnsi="Times New Roman" w:eastAsia="SimSun" w:cs="Times New Roman"/>
          <w:bCs/>
          <w:szCs w:val="32"/>
          <w:lang w:val="en-US" w:eastAsia="en-US" w:bidi="ar-SA"/>
        </w:rPr>
        <w:instrText xml:space="preserve"> HYPERLINK \l _Toc5281 </w:instrText>
      </w:r>
      <w:r>
        <w:rPr>
          <w:rFonts w:ascii="Times New Roman" w:hAnsi="Times New Roman" w:eastAsia="SimSun" w:cs="Times New Roman"/>
          <w:bCs/>
          <w:szCs w:val="32"/>
          <w:lang w:val="en-US" w:eastAsia="en-US" w:bidi="ar-SA"/>
        </w:rPr>
        <w:fldChar w:fldCharType="separate"/>
      </w:r>
      <w:r>
        <w:rPr>
          <w:rFonts w:hint="default"/>
        </w:rPr>
        <w:t xml:space="preserve">1.2 </w:t>
      </w:r>
      <w:r>
        <w:rPr>
          <w:rFonts w:hint="default"/>
          <w:lang w:val="en-US"/>
        </w:rPr>
        <w:t>Đối tượng và phạm vi nghiên cứu</w:t>
      </w:r>
      <w:r>
        <w:tab/>
      </w:r>
      <w:r>
        <w:fldChar w:fldCharType="begin"/>
      </w:r>
      <w:r>
        <w:instrText xml:space="preserve"> PAGEREF _Toc5281 \h </w:instrText>
      </w:r>
      <w:r>
        <w:fldChar w:fldCharType="separate"/>
      </w:r>
      <w:r>
        <w:t>12</w:t>
      </w:r>
      <w:r>
        <w:fldChar w:fldCharType="end"/>
      </w:r>
      <w:r>
        <w:rPr>
          <w:rFonts w:ascii="Times New Roman" w:hAnsi="Times New Roman" w:eastAsia="SimSun" w:cs="Times New Roman"/>
          <w:bCs/>
          <w:szCs w:val="32"/>
          <w:lang w:val="en-US" w:eastAsia="en-US" w:bidi="ar-SA"/>
        </w:rPr>
        <w:fldChar w:fldCharType="end"/>
      </w:r>
    </w:p>
    <w:p w14:paraId="1C00F918">
      <w:pPr>
        <w:pStyle w:val="142"/>
        <w:tabs>
          <w:tab w:val="right" w:leader="dot" w:pos="8842"/>
        </w:tabs>
      </w:pPr>
      <w:r>
        <w:rPr>
          <w:rFonts w:ascii="Times New Roman" w:hAnsi="Times New Roman" w:eastAsia="SimSun" w:cs="Times New Roman"/>
          <w:bCs/>
          <w:szCs w:val="32"/>
          <w:lang w:val="en-US" w:eastAsia="en-US" w:bidi="ar-SA"/>
        </w:rPr>
        <w:fldChar w:fldCharType="begin"/>
      </w:r>
      <w:r>
        <w:rPr>
          <w:rFonts w:ascii="Times New Roman" w:hAnsi="Times New Roman" w:eastAsia="SimSun" w:cs="Times New Roman"/>
          <w:bCs/>
          <w:szCs w:val="32"/>
          <w:lang w:val="en-US" w:eastAsia="en-US" w:bidi="ar-SA"/>
        </w:rPr>
        <w:instrText xml:space="preserve"> HYPERLINK \l _Toc4643 </w:instrText>
      </w:r>
      <w:r>
        <w:rPr>
          <w:rFonts w:ascii="Times New Roman" w:hAnsi="Times New Roman" w:eastAsia="SimSun" w:cs="Times New Roman"/>
          <w:bCs/>
          <w:szCs w:val="32"/>
          <w:lang w:val="en-US" w:eastAsia="en-US" w:bidi="ar-SA"/>
        </w:rPr>
        <w:fldChar w:fldCharType="separate"/>
      </w:r>
      <w:r>
        <w:rPr>
          <w:rFonts w:hint="default"/>
        </w:rPr>
        <w:t xml:space="preserve">1.3 </w:t>
      </w:r>
      <w:r>
        <w:rPr>
          <w:rFonts w:hint="default"/>
          <w:lang w:val="en-US"/>
        </w:rPr>
        <w:t>Mô tả quá trình</w:t>
      </w:r>
      <w:r>
        <w:tab/>
      </w:r>
      <w:r>
        <w:fldChar w:fldCharType="begin"/>
      </w:r>
      <w:r>
        <w:instrText xml:space="preserve"> PAGEREF _Toc4643 \h </w:instrText>
      </w:r>
      <w:r>
        <w:fldChar w:fldCharType="separate"/>
      </w:r>
      <w:r>
        <w:t>13</w:t>
      </w:r>
      <w:r>
        <w:fldChar w:fldCharType="end"/>
      </w:r>
      <w:r>
        <w:rPr>
          <w:rFonts w:ascii="Times New Roman" w:hAnsi="Times New Roman" w:eastAsia="SimSun" w:cs="Times New Roman"/>
          <w:bCs/>
          <w:szCs w:val="32"/>
          <w:lang w:val="en-US" w:eastAsia="en-US" w:bidi="ar-SA"/>
        </w:rPr>
        <w:fldChar w:fldCharType="end"/>
      </w:r>
    </w:p>
    <w:p w14:paraId="2DA878B7">
      <w:pPr>
        <w:pStyle w:val="142"/>
        <w:tabs>
          <w:tab w:val="right" w:leader="dot" w:pos="8842"/>
        </w:tabs>
      </w:pPr>
      <w:r>
        <w:rPr>
          <w:rFonts w:ascii="Times New Roman" w:hAnsi="Times New Roman" w:eastAsia="SimSun" w:cs="Times New Roman"/>
          <w:bCs/>
          <w:szCs w:val="32"/>
          <w:lang w:val="en-US" w:eastAsia="en-US" w:bidi="ar-SA"/>
        </w:rPr>
        <w:fldChar w:fldCharType="begin"/>
      </w:r>
      <w:r>
        <w:rPr>
          <w:rFonts w:ascii="Times New Roman" w:hAnsi="Times New Roman" w:eastAsia="SimSun" w:cs="Times New Roman"/>
          <w:bCs/>
          <w:szCs w:val="32"/>
          <w:lang w:val="en-US" w:eastAsia="en-US" w:bidi="ar-SA"/>
        </w:rPr>
        <w:instrText xml:space="preserve"> HYPERLINK \l _Toc28862 </w:instrText>
      </w:r>
      <w:r>
        <w:rPr>
          <w:rFonts w:ascii="Times New Roman" w:hAnsi="Times New Roman" w:eastAsia="SimSun" w:cs="Times New Roman"/>
          <w:bCs/>
          <w:szCs w:val="32"/>
          <w:lang w:val="en-US" w:eastAsia="en-US" w:bidi="ar-SA"/>
        </w:rPr>
        <w:fldChar w:fldCharType="separate"/>
      </w:r>
      <w:r>
        <w:t xml:space="preserve">CHƯƠNG 2 – </w:t>
      </w:r>
      <w:r>
        <w:rPr>
          <w:rFonts w:hint="default"/>
          <w:lang w:val="en-US"/>
        </w:rPr>
        <w:t>YÊU CẦU ĐỒ ÁN</w:t>
      </w:r>
      <w:r>
        <w:tab/>
      </w:r>
      <w:r>
        <w:fldChar w:fldCharType="begin"/>
      </w:r>
      <w:r>
        <w:instrText xml:space="preserve"> PAGEREF _Toc28862 \h </w:instrText>
      </w:r>
      <w:r>
        <w:fldChar w:fldCharType="separate"/>
      </w:r>
      <w:r>
        <w:t>15</w:t>
      </w:r>
      <w:r>
        <w:fldChar w:fldCharType="end"/>
      </w:r>
      <w:r>
        <w:rPr>
          <w:rFonts w:ascii="Times New Roman" w:hAnsi="Times New Roman" w:eastAsia="SimSun" w:cs="Times New Roman"/>
          <w:bCs/>
          <w:szCs w:val="32"/>
          <w:lang w:val="en-US" w:eastAsia="en-US" w:bidi="ar-SA"/>
        </w:rPr>
        <w:fldChar w:fldCharType="end"/>
      </w:r>
    </w:p>
    <w:p w14:paraId="523EB35D">
      <w:pPr>
        <w:pStyle w:val="142"/>
        <w:tabs>
          <w:tab w:val="right" w:leader="dot" w:pos="8842"/>
        </w:tabs>
      </w:pPr>
      <w:r>
        <w:rPr>
          <w:rFonts w:ascii="Times New Roman" w:hAnsi="Times New Roman" w:eastAsia="SimSun" w:cs="Times New Roman"/>
          <w:bCs/>
          <w:szCs w:val="32"/>
          <w:lang w:val="en-US" w:eastAsia="en-US" w:bidi="ar-SA"/>
        </w:rPr>
        <w:fldChar w:fldCharType="begin"/>
      </w:r>
      <w:r>
        <w:rPr>
          <w:rFonts w:ascii="Times New Roman" w:hAnsi="Times New Roman" w:eastAsia="SimSun" w:cs="Times New Roman"/>
          <w:bCs/>
          <w:szCs w:val="32"/>
          <w:lang w:val="en-US" w:eastAsia="en-US" w:bidi="ar-SA"/>
        </w:rPr>
        <w:instrText xml:space="preserve"> HYPERLINK \l _Toc6386 </w:instrText>
      </w:r>
      <w:r>
        <w:rPr>
          <w:rFonts w:ascii="Times New Roman" w:hAnsi="Times New Roman" w:eastAsia="SimSun" w:cs="Times New Roman"/>
          <w:bCs/>
          <w:szCs w:val="32"/>
          <w:lang w:val="en-US" w:eastAsia="en-US" w:bidi="ar-SA"/>
        </w:rPr>
        <w:fldChar w:fldCharType="separate"/>
      </w:r>
      <w:r>
        <w:rPr>
          <w:rFonts w:hint="default"/>
          <w:lang w:val="en-US"/>
        </w:rPr>
        <w:t>2.1. Tài liệu SRS</w:t>
      </w:r>
      <w:r>
        <w:tab/>
      </w:r>
      <w:r>
        <w:fldChar w:fldCharType="begin"/>
      </w:r>
      <w:r>
        <w:instrText xml:space="preserve"> PAGEREF _Toc6386 \h </w:instrText>
      </w:r>
      <w:r>
        <w:fldChar w:fldCharType="separate"/>
      </w:r>
      <w:r>
        <w:t>15</w:t>
      </w:r>
      <w:r>
        <w:fldChar w:fldCharType="end"/>
      </w:r>
      <w:r>
        <w:rPr>
          <w:rFonts w:ascii="Times New Roman" w:hAnsi="Times New Roman" w:eastAsia="SimSun" w:cs="Times New Roman"/>
          <w:bCs/>
          <w:szCs w:val="32"/>
          <w:lang w:val="en-US" w:eastAsia="en-US" w:bidi="ar-SA"/>
        </w:rPr>
        <w:fldChar w:fldCharType="end"/>
      </w:r>
    </w:p>
    <w:p w14:paraId="732222F5">
      <w:pPr>
        <w:pStyle w:val="143"/>
        <w:tabs>
          <w:tab w:val="right" w:leader="dot" w:pos="8842"/>
        </w:tabs>
      </w:pPr>
      <w:r>
        <w:rPr>
          <w:rFonts w:ascii="Times New Roman" w:hAnsi="Times New Roman" w:eastAsia="SimSun" w:cs="Times New Roman"/>
          <w:bCs/>
          <w:szCs w:val="32"/>
          <w:lang w:val="en-US" w:eastAsia="en-US" w:bidi="ar-SA"/>
        </w:rPr>
        <w:fldChar w:fldCharType="begin"/>
      </w:r>
      <w:r>
        <w:rPr>
          <w:rFonts w:ascii="Times New Roman" w:hAnsi="Times New Roman" w:eastAsia="SimSun" w:cs="Times New Roman"/>
          <w:bCs/>
          <w:szCs w:val="32"/>
          <w:lang w:val="en-US" w:eastAsia="en-US" w:bidi="ar-SA"/>
        </w:rPr>
        <w:instrText xml:space="preserve"> HYPERLINK \l _Toc14327 </w:instrText>
      </w:r>
      <w:r>
        <w:rPr>
          <w:rFonts w:ascii="Times New Roman" w:hAnsi="Times New Roman" w:eastAsia="SimSun" w:cs="Times New Roman"/>
          <w:bCs/>
          <w:szCs w:val="32"/>
          <w:lang w:val="en-US" w:eastAsia="en-US" w:bidi="ar-SA"/>
        </w:rPr>
        <w:fldChar w:fldCharType="separate"/>
      </w:r>
      <w:r>
        <w:rPr>
          <w:rFonts w:hint="default"/>
          <w:lang w:val="en-US"/>
        </w:rPr>
        <w:t>2.1.1. Mở đầu</w:t>
      </w:r>
      <w:r>
        <w:tab/>
      </w:r>
      <w:r>
        <w:fldChar w:fldCharType="begin"/>
      </w:r>
      <w:r>
        <w:instrText xml:space="preserve"> PAGEREF _Toc14327 \h </w:instrText>
      </w:r>
      <w:r>
        <w:fldChar w:fldCharType="separate"/>
      </w:r>
      <w:r>
        <w:t>15</w:t>
      </w:r>
      <w:r>
        <w:fldChar w:fldCharType="end"/>
      </w:r>
      <w:r>
        <w:rPr>
          <w:rFonts w:ascii="Times New Roman" w:hAnsi="Times New Roman" w:eastAsia="SimSun" w:cs="Times New Roman"/>
          <w:bCs/>
          <w:szCs w:val="32"/>
          <w:lang w:val="en-US" w:eastAsia="en-US" w:bidi="ar-SA"/>
        </w:rPr>
        <w:fldChar w:fldCharType="end"/>
      </w:r>
    </w:p>
    <w:p w14:paraId="25C4DD85">
      <w:pPr>
        <w:pStyle w:val="143"/>
        <w:tabs>
          <w:tab w:val="right" w:leader="dot" w:pos="8842"/>
        </w:tabs>
      </w:pPr>
      <w:r>
        <w:rPr>
          <w:rFonts w:ascii="Times New Roman" w:hAnsi="Times New Roman" w:eastAsia="SimSun" w:cs="Times New Roman"/>
          <w:bCs/>
          <w:szCs w:val="32"/>
          <w:lang w:val="en-US" w:eastAsia="en-US" w:bidi="ar-SA"/>
        </w:rPr>
        <w:fldChar w:fldCharType="begin"/>
      </w:r>
      <w:r>
        <w:rPr>
          <w:rFonts w:ascii="Times New Roman" w:hAnsi="Times New Roman" w:eastAsia="SimSun" w:cs="Times New Roman"/>
          <w:bCs/>
          <w:szCs w:val="32"/>
          <w:lang w:val="en-US" w:eastAsia="en-US" w:bidi="ar-SA"/>
        </w:rPr>
        <w:instrText xml:space="preserve"> HYPERLINK \l _Toc10489 </w:instrText>
      </w:r>
      <w:r>
        <w:rPr>
          <w:rFonts w:ascii="Times New Roman" w:hAnsi="Times New Roman" w:eastAsia="SimSun" w:cs="Times New Roman"/>
          <w:bCs/>
          <w:szCs w:val="32"/>
          <w:lang w:val="en-US" w:eastAsia="en-US" w:bidi="ar-SA"/>
        </w:rPr>
        <w:fldChar w:fldCharType="separate"/>
      </w:r>
      <w:r>
        <w:rPr>
          <w:rFonts w:hint="default"/>
          <w:lang w:val="en-US"/>
        </w:rPr>
        <w:t>2.1.2. Yêu cầu về giao diện người dùng</w:t>
      </w:r>
      <w:r>
        <w:tab/>
      </w:r>
      <w:r>
        <w:fldChar w:fldCharType="begin"/>
      </w:r>
      <w:r>
        <w:instrText xml:space="preserve"> PAGEREF _Toc10489 \h </w:instrText>
      </w:r>
      <w:r>
        <w:fldChar w:fldCharType="separate"/>
      </w:r>
      <w:r>
        <w:t>15</w:t>
      </w:r>
      <w:r>
        <w:fldChar w:fldCharType="end"/>
      </w:r>
      <w:r>
        <w:rPr>
          <w:rFonts w:ascii="Times New Roman" w:hAnsi="Times New Roman" w:eastAsia="SimSun" w:cs="Times New Roman"/>
          <w:bCs/>
          <w:szCs w:val="32"/>
          <w:lang w:val="en-US" w:eastAsia="en-US" w:bidi="ar-SA"/>
        </w:rPr>
        <w:fldChar w:fldCharType="end"/>
      </w:r>
    </w:p>
    <w:p w14:paraId="0E573A21">
      <w:pPr>
        <w:pStyle w:val="143"/>
        <w:tabs>
          <w:tab w:val="right" w:leader="dot" w:pos="8842"/>
        </w:tabs>
      </w:pPr>
      <w:r>
        <w:rPr>
          <w:rFonts w:ascii="Times New Roman" w:hAnsi="Times New Roman" w:eastAsia="SimSun" w:cs="Times New Roman"/>
          <w:bCs/>
          <w:szCs w:val="32"/>
          <w:lang w:val="en-US" w:eastAsia="en-US" w:bidi="ar-SA"/>
        </w:rPr>
        <w:fldChar w:fldCharType="begin"/>
      </w:r>
      <w:r>
        <w:rPr>
          <w:rFonts w:ascii="Times New Roman" w:hAnsi="Times New Roman" w:eastAsia="SimSun" w:cs="Times New Roman"/>
          <w:bCs/>
          <w:szCs w:val="32"/>
          <w:lang w:val="en-US" w:eastAsia="en-US" w:bidi="ar-SA"/>
        </w:rPr>
        <w:instrText xml:space="preserve"> HYPERLINK \l _Toc27895 </w:instrText>
      </w:r>
      <w:r>
        <w:rPr>
          <w:rFonts w:ascii="Times New Roman" w:hAnsi="Times New Roman" w:eastAsia="SimSun" w:cs="Times New Roman"/>
          <w:bCs/>
          <w:szCs w:val="32"/>
          <w:lang w:val="en-US" w:eastAsia="en-US" w:bidi="ar-SA"/>
        </w:rPr>
        <w:fldChar w:fldCharType="separate"/>
      </w:r>
      <w:r>
        <w:rPr>
          <w:rFonts w:hint="default"/>
          <w:lang w:val="en-US"/>
        </w:rPr>
        <w:t>2.1.3. Yêu cầu chức năng</w:t>
      </w:r>
      <w:r>
        <w:tab/>
      </w:r>
      <w:r>
        <w:fldChar w:fldCharType="begin"/>
      </w:r>
      <w:r>
        <w:instrText xml:space="preserve"> PAGEREF _Toc27895 \h </w:instrText>
      </w:r>
      <w:r>
        <w:fldChar w:fldCharType="separate"/>
      </w:r>
      <w:r>
        <w:t>16</w:t>
      </w:r>
      <w:r>
        <w:fldChar w:fldCharType="end"/>
      </w:r>
      <w:r>
        <w:rPr>
          <w:rFonts w:ascii="Times New Roman" w:hAnsi="Times New Roman" w:eastAsia="SimSun" w:cs="Times New Roman"/>
          <w:bCs/>
          <w:szCs w:val="32"/>
          <w:lang w:val="en-US" w:eastAsia="en-US" w:bidi="ar-SA"/>
        </w:rPr>
        <w:fldChar w:fldCharType="end"/>
      </w:r>
    </w:p>
    <w:p w14:paraId="4DA37874">
      <w:pPr>
        <w:pStyle w:val="143"/>
        <w:tabs>
          <w:tab w:val="right" w:leader="dot" w:pos="8842"/>
        </w:tabs>
      </w:pPr>
      <w:r>
        <w:rPr>
          <w:rFonts w:ascii="Times New Roman" w:hAnsi="Times New Roman" w:eastAsia="SimSun" w:cs="Times New Roman"/>
          <w:bCs/>
          <w:szCs w:val="32"/>
          <w:lang w:val="en-US" w:eastAsia="en-US" w:bidi="ar-SA"/>
        </w:rPr>
        <w:fldChar w:fldCharType="begin"/>
      </w:r>
      <w:r>
        <w:rPr>
          <w:rFonts w:ascii="Times New Roman" w:hAnsi="Times New Roman" w:eastAsia="SimSun" w:cs="Times New Roman"/>
          <w:bCs/>
          <w:szCs w:val="32"/>
          <w:lang w:val="en-US" w:eastAsia="en-US" w:bidi="ar-SA"/>
        </w:rPr>
        <w:instrText xml:space="preserve"> HYPERLINK \l _Toc6238 </w:instrText>
      </w:r>
      <w:r>
        <w:rPr>
          <w:rFonts w:ascii="Times New Roman" w:hAnsi="Times New Roman" w:eastAsia="SimSun" w:cs="Times New Roman"/>
          <w:bCs/>
          <w:szCs w:val="32"/>
          <w:lang w:val="en-US" w:eastAsia="en-US" w:bidi="ar-SA"/>
        </w:rPr>
        <w:fldChar w:fldCharType="separate"/>
      </w:r>
      <w:r>
        <w:rPr>
          <w:rFonts w:hint="default"/>
          <w:lang w:val="en-US"/>
        </w:rPr>
        <w:t>2.1.4. Các yêu cầu phi chức năng</w:t>
      </w:r>
      <w:r>
        <w:tab/>
      </w:r>
      <w:r>
        <w:fldChar w:fldCharType="begin"/>
      </w:r>
      <w:r>
        <w:instrText xml:space="preserve"> PAGEREF _Toc6238 \h </w:instrText>
      </w:r>
      <w:r>
        <w:fldChar w:fldCharType="separate"/>
      </w:r>
      <w:r>
        <w:t>18</w:t>
      </w:r>
      <w:r>
        <w:fldChar w:fldCharType="end"/>
      </w:r>
      <w:r>
        <w:rPr>
          <w:rFonts w:ascii="Times New Roman" w:hAnsi="Times New Roman" w:eastAsia="SimSun" w:cs="Times New Roman"/>
          <w:bCs/>
          <w:szCs w:val="32"/>
          <w:lang w:val="en-US" w:eastAsia="en-US" w:bidi="ar-SA"/>
        </w:rPr>
        <w:fldChar w:fldCharType="end"/>
      </w:r>
    </w:p>
    <w:p w14:paraId="72773BFB">
      <w:pPr>
        <w:pStyle w:val="142"/>
        <w:tabs>
          <w:tab w:val="right" w:leader="dot" w:pos="8842"/>
        </w:tabs>
      </w:pPr>
      <w:r>
        <w:rPr>
          <w:rFonts w:ascii="Times New Roman" w:hAnsi="Times New Roman" w:eastAsia="SimSun" w:cs="Times New Roman"/>
          <w:bCs/>
          <w:szCs w:val="32"/>
          <w:lang w:val="en-US" w:eastAsia="en-US" w:bidi="ar-SA"/>
        </w:rPr>
        <w:fldChar w:fldCharType="begin"/>
      </w:r>
      <w:r>
        <w:rPr>
          <w:rFonts w:ascii="Times New Roman" w:hAnsi="Times New Roman" w:eastAsia="SimSun" w:cs="Times New Roman"/>
          <w:bCs/>
          <w:szCs w:val="32"/>
          <w:lang w:val="en-US" w:eastAsia="en-US" w:bidi="ar-SA"/>
        </w:rPr>
        <w:instrText xml:space="preserve"> HYPERLINK \l _Toc15025 </w:instrText>
      </w:r>
      <w:r>
        <w:rPr>
          <w:rFonts w:ascii="Times New Roman" w:hAnsi="Times New Roman" w:eastAsia="SimSun" w:cs="Times New Roman"/>
          <w:bCs/>
          <w:szCs w:val="32"/>
          <w:lang w:val="en-US" w:eastAsia="en-US" w:bidi="ar-SA"/>
        </w:rPr>
        <w:fldChar w:fldCharType="separate"/>
      </w:r>
      <w:r>
        <w:rPr>
          <w:rFonts w:hint="default"/>
          <w:lang w:val="en-US"/>
        </w:rPr>
        <w:t>2.2. Các công nghệ sử dụng</w:t>
      </w:r>
      <w:r>
        <w:tab/>
      </w:r>
      <w:r>
        <w:fldChar w:fldCharType="begin"/>
      </w:r>
      <w:r>
        <w:instrText xml:space="preserve"> PAGEREF _Toc15025 \h </w:instrText>
      </w:r>
      <w:r>
        <w:fldChar w:fldCharType="separate"/>
      </w:r>
      <w:r>
        <w:t>19</w:t>
      </w:r>
      <w:r>
        <w:fldChar w:fldCharType="end"/>
      </w:r>
      <w:r>
        <w:rPr>
          <w:rFonts w:ascii="Times New Roman" w:hAnsi="Times New Roman" w:eastAsia="SimSun" w:cs="Times New Roman"/>
          <w:bCs/>
          <w:szCs w:val="32"/>
          <w:lang w:val="en-US" w:eastAsia="en-US" w:bidi="ar-SA"/>
        </w:rPr>
        <w:fldChar w:fldCharType="end"/>
      </w:r>
    </w:p>
    <w:p w14:paraId="2A8DCB4B">
      <w:pPr>
        <w:pStyle w:val="143"/>
        <w:tabs>
          <w:tab w:val="right" w:leader="dot" w:pos="8842"/>
        </w:tabs>
      </w:pPr>
      <w:r>
        <w:rPr>
          <w:rFonts w:ascii="Times New Roman" w:hAnsi="Times New Roman" w:eastAsia="SimSun" w:cs="Times New Roman"/>
          <w:bCs/>
          <w:szCs w:val="32"/>
          <w:lang w:val="en-US" w:eastAsia="en-US" w:bidi="ar-SA"/>
        </w:rPr>
        <w:fldChar w:fldCharType="begin"/>
      </w:r>
      <w:r>
        <w:rPr>
          <w:rFonts w:ascii="Times New Roman" w:hAnsi="Times New Roman" w:eastAsia="SimSun" w:cs="Times New Roman"/>
          <w:bCs/>
          <w:szCs w:val="32"/>
          <w:lang w:val="en-US" w:eastAsia="en-US" w:bidi="ar-SA"/>
        </w:rPr>
        <w:instrText xml:space="preserve"> HYPERLINK \l _Toc1554 </w:instrText>
      </w:r>
      <w:r>
        <w:rPr>
          <w:rFonts w:ascii="Times New Roman" w:hAnsi="Times New Roman" w:eastAsia="SimSun" w:cs="Times New Roman"/>
          <w:bCs/>
          <w:szCs w:val="32"/>
          <w:lang w:val="en-US" w:eastAsia="en-US" w:bidi="ar-SA"/>
        </w:rPr>
        <w:fldChar w:fldCharType="separate"/>
      </w:r>
      <w:r>
        <w:rPr>
          <w:rFonts w:hint="default"/>
          <w:lang w:val="en-US"/>
        </w:rPr>
        <w:t>2.2.1. Công nghệ Backend</w:t>
      </w:r>
      <w:r>
        <w:tab/>
      </w:r>
      <w:r>
        <w:fldChar w:fldCharType="begin"/>
      </w:r>
      <w:r>
        <w:instrText xml:space="preserve"> PAGEREF _Toc1554 \h </w:instrText>
      </w:r>
      <w:r>
        <w:fldChar w:fldCharType="separate"/>
      </w:r>
      <w:r>
        <w:t>19</w:t>
      </w:r>
      <w:r>
        <w:fldChar w:fldCharType="end"/>
      </w:r>
      <w:r>
        <w:rPr>
          <w:rFonts w:ascii="Times New Roman" w:hAnsi="Times New Roman" w:eastAsia="SimSun" w:cs="Times New Roman"/>
          <w:bCs/>
          <w:szCs w:val="32"/>
          <w:lang w:val="en-US" w:eastAsia="en-US" w:bidi="ar-SA"/>
        </w:rPr>
        <w:fldChar w:fldCharType="end"/>
      </w:r>
    </w:p>
    <w:p w14:paraId="59E00638">
      <w:pPr>
        <w:pStyle w:val="143"/>
        <w:tabs>
          <w:tab w:val="right" w:leader="dot" w:pos="8842"/>
        </w:tabs>
      </w:pPr>
      <w:r>
        <w:rPr>
          <w:rFonts w:ascii="Times New Roman" w:hAnsi="Times New Roman" w:eastAsia="SimSun" w:cs="Times New Roman"/>
          <w:bCs/>
          <w:szCs w:val="32"/>
          <w:lang w:val="en-US" w:eastAsia="en-US" w:bidi="ar-SA"/>
        </w:rPr>
        <w:fldChar w:fldCharType="begin"/>
      </w:r>
      <w:r>
        <w:rPr>
          <w:rFonts w:ascii="Times New Roman" w:hAnsi="Times New Roman" w:eastAsia="SimSun" w:cs="Times New Roman"/>
          <w:bCs/>
          <w:szCs w:val="32"/>
          <w:lang w:val="en-US" w:eastAsia="en-US" w:bidi="ar-SA"/>
        </w:rPr>
        <w:instrText xml:space="preserve"> HYPERLINK \l _Toc27922 </w:instrText>
      </w:r>
      <w:r>
        <w:rPr>
          <w:rFonts w:ascii="Times New Roman" w:hAnsi="Times New Roman" w:eastAsia="SimSun" w:cs="Times New Roman"/>
          <w:bCs/>
          <w:szCs w:val="32"/>
          <w:lang w:val="en-US" w:eastAsia="en-US" w:bidi="ar-SA"/>
        </w:rPr>
        <w:fldChar w:fldCharType="separate"/>
      </w:r>
      <w:r>
        <w:rPr>
          <w:rFonts w:hint="default"/>
          <w:lang w:val="en-US"/>
        </w:rPr>
        <w:t>2.2.2. Công nghệ Frontend</w:t>
      </w:r>
      <w:r>
        <w:tab/>
      </w:r>
      <w:r>
        <w:fldChar w:fldCharType="begin"/>
      </w:r>
      <w:r>
        <w:instrText xml:space="preserve"> PAGEREF _Toc27922 \h </w:instrText>
      </w:r>
      <w:r>
        <w:fldChar w:fldCharType="separate"/>
      </w:r>
      <w:r>
        <w:t>21</w:t>
      </w:r>
      <w:r>
        <w:fldChar w:fldCharType="end"/>
      </w:r>
      <w:r>
        <w:rPr>
          <w:rFonts w:ascii="Times New Roman" w:hAnsi="Times New Roman" w:eastAsia="SimSun" w:cs="Times New Roman"/>
          <w:bCs/>
          <w:szCs w:val="32"/>
          <w:lang w:val="en-US" w:eastAsia="en-US" w:bidi="ar-SA"/>
        </w:rPr>
        <w:fldChar w:fldCharType="end"/>
      </w:r>
    </w:p>
    <w:p w14:paraId="0264FBD9">
      <w:pPr>
        <w:pStyle w:val="142"/>
        <w:tabs>
          <w:tab w:val="right" w:leader="dot" w:pos="8842"/>
        </w:tabs>
      </w:pPr>
      <w:r>
        <w:rPr>
          <w:rFonts w:ascii="Times New Roman" w:hAnsi="Times New Roman" w:eastAsia="SimSun" w:cs="Times New Roman"/>
          <w:bCs/>
          <w:szCs w:val="32"/>
          <w:lang w:val="en-US" w:eastAsia="en-US" w:bidi="ar-SA"/>
        </w:rPr>
        <w:fldChar w:fldCharType="begin"/>
      </w:r>
      <w:r>
        <w:rPr>
          <w:rFonts w:ascii="Times New Roman" w:hAnsi="Times New Roman" w:eastAsia="SimSun" w:cs="Times New Roman"/>
          <w:bCs/>
          <w:szCs w:val="32"/>
          <w:lang w:val="en-US" w:eastAsia="en-US" w:bidi="ar-SA"/>
        </w:rPr>
        <w:instrText xml:space="preserve"> HYPERLINK \l _Toc31773 </w:instrText>
      </w:r>
      <w:r>
        <w:rPr>
          <w:rFonts w:ascii="Times New Roman" w:hAnsi="Times New Roman" w:eastAsia="SimSun" w:cs="Times New Roman"/>
          <w:bCs/>
          <w:szCs w:val="32"/>
          <w:lang w:val="en-US" w:eastAsia="en-US" w:bidi="ar-SA"/>
        </w:rPr>
        <w:fldChar w:fldCharType="separate"/>
      </w:r>
      <w:r>
        <w:t xml:space="preserve">CHƯƠNG </w:t>
      </w:r>
      <w:r>
        <w:rPr>
          <w:rFonts w:hint="default"/>
          <w:lang w:val="en-US"/>
        </w:rPr>
        <w:t>3</w:t>
      </w:r>
      <w:r>
        <w:t xml:space="preserve"> – PHÂN TÍCH VÀ THIẾT KẾ HỆ THỐNG</w:t>
      </w:r>
      <w:r>
        <w:tab/>
      </w:r>
      <w:r>
        <w:fldChar w:fldCharType="begin"/>
      </w:r>
      <w:r>
        <w:instrText xml:space="preserve"> PAGEREF _Toc31773 \h </w:instrText>
      </w:r>
      <w:r>
        <w:fldChar w:fldCharType="separate"/>
      </w:r>
      <w:r>
        <w:t>23</w:t>
      </w:r>
      <w:r>
        <w:fldChar w:fldCharType="end"/>
      </w:r>
      <w:r>
        <w:rPr>
          <w:rFonts w:ascii="Times New Roman" w:hAnsi="Times New Roman" w:eastAsia="SimSun" w:cs="Times New Roman"/>
          <w:bCs/>
          <w:szCs w:val="32"/>
          <w:lang w:val="en-US" w:eastAsia="en-US" w:bidi="ar-SA"/>
        </w:rPr>
        <w:fldChar w:fldCharType="end"/>
      </w:r>
    </w:p>
    <w:p w14:paraId="6793ADAC">
      <w:pPr>
        <w:pStyle w:val="142"/>
        <w:tabs>
          <w:tab w:val="right" w:leader="dot" w:pos="8842"/>
        </w:tabs>
      </w:pPr>
      <w:r>
        <w:rPr>
          <w:rFonts w:ascii="Times New Roman" w:hAnsi="Times New Roman" w:eastAsia="SimSun" w:cs="Times New Roman"/>
          <w:bCs/>
          <w:szCs w:val="32"/>
          <w:lang w:val="en-US" w:eastAsia="en-US" w:bidi="ar-SA"/>
        </w:rPr>
        <w:fldChar w:fldCharType="begin"/>
      </w:r>
      <w:r>
        <w:rPr>
          <w:rFonts w:ascii="Times New Roman" w:hAnsi="Times New Roman" w:eastAsia="SimSun" w:cs="Times New Roman"/>
          <w:bCs/>
          <w:szCs w:val="32"/>
          <w:lang w:val="en-US" w:eastAsia="en-US" w:bidi="ar-SA"/>
        </w:rPr>
        <w:instrText xml:space="preserve"> HYPERLINK \l _Toc25733 </w:instrText>
      </w:r>
      <w:r>
        <w:rPr>
          <w:rFonts w:ascii="Times New Roman" w:hAnsi="Times New Roman" w:eastAsia="SimSun" w:cs="Times New Roman"/>
          <w:bCs/>
          <w:szCs w:val="32"/>
          <w:lang w:val="en-US" w:eastAsia="en-US" w:bidi="ar-SA"/>
        </w:rPr>
        <w:fldChar w:fldCharType="separate"/>
      </w:r>
      <w:r>
        <w:rPr>
          <w:rFonts w:hint="default"/>
          <w:lang w:val="en-US"/>
        </w:rPr>
        <w:t>3.1. Sơ đồ Use case</w:t>
      </w:r>
      <w:r>
        <w:tab/>
      </w:r>
      <w:r>
        <w:fldChar w:fldCharType="begin"/>
      </w:r>
      <w:r>
        <w:instrText xml:space="preserve"> PAGEREF _Toc25733 \h </w:instrText>
      </w:r>
      <w:r>
        <w:fldChar w:fldCharType="separate"/>
      </w:r>
      <w:r>
        <w:t>23</w:t>
      </w:r>
      <w:r>
        <w:fldChar w:fldCharType="end"/>
      </w:r>
      <w:r>
        <w:rPr>
          <w:rFonts w:ascii="Times New Roman" w:hAnsi="Times New Roman" w:eastAsia="SimSun" w:cs="Times New Roman"/>
          <w:bCs/>
          <w:szCs w:val="32"/>
          <w:lang w:val="en-US" w:eastAsia="en-US" w:bidi="ar-SA"/>
        </w:rPr>
        <w:fldChar w:fldCharType="end"/>
      </w:r>
    </w:p>
    <w:p w14:paraId="2D1FB540">
      <w:pPr>
        <w:pStyle w:val="142"/>
        <w:tabs>
          <w:tab w:val="right" w:leader="dot" w:pos="8842"/>
        </w:tabs>
      </w:pPr>
      <w:r>
        <w:rPr>
          <w:rFonts w:ascii="Times New Roman" w:hAnsi="Times New Roman" w:eastAsia="SimSun" w:cs="Times New Roman"/>
          <w:bCs/>
          <w:szCs w:val="32"/>
          <w:lang w:val="en-US" w:eastAsia="en-US" w:bidi="ar-SA"/>
        </w:rPr>
        <w:fldChar w:fldCharType="begin"/>
      </w:r>
      <w:r>
        <w:rPr>
          <w:rFonts w:ascii="Times New Roman" w:hAnsi="Times New Roman" w:eastAsia="SimSun" w:cs="Times New Roman"/>
          <w:bCs/>
          <w:szCs w:val="32"/>
          <w:lang w:val="en-US" w:eastAsia="en-US" w:bidi="ar-SA"/>
        </w:rPr>
        <w:instrText xml:space="preserve"> HYPERLINK \l _Toc13557 </w:instrText>
      </w:r>
      <w:r>
        <w:rPr>
          <w:rFonts w:ascii="Times New Roman" w:hAnsi="Times New Roman" w:eastAsia="SimSun" w:cs="Times New Roman"/>
          <w:bCs/>
          <w:szCs w:val="32"/>
          <w:lang w:val="en-US" w:eastAsia="en-US" w:bidi="ar-SA"/>
        </w:rPr>
        <w:fldChar w:fldCharType="separate"/>
      </w:r>
      <w:r>
        <w:rPr>
          <w:rFonts w:hint="default"/>
          <w:lang w:val="en-US"/>
        </w:rPr>
        <w:t xml:space="preserve">3.2. Sơ đồ </w:t>
      </w:r>
      <w:r>
        <w:t>quan hệ thực thể - Entity Relationship Diagram</w:t>
      </w:r>
      <w:r>
        <w:rPr>
          <w:rFonts w:hint="default"/>
          <w:lang w:val="en-US"/>
        </w:rPr>
        <w:t xml:space="preserve"> (ERD)</w:t>
      </w:r>
      <w:r>
        <w:tab/>
      </w:r>
      <w:r>
        <w:fldChar w:fldCharType="begin"/>
      </w:r>
      <w:r>
        <w:instrText xml:space="preserve"> PAGEREF _Toc13557 \h </w:instrText>
      </w:r>
      <w:r>
        <w:fldChar w:fldCharType="separate"/>
      </w:r>
      <w:r>
        <w:t>41</w:t>
      </w:r>
      <w:r>
        <w:fldChar w:fldCharType="end"/>
      </w:r>
      <w:r>
        <w:rPr>
          <w:rFonts w:ascii="Times New Roman" w:hAnsi="Times New Roman" w:eastAsia="SimSun" w:cs="Times New Roman"/>
          <w:bCs/>
          <w:szCs w:val="32"/>
          <w:lang w:val="en-US" w:eastAsia="en-US" w:bidi="ar-SA"/>
        </w:rPr>
        <w:fldChar w:fldCharType="end"/>
      </w:r>
    </w:p>
    <w:p w14:paraId="5400F5D4">
      <w:pPr>
        <w:pStyle w:val="144"/>
        <w:tabs>
          <w:tab w:val="right" w:leader="dot" w:pos="8842"/>
        </w:tabs>
      </w:pPr>
      <w:r>
        <w:rPr>
          <w:rFonts w:ascii="Times New Roman" w:hAnsi="Times New Roman" w:eastAsia="SimSun" w:cs="Times New Roman"/>
          <w:bCs/>
          <w:szCs w:val="32"/>
          <w:lang w:val="en-US" w:eastAsia="en-US" w:bidi="ar-SA"/>
        </w:rPr>
        <w:fldChar w:fldCharType="begin"/>
      </w:r>
      <w:r>
        <w:rPr>
          <w:rFonts w:ascii="Times New Roman" w:hAnsi="Times New Roman" w:eastAsia="SimSun" w:cs="Times New Roman"/>
          <w:bCs/>
          <w:szCs w:val="32"/>
          <w:lang w:val="en-US" w:eastAsia="en-US" w:bidi="ar-SA"/>
        </w:rPr>
        <w:instrText xml:space="preserve"> HYPERLINK \l _Toc18642 </w:instrText>
      </w:r>
      <w:r>
        <w:rPr>
          <w:rFonts w:ascii="Times New Roman" w:hAnsi="Times New Roman" w:eastAsia="SimSun" w:cs="Times New Roman"/>
          <w:bCs/>
          <w:szCs w:val="32"/>
          <w:lang w:val="en-US" w:eastAsia="en-US" w:bidi="ar-SA"/>
        </w:rPr>
        <w:fldChar w:fldCharType="separate"/>
      </w:r>
      <w:r>
        <w:rPr>
          <w:rFonts w:hint="default"/>
          <w:lang w:val="en-US"/>
        </w:rPr>
        <w:t>3.2.1. Sơ đồ ERD mức logic</w:t>
      </w:r>
      <w:r>
        <w:tab/>
      </w:r>
      <w:r>
        <w:fldChar w:fldCharType="begin"/>
      </w:r>
      <w:r>
        <w:instrText xml:space="preserve"> PAGEREF _Toc18642 \h </w:instrText>
      </w:r>
      <w:r>
        <w:fldChar w:fldCharType="separate"/>
      </w:r>
      <w:r>
        <w:t>41</w:t>
      </w:r>
      <w:r>
        <w:fldChar w:fldCharType="end"/>
      </w:r>
      <w:r>
        <w:rPr>
          <w:rFonts w:ascii="Times New Roman" w:hAnsi="Times New Roman" w:eastAsia="SimSun" w:cs="Times New Roman"/>
          <w:bCs/>
          <w:szCs w:val="32"/>
          <w:lang w:val="en-US" w:eastAsia="en-US" w:bidi="ar-SA"/>
        </w:rPr>
        <w:fldChar w:fldCharType="end"/>
      </w:r>
    </w:p>
    <w:p w14:paraId="046475C1">
      <w:pPr>
        <w:pStyle w:val="144"/>
        <w:tabs>
          <w:tab w:val="right" w:leader="dot" w:pos="8842"/>
        </w:tabs>
      </w:pPr>
      <w:r>
        <w:rPr>
          <w:rFonts w:ascii="Times New Roman" w:hAnsi="Times New Roman" w:eastAsia="SimSun" w:cs="Times New Roman"/>
          <w:bCs/>
          <w:szCs w:val="32"/>
          <w:lang w:val="en-US" w:eastAsia="en-US" w:bidi="ar-SA"/>
        </w:rPr>
        <w:fldChar w:fldCharType="begin"/>
      </w:r>
      <w:r>
        <w:rPr>
          <w:rFonts w:ascii="Times New Roman" w:hAnsi="Times New Roman" w:eastAsia="SimSun" w:cs="Times New Roman"/>
          <w:bCs/>
          <w:szCs w:val="32"/>
          <w:lang w:val="en-US" w:eastAsia="en-US" w:bidi="ar-SA"/>
        </w:rPr>
        <w:instrText xml:space="preserve"> HYPERLINK \l _Toc12427 </w:instrText>
      </w:r>
      <w:r>
        <w:rPr>
          <w:rFonts w:ascii="Times New Roman" w:hAnsi="Times New Roman" w:eastAsia="SimSun" w:cs="Times New Roman"/>
          <w:bCs/>
          <w:szCs w:val="32"/>
          <w:lang w:val="en-US" w:eastAsia="en-US" w:bidi="ar-SA"/>
        </w:rPr>
        <w:fldChar w:fldCharType="separate"/>
      </w:r>
      <w:r>
        <w:rPr>
          <w:rFonts w:hint="default"/>
          <w:lang w:val="en-US"/>
        </w:rPr>
        <w:t>3.2.2. Sơ đồ ERD mức vật lý</w:t>
      </w:r>
      <w:r>
        <w:tab/>
      </w:r>
      <w:r>
        <w:fldChar w:fldCharType="begin"/>
      </w:r>
      <w:r>
        <w:instrText xml:space="preserve"> PAGEREF _Toc12427 \h </w:instrText>
      </w:r>
      <w:r>
        <w:fldChar w:fldCharType="separate"/>
      </w:r>
      <w:r>
        <w:t>42</w:t>
      </w:r>
      <w:r>
        <w:fldChar w:fldCharType="end"/>
      </w:r>
      <w:r>
        <w:rPr>
          <w:rFonts w:ascii="Times New Roman" w:hAnsi="Times New Roman" w:eastAsia="SimSun" w:cs="Times New Roman"/>
          <w:bCs/>
          <w:szCs w:val="32"/>
          <w:lang w:val="en-US" w:eastAsia="en-US" w:bidi="ar-SA"/>
        </w:rPr>
        <w:fldChar w:fldCharType="end"/>
      </w:r>
    </w:p>
    <w:p w14:paraId="6A39D389">
      <w:pPr>
        <w:pStyle w:val="142"/>
        <w:tabs>
          <w:tab w:val="right" w:leader="dot" w:pos="8842"/>
        </w:tabs>
      </w:pPr>
      <w:r>
        <w:rPr>
          <w:rFonts w:ascii="Times New Roman" w:hAnsi="Times New Roman" w:eastAsia="SimSun" w:cs="Times New Roman"/>
          <w:bCs/>
          <w:szCs w:val="32"/>
          <w:lang w:val="en-US" w:eastAsia="en-US" w:bidi="ar-SA"/>
        </w:rPr>
        <w:fldChar w:fldCharType="begin"/>
      </w:r>
      <w:r>
        <w:rPr>
          <w:rFonts w:ascii="Times New Roman" w:hAnsi="Times New Roman" w:eastAsia="SimSun" w:cs="Times New Roman"/>
          <w:bCs/>
          <w:szCs w:val="32"/>
          <w:lang w:val="en-US" w:eastAsia="en-US" w:bidi="ar-SA"/>
        </w:rPr>
        <w:instrText xml:space="preserve"> HYPERLINK \l _Toc11620 </w:instrText>
      </w:r>
      <w:r>
        <w:rPr>
          <w:rFonts w:ascii="Times New Roman" w:hAnsi="Times New Roman" w:eastAsia="SimSun" w:cs="Times New Roman"/>
          <w:bCs/>
          <w:szCs w:val="32"/>
          <w:lang w:val="en-US" w:eastAsia="en-US" w:bidi="ar-SA"/>
        </w:rPr>
        <w:fldChar w:fldCharType="separate"/>
      </w:r>
      <w:r>
        <w:rPr>
          <w:rFonts w:hint="default"/>
          <w:lang w:val="en-US"/>
        </w:rPr>
        <w:t xml:space="preserve">3.3. Sơ đồ luồng dữ liệu </w:t>
      </w:r>
      <w:r>
        <w:t>- Data Flow Diagram (DFD)</w:t>
      </w:r>
      <w:r>
        <w:tab/>
      </w:r>
      <w:r>
        <w:fldChar w:fldCharType="begin"/>
      </w:r>
      <w:r>
        <w:instrText xml:space="preserve"> PAGEREF _Toc11620 \h </w:instrText>
      </w:r>
      <w:r>
        <w:fldChar w:fldCharType="separate"/>
      </w:r>
      <w:r>
        <w:t>45</w:t>
      </w:r>
      <w:r>
        <w:fldChar w:fldCharType="end"/>
      </w:r>
      <w:r>
        <w:rPr>
          <w:rFonts w:ascii="Times New Roman" w:hAnsi="Times New Roman" w:eastAsia="SimSun" w:cs="Times New Roman"/>
          <w:bCs/>
          <w:szCs w:val="32"/>
          <w:lang w:val="en-US" w:eastAsia="en-US" w:bidi="ar-SA"/>
        </w:rPr>
        <w:fldChar w:fldCharType="end"/>
      </w:r>
    </w:p>
    <w:p w14:paraId="50D07B25">
      <w:pPr>
        <w:pStyle w:val="144"/>
        <w:tabs>
          <w:tab w:val="right" w:leader="dot" w:pos="8842"/>
        </w:tabs>
      </w:pPr>
      <w:r>
        <w:rPr>
          <w:rFonts w:ascii="Times New Roman" w:hAnsi="Times New Roman" w:eastAsia="SimSun" w:cs="Times New Roman"/>
          <w:bCs/>
          <w:szCs w:val="32"/>
          <w:lang w:val="en-US" w:eastAsia="en-US" w:bidi="ar-SA"/>
        </w:rPr>
        <w:fldChar w:fldCharType="begin"/>
      </w:r>
      <w:r>
        <w:rPr>
          <w:rFonts w:ascii="Times New Roman" w:hAnsi="Times New Roman" w:eastAsia="SimSun" w:cs="Times New Roman"/>
          <w:bCs/>
          <w:szCs w:val="32"/>
          <w:lang w:val="en-US" w:eastAsia="en-US" w:bidi="ar-SA"/>
        </w:rPr>
        <w:instrText xml:space="preserve"> HYPERLINK \l _Toc252 </w:instrText>
      </w:r>
      <w:r>
        <w:rPr>
          <w:rFonts w:ascii="Times New Roman" w:hAnsi="Times New Roman" w:eastAsia="SimSun" w:cs="Times New Roman"/>
          <w:bCs/>
          <w:szCs w:val="32"/>
          <w:lang w:val="en-US" w:eastAsia="en-US" w:bidi="ar-SA"/>
        </w:rPr>
        <w:fldChar w:fldCharType="separate"/>
      </w:r>
      <w:r>
        <w:rPr>
          <w:rFonts w:hint="default"/>
          <w:lang w:val="en-US"/>
        </w:rPr>
        <w:t>3.3.1. DFD Context</w:t>
      </w:r>
      <w:r>
        <w:tab/>
      </w:r>
      <w:r>
        <w:fldChar w:fldCharType="begin"/>
      </w:r>
      <w:r>
        <w:instrText xml:space="preserve"> PAGEREF _Toc252 \h </w:instrText>
      </w:r>
      <w:r>
        <w:fldChar w:fldCharType="separate"/>
      </w:r>
      <w:r>
        <w:t>45</w:t>
      </w:r>
      <w:r>
        <w:fldChar w:fldCharType="end"/>
      </w:r>
      <w:r>
        <w:rPr>
          <w:rFonts w:ascii="Times New Roman" w:hAnsi="Times New Roman" w:eastAsia="SimSun" w:cs="Times New Roman"/>
          <w:bCs/>
          <w:szCs w:val="32"/>
          <w:lang w:val="en-US" w:eastAsia="en-US" w:bidi="ar-SA"/>
        </w:rPr>
        <w:fldChar w:fldCharType="end"/>
      </w:r>
    </w:p>
    <w:p w14:paraId="03837E07">
      <w:pPr>
        <w:pStyle w:val="144"/>
        <w:tabs>
          <w:tab w:val="right" w:leader="dot" w:pos="8842"/>
        </w:tabs>
      </w:pPr>
      <w:r>
        <w:rPr>
          <w:rFonts w:ascii="Times New Roman" w:hAnsi="Times New Roman" w:eastAsia="SimSun" w:cs="Times New Roman"/>
          <w:bCs/>
          <w:szCs w:val="32"/>
          <w:lang w:val="en-US" w:eastAsia="en-US" w:bidi="ar-SA"/>
        </w:rPr>
        <w:fldChar w:fldCharType="begin"/>
      </w:r>
      <w:r>
        <w:rPr>
          <w:rFonts w:ascii="Times New Roman" w:hAnsi="Times New Roman" w:eastAsia="SimSun" w:cs="Times New Roman"/>
          <w:bCs/>
          <w:szCs w:val="32"/>
          <w:lang w:val="en-US" w:eastAsia="en-US" w:bidi="ar-SA"/>
        </w:rPr>
        <w:instrText xml:space="preserve"> HYPERLINK \l _Toc13623 </w:instrText>
      </w:r>
      <w:r>
        <w:rPr>
          <w:rFonts w:ascii="Times New Roman" w:hAnsi="Times New Roman" w:eastAsia="SimSun" w:cs="Times New Roman"/>
          <w:bCs/>
          <w:szCs w:val="32"/>
          <w:lang w:val="en-US" w:eastAsia="en-US" w:bidi="ar-SA"/>
        </w:rPr>
        <w:fldChar w:fldCharType="separate"/>
      </w:r>
      <w:r>
        <w:rPr>
          <w:rFonts w:hint="default"/>
          <w:lang w:val="en-US"/>
        </w:rPr>
        <w:t xml:space="preserve">3.3.2. </w:t>
      </w:r>
      <w:r>
        <w:t>DFD Level 0</w:t>
      </w:r>
      <w:r>
        <w:tab/>
      </w:r>
      <w:r>
        <w:fldChar w:fldCharType="begin"/>
      </w:r>
      <w:r>
        <w:instrText xml:space="preserve"> PAGEREF _Toc13623 \h </w:instrText>
      </w:r>
      <w:r>
        <w:fldChar w:fldCharType="separate"/>
      </w:r>
      <w:r>
        <w:t>46</w:t>
      </w:r>
      <w:r>
        <w:fldChar w:fldCharType="end"/>
      </w:r>
      <w:r>
        <w:rPr>
          <w:rFonts w:ascii="Times New Roman" w:hAnsi="Times New Roman" w:eastAsia="SimSun" w:cs="Times New Roman"/>
          <w:bCs/>
          <w:szCs w:val="32"/>
          <w:lang w:val="en-US" w:eastAsia="en-US" w:bidi="ar-SA"/>
        </w:rPr>
        <w:fldChar w:fldCharType="end"/>
      </w:r>
    </w:p>
    <w:p w14:paraId="215160B1">
      <w:pPr>
        <w:pStyle w:val="144"/>
        <w:tabs>
          <w:tab w:val="right" w:leader="dot" w:pos="8842"/>
        </w:tabs>
      </w:pPr>
      <w:r>
        <w:rPr>
          <w:rFonts w:ascii="Times New Roman" w:hAnsi="Times New Roman" w:eastAsia="SimSun" w:cs="Times New Roman"/>
          <w:bCs/>
          <w:szCs w:val="32"/>
          <w:lang w:val="en-US" w:eastAsia="en-US" w:bidi="ar-SA"/>
        </w:rPr>
        <w:fldChar w:fldCharType="begin"/>
      </w:r>
      <w:r>
        <w:rPr>
          <w:rFonts w:ascii="Times New Roman" w:hAnsi="Times New Roman" w:eastAsia="SimSun" w:cs="Times New Roman"/>
          <w:bCs/>
          <w:szCs w:val="32"/>
          <w:lang w:val="en-US" w:eastAsia="en-US" w:bidi="ar-SA"/>
        </w:rPr>
        <w:instrText xml:space="preserve"> HYPERLINK \l _Toc9007 </w:instrText>
      </w:r>
      <w:r>
        <w:rPr>
          <w:rFonts w:ascii="Times New Roman" w:hAnsi="Times New Roman" w:eastAsia="SimSun" w:cs="Times New Roman"/>
          <w:bCs/>
          <w:szCs w:val="32"/>
          <w:lang w:val="en-US" w:eastAsia="en-US" w:bidi="ar-SA"/>
        </w:rPr>
        <w:fldChar w:fldCharType="separate"/>
      </w:r>
      <w:r>
        <w:rPr>
          <w:rFonts w:hint="default"/>
          <w:lang w:val="en-US"/>
        </w:rPr>
        <w:t xml:space="preserve">3.3.3. </w:t>
      </w:r>
      <w:r>
        <w:t xml:space="preserve">DFD </w:t>
      </w:r>
      <w:r>
        <w:rPr>
          <w:rFonts w:hint="default"/>
          <w:lang w:val="en-US"/>
        </w:rPr>
        <w:t>Fragments</w:t>
      </w:r>
      <w:r>
        <w:tab/>
      </w:r>
      <w:r>
        <w:fldChar w:fldCharType="begin"/>
      </w:r>
      <w:r>
        <w:instrText xml:space="preserve"> PAGEREF _Toc9007 \h </w:instrText>
      </w:r>
      <w:r>
        <w:fldChar w:fldCharType="separate"/>
      </w:r>
      <w:r>
        <w:t>47</w:t>
      </w:r>
      <w:r>
        <w:fldChar w:fldCharType="end"/>
      </w:r>
      <w:r>
        <w:rPr>
          <w:rFonts w:ascii="Times New Roman" w:hAnsi="Times New Roman" w:eastAsia="SimSun" w:cs="Times New Roman"/>
          <w:bCs/>
          <w:szCs w:val="32"/>
          <w:lang w:val="en-US" w:eastAsia="en-US" w:bidi="ar-SA"/>
        </w:rPr>
        <w:fldChar w:fldCharType="end"/>
      </w:r>
    </w:p>
    <w:p w14:paraId="3F26D79B">
      <w:pPr>
        <w:pStyle w:val="142"/>
        <w:tabs>
          <w:tab w:val="right" w:leader="dot" w:pos="8842"/>
        </w:tabs>
      </w:pPr>
      <w:r>
        <w:rPr>
          <w:rFonts w:ascii="Times New Roman" w:hAnsi="Times New Roman" w:eastAsia="SimSun" w:cs="Times New Roman"/>
          <w:bCs/>
          <w:szCs w:val="32"/>
          <w:lang w:val="en-US" w:eastAsia="en-US" w:bidi="ar-SA"/>
        </w:rPr>
        <w:fldChar w:fldCharType="begin"/>
      </w:r>
      <w:r>
        <w:rPr>
          <w:rFonts w:ascii="Times New Roman" w:hAnsi="Times New Roman" w:eastAsia="SimSun" w:cs="Times New Roman"/>
          <w:bCs/>
          <w:szCs w:val="32"/>
          <w:lang w:val="en-US" w:eastAsia="en-US" w:bidi="ar-SA"/>
        </w:rPr>
        <w:instrText xml:space="preserve"> HYPERLINK \l _Toc12859 </w:instrText>
      </w:r>
      <w:r>
        <w:rPr>
          <w:rFonts w:ascii="Times New Roman" w:hAnsi="Times New Roman" w:eastAsia="SimSun" w:cs="Times New Roman"/>
          <w:bCs/>
          <w:szCs w:val="32"/>
          <w:lang w:val="en-US" w:eastAsia="en-US" w:bidi="ar-SA"/>
        </w:rPr>
        <w:fldChar w:fldCharType="separate"/>
      </w:r>
      <w:r>
        <w:t xml:space="preserve">CHƯƠNG </w:t>
      </w:r>
      <w:r>
        <w:rPr>
          <w:rFonts w:hint="default"/>
          <w:lang w:val="en-US"/>
        </w:rPr>
        <w:t>4</w:t>
      </w:r>
      <w:r>
        <w:t xml:space="preserve"> – </w:t>
      </w:r>
      <w:r>
        <w:rPr>
          <w:rFonts w:hint="default"/>
          <w:lang w:val="en-US"/>
        </w:rPr>
        <w:t>HIỆN THỰC HỆ THỐNG</w:t>
      </w:r>
      <w:r>
        <w:tab/>
      </w:r>
      <w:r>
        <w:fldChar w:fldCharType="begin"/>
      </w:r>
      <w:r>
        <w:instrText xml:space="preserve"> PAGEREF _Toc12859 \h </w:instrText>
      </w:r>
      <w:r>
        <w:fldChar w:fldCharType="separate"/>
      </w:r>
      <w:r>
        <w:t>54</w:t>
      </w:r>
      <w:r>
        <w:fldChar w:fldCharType="end"/>
      </w:r>
      <w:r>
        <w:rPr>
          <w:rFonts w:ascii="Times New Roman" w:hAnsi="Times New Roman" w:eastAsia="SimSun" w:cs="Times New Roman"/>
          <w:bCs/>
          <w:szCs w:val="32"/>
          <w:lang w:val="en-US" w:eastAsia="en-US" w:bidi="ar-SA"/>
        </w:rPr>
        <w:fldChar w:fldCharType="end"/>
      </w:r>
    </w:p>
    <w:p w14:paraId="2C50F178">
      <w:pPr>
        <w:pStyle w:val="143"/>
        <w:tabs>
          <w:tab w:val="right" w:leader="dot" w:pos="8842"/>
        </w:tabs>
      </w:pPr>
      <w:r>
        <w:rPr>
          <w:rFonts w:ascii="Times New Roman" w:hAnsi="Times New Roman" w:eastAsia="SimSun" w:cs="Times New Roman"/>
          <w:bCs/>
          <w:szCs w:val="32"/>
          <w:lang w:val="en-US" w:eastAsia="en-US" w:bidi="ar-SA"/>
        </w:rPr>
        <w:fldChar w:fldCharType="begin"/>
      </w:r>
      <w:r>
        <w:rPr>
          <w:rFonts w:ascii="Times New Roman" w:hAnsi="Times New Roman" w:eastAsia="SimSun" w:cs="Times New Roman"/>
          <w:bCs/>
          <w:szCs w:val="32"/>
          <w:lang w:val="en-US" w:eastAsia="en-US" w:bidi="ar-SA"/>
        </w:rPr>
        <w:instrText xml:space="preserve"> HYPERLINK \l _Toc20331 </w:instrText>
      </w:r>
      <w:r>
        <w:rPr>
          <w:rFonts w:ascii="Times New Roman" w:hAnsi="Times New Roman" w:eastAsia="SimSun" w:cs="Times New Roman"/>
          <w:bCs/>
          <w:szCs w:val="32"/>
          <w:lang w:val="en-US" w:eastAsia="en-US" w:bidi="ar-SA"/>
        </w:rPr>
        <w:fldChar w:fldCharType="separate"/>
      </w:r>
      <w:r>
        <w:rPr>
          <w:rFonts w:hint="default"/>
          <w:lang w:val="en-US"/>
        </w:rPr>
        <w:t>4.1. Vai trò: Khách hàng</w:t>
      </w:r>
      <w:r>
        <w:tab/>
      </w:r>
      <w:r>
        <w:fldChar w:fldCharType="begin"/>
      </w:r>
      <w:r>
        <w:instrText xml:space="preserve"> PAGEREF _Toc20331 \h </w:instrText>
      </w:r>
      <w:r>
        <w:fldChar w:fldCharType="separate"/>
      </w:r>
      <w:r>
        <w:t>54</w:t>
      </w:r>
      <w:r>
        <w:fldChar w:fldCharType="end"/>
      </w:r>
      <w:r>
        <w:rPr>
          <w:rFonts w:ascii="Times New Roman" w:hAnsi="Times New Roman" w:eastAsia="SimSun" w:cs="Times New Roman"/>
          <w:bCs/>
          <w:szCs w:val="32"/>
          <w:lang w:val="en-US" w:eastAsia="en-US" w:bidi="ar-SA"/>
        </w:rPr>
        <w:fldChar w:fldCharType="end"/>
      </w:r>
    </w:p>
    <w:p w14:paraId="4139A426">
      <w:pPr>
        <w:pStyle w:val="143"/>
        <w:tabs>
          <w:tab w:val="right" w:leader="dot" w:pos="8842"/>
        </w:tabs>
      </w:pPr>
      <w:r>
        <w:rPr>
          <w:rFonts w:ascii="Times New Roman" w:hAnsi="Times New Roman" w:eastAsia="SimSun" w:cs="Times New Roman"/>
          <w:bCs/>
          <w:szCs w:val="32"/>
          <w:lang w:val="en-US" w:eastAsia="en-US" w:bidi="ar-SA"/>
        </w:rPr>
        <w:fldChar w:fldCharType="begin"/>
      </w:r>
      <w:r>
        <w:rPr>
          <w:rFonts w:ascii="Times New Roman" w:hAnsi="Times New Roman" w:eastAsia="SimSun" w:cs="Times New Roman"/>
          <w:bCs/>
          <w:szCs w:val="32"/>
          <w:lang w:val="en-US" w:eastAsia="en-US" w:bidi="ar-SA"/>
        </w:rPr>
        <w:instrText xml:space="preserve"> HYPERLINK \l _Toc22860 </w:instrText>
      </w:r>
      <w:r>
        <w:rPr>
          <w:rFonts w:ascii="Times New Roman" w:hAnsi="Times New Roman" w:eastAsia="SimSun" w:cs="Times New Roman"/>
          <w:bCs/>
          <w:szCs w:val="32"/>
          <w:lang w:val="en-US" w:eastAsia="en-US" w:bidi="ar-SA"/>
        </w:rPr>
        <w:fldChar w:fldCharType="separate"/>
      </w:r>
      <w:r>
        <w:rPr>
          <w:rFonts w:hint="default"/>
          <w:lang w:val="en-US"/>
        </w:rPr>
        <w:t>4.2. Vai trò: Người bán hàng</w:t>
      </w:r>
      <w:r>
        <w:tab/>
      </w:r>
      <w:r>
        <w:fldChar w:fldCharType="begin"/>
      </w:r>
      <w:r>
        <w:instrText xml:space="preserve"> PAGEREF _Toc22860 \h </w:instrText>
      </w:r>
      <w:r>
        <w:fldChar w:fldCharType="separate"/>
      </w:r>
      <w:r>
        <w:t>57</w:t>
      </w:r>
      <w:r>
        <w:fldChar w:fldCharType="end"/>
      </w:r>
      <w:r>
        <w:rPr>
          <w:rFonts w:ascii="Times New Roman" w:hAnsi="Times New Roman" w:eastAsia="SimSun" w:cs="Times New Roman"/>
          <w:bCs/>
          <w:szCs w:val="32"/>
          <w:lang w:val="en-US" w:eastAsia="en-US" w:bidi="ar-SA"/>
        </w:rPr>
        <w:fldChar w:fldCharType="end"/>
      </w:r>
    </w:p>
    <w:p w14:paraId="0670271A">
      <w:pPr>
        <w:pStyle w:val="143"/>
        <w:tabs>
          <w:tab w:val="right" w:leader="dot" w:pos="8842"/>
        </w:tabs>
      </w:pPr>
      <w:r>
        <w:rPr>
          <w:rFonts w:ascii="Times New Roman" w:hAnsi="Times New Roman" w:eastAsia="SimSun" w:cs="Times New Roman"/>
          <w:bCs/>
          <w:szCs w:val="32"/>
          <w:lang w:val="en-US" w:eastAsia="en-US" w:bidi="ar-SA"/>
        </w:rPr>
        <w:fldChar w:fldCharType="begin"/>
      </w:r>
      <w:r>
        <w:rPr>
          <w:rFonts w:ascii="Times New Roman" w:hAnsi="Times New Roman" w:eastAsia="SimSun" w:cs="Times New Roman"/>
          <w:bCs/>
          <w:szCs w:val="32"/>
          <w:lang w:val="en-US" w:eastAsia="en-US" w:bidi="ar-SA"/>
        </w:rPr>
        <w:instrText xml:space="preserve"> HYPERLINK \l _Toc5643 </w:instrText>
      </w:r>
      <w:r>
        <w:rPr>
          <w:rFonts w:ascii="Times New Roman" w:hAnsi="Times New Roman" w:eastAsia="SimSun" w:cs="Times New Roman"/>
          <w:bCs/>
          <w:szCs w:val="32"/>
          <w:lang w:val="en-US" w:eastAsia="en-US" w:bidi="ar-SA"/>
        </w:rPr>
        <w:fldChar w:fldCharType="separate"/>
      </w:r>
      <w:r>
        <w:rPr>
          <w:rFonts w:hint="default"/>
          <w:lang w:val="en-US"/>
        </w:rPr>
        <w:t>4.3. Vai trò: Quản trị viên</w:t>
      </w:r>
      <w:r>
        <w:tab/>
      </w:r>
      <w:r>
        <w:fldChar w:fldCharType="begin"/>
      </w:r>
      <w:r>
        <w:instrText xml:space="preserve"> PAGEREF _Toc5643 \h </w:instrText>
      </w:r>
      <w:r>
        <w:fldChar w:fldCharType="separate"/>
      </w:r>
      <w:r>
        <w:t>59</w:t>
      </w:r>
      <w:r>
        <w:fldChar w:fldCharType="end"/>
      </w:r>
      <w:r>
        <w:rPr>
          <w:rFonts w:ascii="Times New Roman" w:hAnsi="Times New Roman" w:eastAsia="SimSun" w:cs="Times New Roman"/>
          <w:bCs/>
          <w:szCs w:val="32"/>
          <w:lang w:val="en-US" w:eastAsia="en-US" w:bidi="ar-SA"/>
        </w:rPr>
        <w:fldChar w:fldCharType="end"/>
      </w:r>
    </w:p>
    <w:p w14:paraId="5E1FD4A8">
      <w:pPr>
        <w:pStyle w:val="142"/>
        <w:tabs>
          <w:tab w:val="right" w:leader="dot" w:pos="8842"/>
        </w:tabs>
      </w:pPr>
      <w:r>
        <w:rPr>
          <w:rFonts w:ascii="Times New Roman" w:hAnsi="Times New Roman" w:eastAsia="SimSun" w:cs="Times New Roman"/>
          <w:bCs/>
          <w:szCs w:val="32"/>
          <w:lang w:val="en-US" w:eastAsia="en-US" w:bidi="ar-SA"/>
        </w:rPr>
        <w:fldChar w:fldCharType="begin"/>
      </w:r>
      <w:r>
        <w:rPr>
          <w:rFonts w:ascii="Times New Roman" w:hAnsi="Times New Roman" w:eastAsia="SimSun" w:cs="Times New Roman"/>
          <w:bCs/>
          <w:szCs w:val="32"/>
          <w:lang w:val="en-US" w:eastAsia="en-US" w:bidi="ar-SA"/>
        </w:rPr>
        <w:instrText xml:space="preserve"> HYPERLINK \l _Toc5276 </w:instrText>
      </w:r>
      <w:r>
        <w:rPr>
          <w:rFonts w:ascii="Times New Roman" w:hAnsi="Times New Roman" w:eastAsia="SimSun" w:cs="Times New Roman"/>
          <w:bCs/>
          <w:szCs w:val="32"/>
          <w:lang w:val="en-US" w:eastAsia="en-US" w:bidi="ar-SA"/>
        </w:rPr>
        <w:fldChar w:fldCharType="separate"/>
      </w:r>
      <w:r>
        <w:t>TÀI LIỆU THAM KHẢO</w:t>
      </w:r>
      <w:r>
        <w:tab/>
      </w:r>
      <w:r>
        <w:fldChar w:fldCharType="begin"/>
      </w:r>
      <w:r>
        <w:instrText xml:space="preserve"> PAGEREF _Toc5276 \h </w:instrText>
      </w:r>
      <w:r>
        <w:fldChar w:fldCharType="separate"/>
      </w:r>
      <w:r>
        <w:t>65</w:t>
      </w:r>
      <w:r>
        <w:fldChar w:fldCharType="end"/>
      </w:r>
      <w:r>
        <w:rPr>
          <w:rFonts w:ascii="Times New Roman" w:hAnsi="Times New Roman" w:eastAsia="SimSun" w:cs="Times New Roman"/>
          <w:bCs/>
          <w:szCs w:val="32"/>
          <w:lang w:val="en-US" w:eastAsia="en-US" w:bidi="ar-SA"/>
        </w:rPr>
        <w:fldChar w:fldCharType="end"/>
      </w:r>
    </w:p>
    <w:p w14:paraId="783E95D0">
      <w:pPr>
        <w:pStyle w:val="142"/>
        <w:tabs>
          <w:tab w:val="right" w:leader="dot" w:pos="8842"/>
        </w:tabs>
      </w:pPr>
      <w:r>
        <w:rPr>
          <w:rFonts w:ascii="Times New Roman" w:hAnsi="Times New Roman" w:eastAsia="SimSun" w:cs="Times New Roman"/>
          <w:bCs/>
          <w:szCs w:val="32"/>
          <w:lang w:val="en-US" w:eastAsia="en-US" w:bidi="ar-SA"/>
        </w:rPr>
        <w:fldChar w:fldCharType="begin"/>
      </w:r>
      <w:r>
        <w:rPr>
          <w:rFonts w:ascii="Times New Roman" w:hAnsi="Times New Roman" w:eastAsia="SimSun" w:cs="Times New Roman"/>
          <w:bCs/>
          <w:szCs w:val="32"/>
          <w:lang w:val="en-US" w:eastAsia="en-US" w:bidi="ar-SA"/>
        </w:rPr>
        <w:instrText xml:space="preserve"> HYPERLINK \l _Toc28331 </w:instrText>
      </w:r>
      <w:r>
        <w:rPr>
          <w:rFonts w:ascii="Times New Roman" w:hAnsi="Times New Roman" w:eastAsia="SimSun" w:cs="Times New Roman"/>
          <w:bCs/>
          <w:szCs w:val="32"/>
          <w:lang w:val="en-US" w:eastAsia="en-US" w:bidi="ar-SA"/>
        </w:rPr>
        <w:fldChar w:fldCharType="separate"/>
      </w:r>
      <w:r>
        <w:t>PHỤ LỤC</w:t>
      </w:r>
      <w:r>
        <w:tab/>
      </w:r>
      <w:r>
        <w:fldChar w:fldCharType="begin"/>
      </w:r>
      <w:r>
        <w:instrText xml:space="preserve"> PAGEREF _Toc28331 \h </w:instrText>
      </w:r>
      <w:r>
        <w:fldChar w:fldCharType="separate"/>
      </w:r>
      <w:r>
        <w:t>66</w:t>
      </w:r>
      <w:r>
        <w:fldChar w:fldCharType="end"/>
      </w:r>
      <w:r>
        <w:rPr>
          <w:rFonts w:ascii="Times New Roman" w:hAnsi="Times New Roman" w:eastAsia="SimSun" w:cs="Times New Roman"/>
          <w:bCs/>
          <w:szCs w:val="32"/>
          <w:lang w:val="en-US" w:eastAsia="en-US" w:bidi="ar-SA"/>
        </w:rPr>
        <w:fldChar w:fldCharType="end"/>
      </w:r>
    </w:p>
    <w:p w14:paraId="6E8A30D2">
      <w:pPr>
        <w:rPr>
          <w:rFonts w:ascii="Times New Roman" w:hAnsi="Times New Roman" w:eastAsia="SimSun" w:cs="Times New Roman"/>
          <w:b/>
          <w:bCs/>
          <w:sz w:val="26"/>
          <w:szCs w:val="32"/>
          <w:lang w:val="en-US" w:eastAsia="en-US" w:bidi="ar-SA"/>
        </w:rPr>
      </w:pPr>
      <w:r>
        <w:rPr>
          <w:rFonts w:ascii="Times New Roman" w:hAnsi="Times New Roman" w:eastAsia="SimSun" w:cs="Times New Roman"/>
          <w:bCs/>
          <w:szCs w:val="32"/>
          <w:lang w:val="en-US" w:eastAsia="en-US" w:bidi="ar-SA"/>
        </w:rPr>
        <w:fldChar w:fldCharType="end"/>
      </w:r>
    </w:p>
    <w:p w14:paraId="35AB0CB7">
      <w:pPr>
        <w:rPr>
          <w:rFonts w:eastAsia="SimSun" w:cs="Times New Roman"/>
          <w:bCs/>
          <w:szCs w:val="32"/>
        </w:rPr>
      </w:pPr>
      <w:r>
        <w:rPr>
          <w:rFonts w:eastAsia="SimSun" w:cs="Times New Roman"/>
          <w:bCs/>
          <w:szCs w:val="32"/>
        </w:rPr>
        <w:br w:type="page"/>
      </w:r>
    </w:p>
    <w:p w14:paraId="588636F0">
      <w:pPr>
        <w:pStyle w:val="2"/>
        <w:bidi w:val="0"/>
        <w:ind w:left="583" w:leftChars="0" w:hanging="583" w:hangingChars="162"/>
        <w:rPr>
          <w:rFonts w:hint="default"/>
          <w:lang w:val="en-US"/>
        </w:rPr>
      </w:pPr>
      <w:bookmarkStart w:id="16" w:name="_Toc6590"/>
      <w:bookmarkStart w:id="17" w:name="_Toc13576"/>
      <w:bookmarkStart w:id="18" w:name="_Toc576"/>
      <w:bookmarkStart w:id="19" w:name="_Toc9457"/>
      <w:r>
        <w:rPr>
          <w:rFonts w:hint="default"/>
          <w:lang w:val="en-US"/>
        </w:rPr>
        <w:t>DANH MỤC BẢNG BIỂU/HÌNH VẼ</w:t>
      </w:r>
      <w:bookmarkEnd w:id="16"/>
      <w:bookmarkEnd w:id="17"/>
      <w:bookmarkEnd w:id="18"/>
      <w:bookmarkEnd w:id="19"/>
    </w:p>
    <w:p w14:paraId="338169F7">
      <w:pPr>
        <w:rPr>
          <w:rFonts w:hint="default"/>
          <w:b/>
          <w:bCs/>
          <w:sz w:val="32"/>
          <w:szCs w:val="32"/>
          <w:lang w:val="en-US"/>
        </w:rPr>
      </w:pPr>
      <w:r>
        <w:rPr>
          <w:rFonts w:hint="default"/>
          <w:b/>
          <w:bCs/>
          <w:sz w:val="32"/>
          <w:szCs w:val="32"/>
          <w:lang w:val="en-US"/>
        </w:rPr>
        <w:t>Bảng biểu</w:t>
      </w:r>
    </w:p>
    <w:p w14:paraId="237F013A">
      <w:pPr>
        <w:pStyle w:val="142"/>
        <w:tabs>
          <w:tab w:val="right" w:leader="dot" w:pos="8842"/>
        </w:tabs>
      </w:pPr>
      <w:r>
        <w:fldChar w:fldCharType="begin"/>
      </w:r>
      <w:r>
        <w:instrText xml:space="preserve"> HYPERLINK \l _Toc17391 </w:instrText>
      </w:r>
      <w:r>
        <w:fldChar w:fldCharType="separate"/>
      </w:r>
      <w:r>
        <w:rPr>
          <w:rFonts w:hint="default"/>
          <w:lang w:val="en-US"/>
        </w:rPr>
        <w:t xml:space="preserve">Bảng 3.1. </w:t>
      </w:r>
      <w:r>
        <w:rPr>
          <w:lang w:val="en-US"/>
        </w:rPr>
        <w:t>Đặ</w:t>
      </w:r>
      <w:r>
        <w:rPr>
          <w:rFonts w:hint="default"/>
          <w:lang w:val="en-US"/>
        </w:rPr>
        <w:t>c tả use case Manage Shopping Cart</w:t>
      </w:r>
      <w:r>
        <w:tab/>
      </w:r>
      <w:r>
        <w:fldChar w:fldCharType="begin"/>
      </w:r>
      <w:r>
        <w:instrText xml:space="preserve"> PAGEREF _Toc17391 \h </w:instrText>
      </w:r>
      <w:r>
        <w:fldChar w:fldCharType="separate"/>
      </w:r>
      <w:r>
        <w:t>22</w:t>
      </w:r>
      <w:r>
        <w:fldChar w:fldCharType="end"/>
      </w:r>
      <w:r>
        <w:fldChar w:fldCharType="end"/>
      </w:r>
    </w:p>
    <w:p w14:paraId="0CFE290A">
      <w:pPr>
        <w:pStyle w:val="142"/>
        <w:tabs>
          <w:tab w:val="right" w:leader="dot" w:pos="8842"/>
        </w:tabs>
      </w:pPr>
      <w:r>
        <w:fldChar w:fldCharType="begin"/>
      </w:r>
      <w:r>
        <w:instrText xml:space="preserve"> HYPERLINK \l _Toc3572 </w:instrText>
      </w:r>
      <w:r>
        <w:fldChar w:fldCharType="separate"/>
      </w:r>
      <w:r>
        <w:rPr>
          <w:rFonts w:hint="default"/>
          <w:lang w:val="en-US"/>
        </w:rPr>
        <w:t xml:space="preserve">Bảng 3.2. </w:t>
      </w:r>
      <w:r>
        <w:rPr>
          <w:lang w:val="en-US"/>
        </w:rPr>
        <w:t>Đặ</w:t>
      </w:r>
      <w:r>
        <w:rPr>
          <w:rFonts w:hint="default"/>
          <w:lang w:val="en-US"/>
        </w:rPr>
        <w:t>c tả use case Manage Wishlist</w:t>
      </w:r>
      <w:r>
        <w:tab/>
      </w:r>
      <w:r>
        <w:fldChar w:fldCharType="begin"/>
      </w:r>
      <w:r>
        <w:instrText xml:space="preserve"> PAGEREF _Toc3572 \h </w:instrText>
      </w:r>
      <w:r>
        <w:fldChar w:fldCharType="separate"/>
      </w:r>
      <w:r>
        <w:t>23</w:t>
      </w:r>
      <w:r>
        <w:fldChar w:fldCharType="end"/>
      </w:r>
      <w:r>
        <w:fldChar w:fldCharType="end"/>
      </w:r>
    </w:p>
    <w:p w14:paraId="73798B18">
      <w:pPr>
        <w:pStyle w:val="142"/>
        <w:tabs>
          <w:tab w:val="right" w:leader="dot" w:pos="8842"/>
        </w:tabs>
      </w:pPr>
      <w:r>
        <w:fldChar w:fldCharType="begin"/>
      </w:r>
      <w:r>
        <w:instrText xml:space="preserve"> HYPERLINK \l _Toc13818 </w:instrText>
      </w:r>
      <w:r>
        <w:fldChar w:fldCharType="separate"/>
      </w:r>
      <w:r>
        <w:rPr>
          <w:rFonts w:hint="default"/>
          <w:lang w:val="en-US"/>
        </w:rPr>
        <w:t xml:space="preserve">Bảng 3.3. </w:t>
      </w:r>
      <w:r>
        <w:rPr>
          <w:lang w:val="en-US"/>
        </w:rPr>
        <w:t>Đặ</w:t>
      </w:r>
      <w:r>
        <w:rPr>
          <w:rFonts w:hint="default"/>
          <w:lang w:val="en-US"/>
        </w:rPr>
        <w:t xml:space="preserve">c tả use case </w:t>
      </w:r>
      <w:r>
        <w:t>Write Review &amp; Rate</w:t>
      </w:r>
      <w:r>
        <w:tab/>
      </w:r>
      <w:r>
        <w:fldChar w:fldCharType="begin"/>
      </w:r>
      <w:r>
        <w:instrText xml:space="preserve"> PAGEREF _Toc13818 \h </w:instrText>
      </w:r>
      <w:r>
        <w:fldChar w:fldCharType="separate"/>
      </w:r>
      <w:r>
        <w:t>23</w:t>
      </w:r>
      <w:r>
        <w:fldChar w:fldCharType="end"/>
      </w:r>
      <w:r>
        <w:fldChar w:fldCharType="end"/>
      </w:r>
    </w:p>
    <w:p w14:paraId="51143F9D">
      <w:pPr>
        <w:pStyle w:val="142"/>
        <w:tabs>
          <w:tab w:val="right" w:leader="dot" w:pos="8842"/>
        </w:tabs>
      </w:pPr>
      <w:r>
        <w:fldChar w:fldCharType="begin"/>
      </w:r>
      <w:r>
        <w:instrText xml:space="preserve"> HYPERLINK \l _Toc7581 </w:instrText>
      </w:r>
      <w:r>
        <w:fldChar w:fldCharType="separate"/>
      </w:r>
      <w:r>
        <w:rPr>
          <w:rFonts w:hint="default"/>
          <w:lang w:val="en-US"/>
        </w:rPr>
        <w:t xml:space="preserve">Bảng 3.4. </w:t>
      </w:r>
      <w:r>
        <w:rPr>
          <w:lang w:val="en-US"/>
        </w:rPr>
        <w:t>Đặ</w:t>
      </w:r>
      <w:r>
        <w:rPr>
          <w:rFonts w:hint="default"/>
          <w:lang w:val="en-US"/>
        </w:rPr>
        <w:t>c tả use case Manage User Profile</w:t>
      </w:r>
      <w:r>
        <w:tab/>
      </w:r>
      <w:r>
        <w:fldChar w:fldCharType="begin"/>
      </w:r>
      <w:r>
        <w:instrText xml:space="preserve"> PAGEREF _Toc7581 \h </w:instrText>
      </w:r>
      <w:r>
        <w:fldChar w:fldCharType="separate"/>
      </w:r>
      <w:r>
        <w:t>24</w:t>
      </w:r>
      <w:r>
        <w:fldChar w:fldCharType="end"/>
      </w:r>
      <w:r>
        <w:fldChar w:fldCharType="end"/>
      </w:r>
    </w:p>
    <w:p w14:paraId="3BB7518B">
      <w:pPr>
        <w:pStyle w:val="142"/>
        <w:tabs>
          <w:tab w:val="right" w:leader="dot" w:pos="8842"/>
        </w:tabs>
      </w:pPr>
      <w:r>
        <w:fldChar w:fldCharType="begin"/>
      </w:r>
      <w:r>
        <w:instrText xml:space="preserve"> HYPERLINK \l _Toc12741 </w:instrText>
      </w:r>
      <w:r>
        <w:fldChar w:fldCharType="separate"/>
      </w:r>
      <w:r>
        <w:rPr>
          <w:rFonts w:hint="default"/>
          <w:lang w:val="en-US"/>
        </w:rPr>
        <w:t xml:space="preserve">Bảng 3.5. </w:t>
      </w:r>
      <w:r>
        <w:rPr>
          <w:lang w:val="en-US"/>
        </w:rPr>
        <w:t>Đặ</w:t>
      </w:r>
      <w:r>
        <w:rPr>
          <w:rFonts w:hint="default"/>
          <w:lang w:val="en-US"/>
        </w:rPr>
        <w:t>c tả use case Search &amp; Filter Product</w:t>
      </w:r>
      <w:r>
        <w:tab/>
      </w:r>
      <w:r>
        <w:fldChar w:fldCharType="begin"/>
      </w:r>
      <w:r>
        <w:instrText xml:space="preserve"> PAGEREF _Toc12741 \h </w:instrText>
      </w:r>
      <w:r>
        <w:fldChar w:fldCharType="separate"/>
      </w:r>
      <w:r>
        <w:t>25</w:t>
      </w:r>
      <w:r>
        <w:fldChar w:fldCharType="end"/>
      </w:r>
      <w:r>
        <w:fldChar w:fldCharType="end"/>
      </w:r>
    </w:p>
    <w:p w14:paraId="20CD2476">
      <w:pPr>
        <w:pStyle w:val="142"/>
        <w:tabs>
          <w:tab w:val="right" w:leader="dot" w:pos="8842"/>
        </w:tabs>
      </w:pPr>
      <w:r>
        <w:fldChar w:fldCharType="begin"/>
      </w:r>
      <w:r>
        <w:instrText xml:space="preserve"> HYPERLINK \l _Toc5511 </w:instrText>
      </w:r>
      <w:r>
        <w:fldChar w:fldCharType="separate"/>
      </w:r>
      <w:r>
        <w:rPr>
          <w:rFonts w:hint="default"/>
          <w:lang w:val="en-US"/>
        </w:rPr>
        <w:t xml:space="preserve">Bảng 3.6. </w:t>
      </w:r>
      <w:r>
        <w:rPr>
          <w:lang w:val="en-US"/>
        </w:rPr>
        <w:t>Đặ</w:t>
      </w:r>
      <w:r>
        <w:rPr>
          <w:rFonts w:hint="default"/>
          <w:lang w:val="en-US"/>
        </w:rPr>
        <w:t>c tả use case View Product Details</w:t>
      </w:r>
      <w:r>
        <w:tab/>
      </w:r>
      <w:r>
        <w:fldChar w:fldCharType="begin"/>
      </w:r>
      <w:r>
        <w:instrText xml:space="preserve"> PAGEREF _Toc5511 \h </w:instrText>
      </w:r>
      <w:r>
        <w:fldChar w:fldCharType="separate"/>
      </w:r>
      <w:r>
        <w:t>25</w:t>
      </w:r>
      <w:r>
        <w:fldChar w:fldCharType="end"/>
      </w:r>
      <w:r>
        <w:fldChar w:fldCharType="end"/>
      </w:r>
    </w:p>
    <w:p w14:paraId="791353CE">
      <w:pPr>
        <w:pStyle w:val="142"/>
        <w:tabs>
          <w:tab w:val="right" w:leader="dot" w:pos="8842"/>
        </w:tabs>
      </w:pPr>
      <w:r>
        <w:fldChar w:fldCharType="begin"/>
      </w:r>
      <w:r>
        <w:instrText xml:space="preserve"> HYPERLINK \l _Toc17729 </w:instrText>
      </w:r>
      <w:r>
        <w:fldChar w:fldCharType="separate"/>
      </w:r>
      <w:r>
        <w:rPr>
          <w:rFonts w:hint="default"/>
          <w:lang w:val="en-US"/>
        </w:rPr>
        <w:t xml:space="preserve">Bảng 3.7. </w:t>
      </w:r>
      <w:r>
        <w:rPr>
          <w:lang w:val="en-US"/>
        </w:rPr>
        <w:t>Đặ</w:t>
      </w:r>
      <w:r>
        <w:rPr>
          <w:rFonts w:hint="default"/>
          <w:lang w:val="en-US"/>
        </w:rPr>
        <w:t>c tả use case Checkout</w:t>
      </w:r>
      <w:r>
        <w:tab/>
      </w:r>
      <w:r>
        <w:fldChar w:fldCharType="begin"/>
      </w:r>
      <w:r>
        <w:instrText xml:space="preserve"> PAGEREF _Toc17729 \h </w:instrText>
      </w:r>
      <w:r>
        <w:fldChar w:fldCharType="separate"/>
      </w:r>
      <w:r>
        <w:t>26</w:t>
      </w:r>
      <w:r>
        <w:fldChar w:fldCharType="end"/>
      </w:r>
      <w:r>
        <w:fldChar w:fldCharType="end"/>
      </w:r>
    </w:p>
    <w:p w14:paraId="1FB1AB27">
      <w:pPr>
        <w:pStyle w:val="142"/>
        <w:tabs>
          <w:tab w:val="right" w:leader="dot" w:pos="8842"/>
        </w:tabs>
      </w:pPr>
      <w:r>
        <w:fldChar w:fldCharType="begin"/>
      </w:r>
      <w:r>
        <w:instrText xml:space="preserve"> HYPERLINK \l _Toc12806 </w:instrText>
      </w:r>
      <w:r>
        <w:fldChar w:fldCharType="separate"/>
      </w:r>
      <w:r>
        <w:rPr>
          <w:rFonts w:hint="default"/>
          <w:lang w:val="en-US"/>
        </w:rPr>
        <w:t xml:space="preserve">Bảng 3.8. </w:t>
      </w:r>
      <w:r>
        <w:rPr>
          <w:lang w:val="en-US"/>
        </w:rPr>
        <w:t>Đặ</w:t>
      </w:r>
      <w:r>
        <w:rPr>
          <w:rFonts w:hint="default"/>
          <w:lang w:val="en-US"/>
        </w:rPr>
        <w:t>c tả use case View Order History</w:t>
      </w:r>
      <w:r>
        <w:tab/>
      </w:r>
      <w:r>
        <w:fldChar w:fldCharType="begin"/>
      </w:r>
      <w:r>
        <w:instrText xml:space="preserve"> PAGEREF _Toc12806 \h </w:instrText>
      </w:r>
      <w:r>
        <w:fldChar w:fldCharType="separate"/>
      </w:r>
      <w:r>
        <w:t>26</w:t>
      </w:r>
      <w:r>
        <w:fldChar w:fldCharType="end"/>
      </w:r>
      <w:r>
        <w:fldChar w:fldCharType="end"/>
      </w:r>
    </w:p>
    <w:p w14:paraId="6C9B6F19">
      <w:pPr>
        <w:pStyle w:val="142"/>
        <w:tabs>
          <w:tab w:val="right" w:leader="dot" w:pos="8842"/>
        </w:tabs>
      </w:pPr>
      <w:r>
        <w:fldChar w:fldCharType="begin"/>
      </w:r>
      <w:r>
        <w:instrText xml:space="preserve"> HYPERLINK \l _Toc4361 </w:instrText>
      </w:r>
      <w:r>
        <w:fldChar w:fldCharType="separate"/>
      </w:r>
      <w:r>
        <w:rPr>
          <w:rFonts w:hint="default"/>
          <w:lang w:val="en-US"/>
        </w:rPr>
        <w:t xml:space="preserve">Bảng 3.9. </w:t>
      </w:r>
      <w:r>
        <w:rPr>
          <w:lang w:val="en-US"/>
        </w:rPr>
        <w:t>Đặ</w:t>
      </w:r>
      <w:r>
        <w:rPr>
          <w:rFonts w:hint="default"/>
          <w:lang w:val="en-US"/>
        </w:rPr>
        <w:t>c tả use case ancel Order</w:t>
      </w:r>
      <w:r>
        <w:tab/>
      </w:r>
      <w:r>
        <w:fldChar w:fldCharType="begin"/>
      </w:r>
      <w:r>
        <w:instrText xml:space="preserve"> PAGEREF _Toc4361 \h </w:instrText>
      </w:r>
      <w:r>
        <w:fldChar w:fldCharType="separate"/>
      </w:r>
      <w:r>
        <w:t>27</w:t>
      </w:r>
      <w:r>
        <w:fldChar w:fldCharType="end"/>
      </w:r>
      <w:r>
        <w:fldChar w:fldCharType="end"/>
      </w:r>
    </w:p>
    <w:p w14:paraId="25985730">
      <w:pPr>
        <w:pStyle w:val="142"/>
        <w:tabs>
          <w:tab w:val="right" w:leader="dot" w:pos="8842"/>
        </w:tabs>
      </w:pPr>
      <w:r>
        <w:fldChar w:fldCharType="begin"/>
      </w:r>
      <w:r>
        <w:instrText xml:space="preserve"> HYPERLINK \l _Toc30841 </w:instrText>
      </w:r>
      <w:r>
        <w:fldChar w:fldCharType="separate"/>
      </w:r>
      <w:r>
        <w:rPr>
          <w:rFonts w:hint="default"/>
          <w:lang w:val="en-US"/>
        </w:rPr>
        <w:t xml:space="preserve">Bảng 3.10. </w:t>
      </w:r>
      <w:r>
        <w:rPr>
          <w:lang w:val="en-US"/>
        </w:rPr>
        <w:t>Đặ</w:t>
      </w:r>
      <w:r>
        <w:rPr>
          <w:rFonts w:hint="default"/>
          <w:lang w:val="en-US"/>
        </w:rPr>
        <w:t>c tả use case Track Order</w:t>
      </w:r>
      <w:r>
        <w:tab/>
      </w:r>
      <w:r>
        <w:fldChar w:fldCharType="begin"/>
      </w:r>
      <w:r>
        <w:instrText xml:space="preserve"> PAGEREF _Toc30841 \h </w:instrText>
      </w:r>
      <w:r>
        <w:fldChar w:fldCharType="separate"/>
      </w:r>
      <w:r>
        <w:t>28</w:t>
      </w:r>
      <w:r>
        <w:fldChar w:fldCharType="end"/>
      </w:r>
      <w:r>
        <w:fldChar w:fldCharType="end"/>
      </w:r>
    </w:p>
    <w:p w14:paraId="5AB8FE01">
      <w:pPr>
        <w:pStyle w:val="142"/>
        <w:tabs>
          <w:tab w:val="right" w:leader="dot" w:pos="8842"/>
        </w:tabs>
      </w:pPr>
      <w:r>
        <w:fldChar w:fldCharType="begin"/>
      </w:r>
      <w:r>
        <w:instrText xml:space="preserve"> HYPERLINK \l _Toc5999 </w:instrText>
      </w:r>
      <w:r>
        <w:fldChar w:fldCharType="separate"/>
      </w:r>
      <w:r>
        <w:rPr>
          <w:rFonts w:hint="default"/>
          <w:lang w:val="en-US"/>
        </w:rPr>
        <w:t xml:space="preserve">Bảng 3.11. </w:t>
      </w:r>
      <w:r>
        <w:rPr>
          <w:lang w:val="en-US"/>
        </w:rPr>
        <w:t>Đặ</w:t>
      </w:r>
      <w:r>
        <w:rPr>
          <w:rFonts w:hint="default"/>
          <w:lang w:val="en-US"/>
        </w:rPr>
        <w:t>c tả use case Contact Seller</w:t>
      </w:r>
      <w:r>
        <w:tab/>
      </w:r>
      <w:r>
        <w:fldChar w:fldCharType="begin"/>
      </w:r>
      <w:r>
        <w:instrText xml:space="preserve"> PAGEREF _Toc5999 \h </w:instrText>
      </w:r>
      <w:r>
        <w:fldChar w:fldCharType="separate"/>
      </w:r>
      <w:r>
        <w:t>28</w:t>
      </w:r>
      <w:r>
        <w:fldChar w:fldCharType="end"/>
      </w:r>
      <w:r>
        <w:fldChar w:fldCharType="end"/>
      </w:r>
    </w:p>
    <w:p w14:paraId="16D75013">
      <w:pPr>
        <w:pStyle w:val="142"/>
        <w:tabs>
          <w:tab w:val="right" w:leader="dot" w:pos="8842"/>
        </w:tabs>
      </w:pPr>
      <w:r>
        <w:fldChar w:fldCharType="begin"/>
      </w:r>
      <w:r>
        <w:instrText xml:space="preserve"> HYPERLINK \l _Toc21165 </w:instrText>
      </w:r>
      <w:r>
        <w:fldChar w:fldCharType="separate"/>
      </w:r>
      <w:r>
        <w:rPr>
          <w:rFonts w:hint="default"/>
          <w:lang w:val="en-US"/>
        </w:rPr>
        <w:t xml:space="preserve">Bảng 3.12. </w:t>
      </w:r>
      <w:r>
        <w:rPr>
          <w:lang w:val="en-US"/>
        </w:rPr>
        <w:t>Đặ</w:t>
      </w:r>
      <w:r>
        <w:rPr>
          <w:rFonts w:hint="default"/>
          <w:lang w:val="en-US"/>
        </w:rPr>
        <w:t>c tả use case Pay</w:t>
      </w:r>
      <w:r>
        <w:tab/>
      </w:r>
      <w:r>
        <w:fldChar w:fldCharType="begin"/>
      </w:r>
      <w:r>
        <w:instrText xml:space="preserve"> PAGEREF _Toc21165 \h </w:instrText>
      </w:r>
      <w:r>
        <w:fldChar w:fldCharType="separate"/>
      </w:r>
      <w:r>
        <w:t>29</w:t>
      </w:r>
      <w:r>
        <w:fldChar w:fldCharType="end"/>
      </w:r>
      <w:r>
        <w:fldChar w:fldCharType="end"/>
      </w:r>
    </w:p>
    <w:p w14:paraId="2DF9B9B1">
      <w:pPr>
        <w:pStyle w:val="142"/>
        <w:tabs>
          <w:tab w:val="right" w:leader="dot" w:pos="8842"/>
        </w:tabs>
      </w:pPr>
      <w:r>
        <w:fldChar w:fldCharType="begin"/>
      </w:r>
      <w:r>
        <w:instrText xml:space="preserve"> HYPERLINK \l _Toc20674 </w:instrText>
      </w:r>
      <w:r>
        <w:fldChar w:fldCharType="separate"/>
      </w:r>
      <w:r>
        <w:rPr>
          <w:rFonts w:hint="default"/>
          <w:lang w:val="en-US"/>
        </w:rPr>
        <w:t xml:space="preserve">Bảng 3.13. </w:t>
      </w:r>
      <w:r>
        <w:rPr>
          <w:lang w:val="en-US"/>
        </w:rPr>
        <w:t>Đặ</w:t>
      </w:r>
      <w:r>
        <w:rPr>
          <w:rFonts w:hint="default"/>
          <w:lang w:val="en-US"/>
        </w:rPr>
        <w:t>c tả use case Process Return/Refund Requests</w:t>
      </w:r>
      <w:r>
        <w:tab/>
      </w:r>
      <w:r>
        <w:fldChar w:fldCharType="begin"/>
      </w:r>
      <w:r>
        <w:instrText xml:space="preserve"> PAGEREF _Toc20674 \h </w:instrText>
      </w:r>
      <w:r>
        <w:fldChar w:fldCharType="separate"/>
      </w:r>
      <w:r>
        <w:t>30</w:t>
      </w:r>
      <w:r>
        <w:fldChar w:fldCharType="end"/>
      </w:r>
      <w:r>
        <w:fldChar w:fldCharType="end"/>
      </w:r>
    </w:p>
    <w:p w14:paraId="46D0DA42">
      <w:pPr>
        <w:pStyle w:val="142"/>
        <w:tabs>
          <w:tab w:val="right" w:leader="dot" w:pos="8842"/>
        </w:tabs>
      </w:pPr>
      <w:r>
        <w:fldChar w:fldCharType="begin"/>
      </w:r>
      <w:r>
        <w:instrText xml:space="preserve"> HYPERLINK \l _Toc7814 </w:instrText>
      </w:r>
      <w:r>
        <w:fldChar w:fldCharType="separate"/>
      </w:r>
      <w:r>
        <w:rPr>
          <w:rFonts w:hint="default"/>
          <w:lang w:val="en-US"/>
        </w:rPr>
        <w:t xml:space="preserve">Bảng 3.14. </w:t>
      </w:r>
      <w:r>
        <w:rPr>
          <w:lang w:val="en-US"/>
        </w:rPr>
        <w:t>Đặ</w:t>
      </w:r>
      <w:r>
        <w:rPr>
          <w:rFonts w:hint="default"/>
          <w:lang w:val="en-US"/>
        </w:rPr>
        <w:t>c tả use case View Dashboard</w:t>
      </w:r>
      <w:r>
        <w:tab/>
      </w:r>
      <w:r>
        <w:fldChar w:fldCharType="begin"/>
      </w:r>
      <w:r>
        <w:instrText xml:space="preserve"> PAGEREF _Toc7814 \h </w:instrText>
      </w:r>
      <w:r>
        <w:fldChar w:fldCharType="separate"/>
      </w:r>
      <w:r>
        <w:t>31</w:t>
      </w:r>
      <w:r>
        <w:fldChar w:fldCharType="end"/>
      </w:r>
      <w:r>
        <w:fldChar w:fldCharType="end"/>
      </w:r>
    </w:p>
    <w:p w14:paraId="77B058C5">
      <w:pPr>
        <w:pStyle w:val="142"/>
        <w:tabs>
          <w:tab w:val="right" w:leader="dot" w:pos="8842"/>
        </w:tabs>
      </w:pPr>
      <w:r>
        <w:fldChar w:fldCharType="begin"/>
      </w:r>
      <w:r>
        <w:instrText xml:space="preserve"> HYPERLINK \l _Toc5858 </w:instrText>
      </w:r>
      <w:r>
        <w:fldChar w:fldCharType="separate"/>
      </w:r>
      <w:r>
        <w:rPr>
          <w:rFonts w:hint="default"/>
          <w:lang w:val="en-US"/>
        </w:rPr>
        <w:t xml:space="preserve">Bảng 3.15. </w:t>
      </w:r>
      <w:r>
        <w:rPr>
          <w:lang w:val="en-US"/>
        </w:rPr>
        <w:t>Đặ</w:t>
      </w:r>
      <w:r>
        <w:rPr>
          <w:rFonts w:hint="default"/>
          <w:lang w:val="en-US"/>
        </w:rPr>
        <w:t>c tả use case Update Seller Profile</w:t>
      </w:r>
      <w:r>
        <w:tab/>
      </w:r>
      <w:r>
        <w:fldChar w:fldCharType="begin"/>
      </w:r>
      <w:r>
        <w:instrText xml:space="preserve"> PAGEREF _Toc5858 \h </w:instrText>
      </w:r>
      <w:r>
        <w:fldChar w:fldCharType="separate"/>
      </w:r>
      <w:r>
        <w:t>31</w:t>
      </w:r>
      <w:r>
        <w:fldChar w:fldCharType="end"/>
      </w:r>
      <w:r>
        <w:fldChar w:fldCharType="end"/>
      </w:r>
    </w:p>
    <w:p w14:paraId="0178CBCC">
      <w:pPr>
        <w:pStyle w:val="142"/>
        <w:tabs>
          <w:tab w:val="right" w:leader="dot" w:pos="8842"/>
        </w:tabs>
      </w:pPr>
      <w:r>
        <w:fldChar w:fldCharType="begin"/>
      </w:r>
      <w:r>
        <w:instrText xml:space="preserve"> HYPERLINK \l _Toc7110 </w:instrText>
      </w:r>
      <w:r>
        <w:fldChar w:fldCharType="separate"/>
      </w:r>
      <w:r>
        <w:rPr>
          <w:rFonts w:hint="default"/>
          <w:lang w:val="en-US"/>
        </w:rPr>
        <w:t xml:space="preserve">Bảng 3.16. </w:t>
      </w:r>
      <w:r>
        <w:rPr>
          <w:lang w:val="en-US"/>
        </w:rPr>
        <w:t>Đặ</w:t>
      </w:r>
      <w:r>
        <w:rPr>
          <w:rFonts w:hint="default"/>
          <w:lang w:val="en-US"/>
        </w:rPr>
        <w:t>c tả use case View Orders List</w:t>
      </w:r>
      <w:r>
        <w:tab/>
      </w:r>
      <w:r>
        <w:fldChar w:fldCharType="begin"/>
      </w:r>
      <w:r>
        <w:instrText xml:space="preserve"> PAGEREF _Toc7110 \h </w:instrText>
      </w:r>
      <w:r>
        <w:fldChar w:fldCharType="separate"/>
      </w:r>
      <w:r>
        <w:t>32</w:t>
      </w:r>
      <w:r>
        <w:fldChar w:fldCharType="end"/>
      </w:r>
      <w:r>
        <w:fldChar w:fldCharType="end"/>
      </w:r>
    </w:p>
    <w:p w14:paraId="3F283AEA">
      <w:pPr>
        <w:pStyle w:val="142"/>
        <w:tabs>
          <w:tab w:val="right" w:leader="dot" w:pos="8842"/>
        </w:tabs>
      </w:pPr>
      <w:r>
        <w:fldChar w:fldCharType="begin"/>
      </w:r>
      <w:r>
        <w:instrText xml:space="preserve"> HYPERLINK \l _Toc19043 </w:instrText>
      </w:r>
      <w:r>
        <w:fldChar w:fldCharType="separate"/>
      </w:r>
      <w:r>
        <w:rPr>
          <w:rFonts w:hint="default"/>
          <w:lang w:val="en-US"/>
        </w:rPr>
        <w:t xml:space="preserve">Bảng 3.17. </w:t>
      </w:r>
      <w:r>
        <w:rPr>
          <w:lang w:val="en-US"/>
        </w:rPr>
        <w:t>Đặ</w:t>
      </w:r>
      <w:r>
        <w:rPr>
          <w:rFonts w:hint="default"/>
          <w:lang w:val="en-US"/>
        </w:rPr>
        <w:t>c tả use case Track Payments &amp; Transactions</w:t>
      </w:r>
      <w:r>
        <w:tab/>
      </w:r>
      <w:r>
        <w:fldChar w:fldCharType="begin"/>
      </w:r>
      <w:r>
        <w:instrText xml:space="preserve"> PAGEREF _Toc19043 \h </w:instrText>
      </w:r>
      <w:r>
        <w:fldChar w:fldCharType="separate"/>
      </w:r>
      <w:r>
        <w:t>32</w:t>
      </w:r>
      <w:r>
        <w:fldChar w:fldCharType="end"/>
      </w:r>
      <w:r>
        <w:fldChar w:fldCharType="end"/>
      </w:r>
    </w:p>
    <w:p w14:paraId="4871FB60">
      <w:pPr>
        <w:pStyle w:val="142"/>
        <w:tabs>
          <w:tab w:val="right" w:leader="dot" w:pos="8842"/>
        </w:tabs>
      </w:pPr>
      <w:r>
        <w:fldChar w:fldCharType="begin"/>
      </w:r>
      <w:r>
        <w:instrText xml:space="preserve"> HYPERLINK \l _Toc12580 </w:instrText>
      </w:r>
      <w:r>
        <w:fldChar w:fldCharType="separate"/>
      </w:r>
      <w:r>
        <w:rPr>
          <w:rFonts w:hint="default"/>
          <w:lang w:val="en-US"/>
        </w:rPr>
        <w:t xml:space="preserve">Bảng 3.18. </w:t>
      </w:r>
      <w:r>
        <w:rPr>
          <w:lang w:val="en-US"/>
        </w:rPr>
        <w:t>Đặ</w:t>
      </w:r>
      <w:r>
        <w:rPr>
          <w:rFonts w:hint="default"/>
          <w:lang w:val="en-US"/>
        </w:rPr>
        <w:t>c tả use case Respond to Customer Inquiries</w:t>
      </w:r>
      <w:r>
        <w:tab/>
      </w:r>
      <w:r>
        <w:fldChar w:fldCharType="begin"/>
      </w:r>
      <w:r>
        <w:instrText xml:space="preserve"> PAGEREF _Toc12580 \h </w:instrText>
      </w:r>
      <w:r>
        <w:fldChar w:fldCharType="separate"/>
      </w:r>
      <w:r>
        <w:t>33</w:t>
      </w:r>
      <w:r>
        <w:fldChar w:fldCharType="end"/>
      </w:r>
      <w:r>
        <w:fldChar w:fldCharType="end"/>
      </w:r>
    </w:p>
    <w:p w14:paraId="5D19E01D">
      <w:pPr>
        <w:pStyle w:val="142"/>
        <w:tabs>
          <w:tab w:val="right" w:leader="dot" w:pos="8842"/>
        </w:tabs>
      </w:pPr>
      <w:r>
        <w:fldChar w:fldCharType="begin"/>
      </w:r>
      <w:r>
        <w:instrText xml:space="preserve"> HYPERLINK \l _Toc26055 </w:instrText>
      </w:r>
      <w:r>
        <w:fldChar w:fldCharType="separate"/>
      </w:r>
      <w:r>
        <w:rPr>
          <w:rFonts w:hint="default"/>
          <w:lang w:val="en-US"/>
        </w:rPr>
        <w:t xml:space="preserve">Bảng 3.19. </w:t>
      </w:r>
      <w:r>
        <w:rPr>
          <w:lang w:val="en-US"/>
        </w:rPr>
        <w:t>Đặ</w:t>
      </w:r>
      <w:r>
        <w:rPr>
          <w:rFonts w:hint="default"/>
          <w:lang w:val="en-US"/>
        </w:rPr>
        <w:t>c tả use case Print Shipping Label</w:t>
      </w:r>
      <w:r>
        <w:tab/>
      </w:r>
      <w:r>
        <w:fldChar w:fldCharType="begin"/>
      </w:r>
      <w:r>
        <w:instrText xml:space="preserve"> PAGEREF _Toc26055 \h </w:instrText>
      </w:r>
      <w:r>
        <w:fldChar w:fldCharType="separate"/>
      </w:r>
      <w:r>
        <w:t>33</w:t>
      </w:r>
      <w:r>
        <w:fldChar w:fldCharType="end"/>
      </w:r>
      <w:r>
        <w:fldChar w:fldCharType="end"/>
      </w:r>
    </w:p>
    <w:p w14:paraId="48A50EFD">
      <w:pPr>
        <w:pStyle w:val="142"/>
        <w:tabs>
          <w:tab w:val="right" w:leader="dot" w:pos="8842"/>
        </w:tabs>
      </w:pPr>
      <w:r>
        <w:fldChar w:fldCharType="begin"/>
      </w:r>
      <w:r>
        <w:instrText xml:space="preserve"> HYPERLINK \l _Toc2841 </w:instrText>
      </w:r>
      <w:r>
        <w:fldChar w:fldCharType="separate"/>
      </w:r>
      <w:r>
        <w:rPr>
          <w:rFonts w:hint="default"/>
          <w:lang w:val="en-US"/>
        </w:rPr>
        <w:t xml:space="preserve">Bảng 3.20. </w:t>
      </w:r>
      <w:r>
        <w:rPr>
          <w:lang w:val="en-US"/>
        </w:rPr>
        <w:t>Đặ</w:t>
      </w:r>
      <w:r>
        <w:rPr>
          <w:rFonts w:hint="default"/>
          <w:lang w:val="en-US"/>
        </w:rPr>
        <w:t>c tả use case Confirm Order</w:t>
      </w:r>
      <w:r>
        <w:tab/>
      </w:r>
      <w:r>
        <w:fldChar w:fldCharType="begin"/>
      </w:r>
      <w:r>
        <w:instrText xml:space="preserve"> PAGEREF _Toc2841 \h </w:instrText>
      </w:r>
      <w:r>
        <w:fldChar w:fldCharType="separate"/>
      </w:r>
      <w:r>
        <w:t>34</w:t>
      </w:r>
      <w:r>
        <w:fldChar w:fldCharType="end"/>
      </w:r>
      <w:r>
        <w:fldChar w:fldCharType="end"/>
      </w:r>
    </w:p>
    <w:p w14:paraId="161B4679">
      <w:pPr>
        <w:pStyle w:val="142"/>
        <w:tabs>
          <w:tab w:val="right" w:leader="dot" w:pos="8842"/>
        </w:tabs>
      </w:pPr>
      <w:r>
        <w:fldChar w:fldCharType="begin"/>
      </w:r>
      <w:r>
        <w:instrText xml:space="preserve"> HYPERLINK \l _Toc6047 </w:instrText>
      </w:r>
      <w:r>
        <w:fldChar w:fldCharType="separate"/>
      </w:r>
      <w:r>
        <w:rPr>
          <w:rFonts w:hint="default"/>
          <w:lang w:val="en-US"/>
        </w:rPr>
        <w:t xml:space="preserve">Bảng 3.21. </w:t>
      </w:r>
      <w:r>
        <w:rPr>
          <w:lang w:val="en-US"/>
        </w:rPr>
        <w:t>Đặ</w:t>
      </w:r>
      <w:r>
        <w:rPr>
          <w:rFonts w:hint="default"/>
          <w:lang w:val="en-US"/>
        </w:rPr>
        <w:t>c tả use case Manage Inventory</w:t>
      </w:r>
      <w:r>
        <w:tab/>
      </w:r>
      <w:r>
        <w:fldChar w:fldCharType="begin"/>
      </w:r>
      <w:r>
        <w:instrText xml:space="preserve"> PAGEREF _Toc6047 \h </w:instrText>
      </w:r>
      <w:r>
        <w:fldChar w:fldCharType="separate"/>
      </w:r>
      <w:r>
        <w:t>34</w:t>
      </w:r>
      <w:r>
        <w:fldChar w:fldCharType="end"/>
      </w:r>
      <w:r>
        <w:fldChar w:fldCharType="end"/>
      </w:r>
    </w:p>
    <w:p w14:paraId="02AF847B">
      <w:pPr>
        <w:pStyle w:val="142"/>
        <w:tabs>
          <w:tab w:val="right" w:leader="dot" w:pos="8842"/>
        </w:tabs>
      </w:pPr>
      <w:r>
        <w:fldChar w:fldCharType="begin"/>
      </w:r>
      <w:r>
        <w:instrText xml:space="preserve"> HYPERLINK \l _Toc27145 </w:instrText>
      </w:r>
      <w:r>
        <w:fldChar w:fldCharType="separate"/>
      </w:r>
      <w:r>
        <w:rPr>
          <w:rFonts w:hint="default"/>
          <w:lang w:val="en-US"/>
        </w:rPr>
        <w:t xml:space="preserve">Bảng 3.22. </w:t>
      </w:r>
      <w:r>
        <w:rPr>
          <w:lang w:val="en-US"/>
        </w:rPr>
        <w:t>Đặ</w:t>
      </w:r>
      <w:r>
        <w:rPr>
          <w:rFonts w:hint="default"/>
          <w:lang w:val="en-US"/>
        </w:rPr>
        <w:t>c tả use case Manage Product Variants</w:t>
      </w:r>
      <w:r>
        <w:tab/>
      </w:r>
      <w:r>
        <w:fldChar w:fldCharType="begin"/>
      </w:r>
      <w:r>
        <w:instrText xml:space="preserve"> PAGEREF _Toc27145 \h </w:instrText>
      </w:r>
      <w:r>
        <w:fldChar w:fldCharType="separate"/>
      </w:r>
      <w:r>
        <w:t>34</w:t>
      </w:r>
      <w:r>
        <w:fldChar w:fldCharType="end"/>
      </w:r>
      <w:r>
        <w:fldChar w:fldCharType="end"/>
      </w:r>
    </w:p>
    <w:p w14:paraId="314D6363">
      <w:pPr>
        <w:pStyle w:val="142"/>
        <w:tabs>
          <w:tab w:val="right" w:leader="dot" w:pos="8842"/>
        </w:tabs>
      </w:pPr>
      <w:r>
        <w:fldChar w:fldCharType="begin"/>
      </w:r>
      <w:r>
        <w:instrText xml:space="preserve"> HYPERLINK \l _Toc653 </w:instrText>
      </w:r>
      <w:r>
        <w:fldChar w:fldCharType="separate"/>
      </w:r>
      <w:r>
        <w:rPr>
          <w:rFonts w:hint="default"/>
          <w:lang w:val="en-US"/>
        </w:rPr>
        <w:t xml:space="preserve">Bảng 3.23. </w:t>
      </w:r>
      <w:r>
        <w:rPr>
          <w:lang w:val="en-US"/>
        </w:rPr>
        <w:t>Đặ</w:t>
      </w:r>
      <w:r>
        <w:rPr>
          <w:rFonts w:hint="default"/>
          <w:lang w:val="en-US"/>
        </w:rPr>
        <w:t>c tả use case Manage Product</w:t>
      </w:r>
      <w:r>
        <w:tab/>
      </w:r>
      <w:r>
        <w:fldChar w:fldCharType="begin"/>
      </w:r>
      <w:r>
        <w:instrText xml:space="preserve"> PAGEREF _Toc653 \h </w:instrText>
      </w:r>
      <w:r>
        <w:fldChar w:fldCharType="separate"/>
      </w:r>
      <w:r>
        <w:t>35</w:t>
      </w:r>
      <w:r>
        <w:fldChar w:fldCharType="end"/>
      </w:r>
      <w:r>
        <w:fldChar w:fldCharType="end"/>
      </w:r>
    </w:p>
    <w:p w14:paraId="2AE6C887">
      <w:pPr>
        <w:pStyle w:val="142"/>
        <w:tabs>
          <w:tab w:val="right" w:leader="dot" w:pos="8842"/>
        </w:tabs>
      </w:pPr>
      <w:r>
        <w:fldChar w:fldCharType="begin"/>
      </w:r>
      <w:r>
        <w:instrText xml:space="preserve"> HYPERLINK \l _Toc25259 </w:instrText>
      </w:r>
      <w:r>
        <w:fldChar w:fldCharType="separate"/>
      </w:r>
      <w:r>
        <w:rPr>
          <w:rFonts w:hint="default"/>
          <w:lang w:val="en-US"/>
        </w:rPr>
        <w:t xml:space="preserve">Bảng 3.24. </w:t>
      </w:r>
      <w:r>
        <w:rPr>
          <w:lang w:val="en-US"/>
        </w:rPr>
        <w:t>Đặ</w:t>
      </w:r>
      <w:r>
        <w:rPr>
          <w:rFonts w:hint="default"/>
          <w:lang w:val="en-US"/>
        </w:rPr>
        <w:t>c tả use case Manage Bank Details</w:t>
      </w:r>
      <w:r>
        <w:tab/>
      </w:r>
      <w:r>
        <w:fldChar w:fldCharType="begin"/>
      </w:r>
      <w:r>
        <w:instrText xml:space="preserve"> PAGEREF _Toc25259 \h </w:instrText>
      </w:r>
      <w:r>
        <w:fldChar w:fldCharType="separate"/>
      </w:r>
      <w:r>
        <w:t>35</w:t>
      </w:r>
      <w:r>
        <w:fldChar w:fldCharType="end"/>
      </w:r>
      <w:r>
        <w:fldChar w:fldCharType="end"/>
      </w:r>
    </w:p>
    <w:p w14:paraId="674AAC93">
      <w:pPr>
        <w:pStyle w:val="142"/>
        <w:tabs>
          <w:tab w:val="right" w:leader="dot" w:pos="8842"/>
        </w:tabs>
      </w:pPr>
      <w:r>
        <w:fldChar w:fldCharType="begin"/>
      </w:r>
      <w:r>
        <w:instrText xml:space="preserve"> HYPERLINK \l _Toc31358 </w:instrText>
      </w:r>
      <w:r>
        <w:fldChar w:fldCharType="separate"/>
      </w:r>
      <w:r>
        <w:rPr>
          <w:rFonts w:hint="default"/>
          <w:lang w:val="en-US"/>
        </w:rPr>
        <w:t xml:space="preserve">Bảng 3.25. </w:t>
      </w:r>
      <w:r>
        <w:rPr>
          <w:lang w:val="en-US"/>
        </w:rPr>
        <w:t>Đặ</w:t>
      </w:r>
      <w:r>
        <w:rPr>
          <w:rFonts w:hint="default"/>
          <w:lang w:val="en-US"/>
        </w:rPr>
        <w:t>c tả use case View Commission Statements</w:t>
      </w:r>
      <w:r>
        <w:tab/>
      </w:r>
      <w:r>
        <w:fldChar w:fldCharType="begin"/>
      </w:r>
      <w:r>
        <w:instrText xml:space="preserve"> PAGEREF _Toc31358 \h </w:instrText>
      </w:r>
      <w:r>
        <w:fldChar w:fldCharType="separate"/>
      </w:r>
      <w:r>
        <w:t>36</w:t>
      </w:r>
      <w:r>
        <w:fldChar w:fldCharType="end"/>
      </w:r>
      <w:r>
        <w:fldChar w:fldCharType="end"/>
      </w:r>
    </w:p>
    <w:p w14:paraId="68D55C55">
      <w:pPr>
        <w:pStyle w:val="142"/>
        <w:tabs>
          <w:tab w:val="right" w:leader="dot" w:pos="8842"/>
        </w:tabs>
      </w:pPr>
      <w:r>
        <w:fldChar w:fldCharType="begin"/>
      </w:r>
      <w:r>
        <w:instrText xml:space="preserve"> HYPERLINK \l _Toc10989 </w:instrText>
      </w:r>
      <w:r>
        <w:fldChar w:fldCharType="separate"/>
      </w:r>
      <w:r>
        <w:rPr>
          <w:rFonts w:hint="default"/>
          <w:lang w:val="en-US"/>
        </w:rPr>
        <w:t xml:space="preserve">Bảng 3.26. </w:t>
      </w:r>
      <w:r>
        <w:rPr>
          <w:lang w:val="en-US"/>
        </w:rPr>
        <w:t>Đặ</w:t>
      </w:r>
      <w:r>
        <w:rPr>
          <w:rFonts w:hint="default"/>
          <w:lang w:val="en-US"/>
        </w:rPr>
        <w:t>c tả use case View Admin Dashboard</w:t>
      </w:r>
      <w:r>
        <w:tab/>
      </w:r>
      <w:r>
        <w:fldChar w:fldCharType="begin"/>
      </w:r>
      <w:r>
        <w:instrText xml:space="preserve"> PAGEREF _Toc10989 \h </w:instrText>
      </w:r>
      <w:r>
        <w:fldChar w:fldCharType="separate"/>
      </w:r>
      <w:r>
        <w:t>36</w:t>
      </w:r>
      <w:r>
        <w:fldChar w:fldCharType="end"/>
      </w:r>
      <w:r>
        <w:fldChar w:fldCharType="end"/>
      </w:r>
    </w:p>
    <w:p w14:paraId="00513345">
      <w:pPr>
        <w:pStyle w:val="142"/>
        <w:tabs>
          <w:tab w:val="right" w:leader="dot" w:pos="8842"/>
        </w:tabs>
      </w:pPr>
      <w:r>
        <w:fldChar w:fldCharType="begin"/>
      </w:r>
      <w:r>
        <w:instrText xml:space="preserve"> HYPERLINK \l _Toc4249 </w:instrText>
      </w:r>
      <w:r>
        <w:fldChar w:fldCharType="separate"/>
      </w:r>
      <w:r>
        <w:rPr>
          <w:rFonts w:hint="default"/>
          <w:lang w:val="en-US"/>
        </w:rPr>
        <w:t xml:space="preserve">Bảng 3.27. </w:t>
      </w:r>
      <w:r>
        <w:rPr>
          <w:lang w:val="en-US"/>
        </w:rPr>
        <w:t>Đặ</w:t>
      </w:r>
      <w:r>
        <w:rPr>
          <w:rFonts w:hint="default"/>
          <w:lang w:val="en-US"/>
        </w:rPr>
        <w:t>c tả use case Update Home Page</w:t>
      </w:r>
      <w:r>
        <w:tab/>
      </w:r>
      <w:r>
        <w:fldChar w:fldCharType="begin"/>
      </w:r>
      <w:r>
        <w:instrText xml:space="preserve"> PAGEREF _Toc4249 \h </w:instrText>
      </w:r>
      <w:r>
        <w:fldChar w:fldCharType="separate"/>
      </w:r>
      <w:r>
        <w:t>37</w:t>
      </w:r>
      <w:r>
        <w:fldChar w:fldCharType="end"/>
      </w:r>
      <w:r>
        <w:fldChar w:fldCharType="end"/>
      </w:r>
    </w:p>
    <w:p w14:paraId="0B385EEE">
      <w:pPr>
        <w:pStyle w:val="142"/>
        <w:tabs>
          <w:tab w:val="right" w:leader="dot" w:pos="8842"/>
        </w:tabs>
      </w:pPr>
      <w:r>
        <w:fldChar w:fldCharType="begin"/>
      </w:r>
      <w:r>
        <w:instrText xml:space="preserve"> HYPERLINK \l _Toc7835 </w:instrText>
      </w:r>
      <w:r>
        <w:fldChar w:fldCharType="separate"/>
      </w:r>
      <w:r>
        <w:rPr>
          <w:rFonts w:hint="default"/>
          <w:lang w:val="en-US"/>
        </w:rPr>
        <w:t xml:space="preserve">Bảng 3.28. </w:t>
      </w:r>
      <w:r>
        <w:rPr>
          <w:lang w:val="en-US"/>
        </w:rPr>
        <w:t>Đặ</w:t>
      </w:r>
      <w:r>
        <w:rPr>
          <w:rFonts w:hint="default"/>
          <w:lang w:val="en-US"/>
        </w:rPr>
        <w:t>c tả use case Manage Seller Accounts</w:t>
      </w:r>
      <w:r>
        <w:tab/>
      </w:r>
      <w:r>
        <w:fldChar w:fldCharType="begin"/>
      </w:r>
      <w:r>
        <w:instrText xml:space="preserve"> PAGEREF _Toc7835 \h </w:instrText>
      </w:r>
      <w:r>
        <w:fldChar w:fldCharType="separate"/>
      </w:r>
      <w:r>
        <w:t>37</w:t>
      </w:r>
      <w:r>
        <w:fldChar w:fldCharType="end"/>
      </w:r>
      <w:r>
        <w:fldChar w:fldCharType="end"/>
      </w:r>
    </w:p>
    <w:p w14:paraId="16218366">
      <w:pPr>
        <w:pStyle w:val="142"/>
        <w:tabs>
          <w:tab w:val="right" w:leader="dot" w:pos="8842"/>
        </w:tabs>
      </w:pPr>
      <w:r>
        <w:fldChar w:fldCharType="begin"/>
      </w:r>
      <w:r>
        <w:instrText xml:space="preserve"> HYPERLINK \l _Toc2993 </w:instrText>
      </w:r>
      <w:r>
        <w:fldChar w:fldCharType="separate"/>
      </w:r>
      <w:r>
        <w:rPr>
          <w:rFonts w:hint="default"/>
          <w:lang w:val="en-US"/>
        </w:rPr>
        <w:t xml:space="preserve">Bảng 3.29. </w:t>
      </w:r>
      <w:r>
        <w:rPr>
          <w:lang w:val="en-US"/>
        </w:rPr>
        <w:t>Đặ</w:t>
      </w:r>
      <w:r>
        <w:rPr>
          <w:rFonts w:hint="default"/>
          <w:lang w:val="en-US"/>
        </w:rPr>
        <w:t>c tả use case Manage Deal</w:t>
      </w:r>
      <w:r>
        <w:tab/>
      </w:r>
      <w:r>
        <w:fldChar w:fldCharType="begin"/>
      </w:r>
      <w:r>
        <w:instrText xml:space="preserve"> PAGEREF _Toc2993 \h </w:instrText>
      </w:r>
      <w:r>
        <w:fldChar w:fldCharType="separate"/>
      </w:r>
      <w:r>
        <w:t>38</w:t>
      </w:r>
      <w:r>
        <w:fldChar w:fldCharType="end"/>
      </w:r>
      <w:r>
        <w:fldChar w:fldCharType="end"/>
      </w:r>
    </w:p>
    <w:p w14:paraId="527320C1">
      <w:pPr>
        <w:pStyle w:val="142"/>
        <w:tabs>
          <w:tab w:val="right" w:leader="dot" w:pos="8842"/>
        </w:tabs>
      </w:pPr>
      <w:r>
        <w:fldChar w:fldCharType="begin"/>
      </w:r>
      <w:r>
        <w:instrText xml:space="preserve"> HYPERLINK \l _Toc17041 </w:instrText>
      </w:r>
      <w:r>
        <w:fldChar w:fldCharType="separate"/>
      </w:r>
      <w:r>
        <w:rPr>
          <w:rFonts w:hint="default"/>
          <w:lang w:val="en-US"/>
        </w:rPr>
        <w:t xml:space="preserve">Bảng 3.30. </w:t>
      </w:r>
      <w:r>
        <w:rPr>
          <w:lang w:val="en-US"/>
        </w:rPr>
        <w:t>Đặ</w:t>
      </w:r>
      <w:r>
        <w:rPr>
          <w:rFonts w:hint="default"/>
          <w:lang w:val="en-US"/>
        </w:rPr>
        <w:t>c tả use case Manage Coupon</w:t>
      </w:r>
      <w:r>
        <w:tab/>
      </w:r>
      <w:r>
        <w:fldChar w:fldCharType="begin"/>
      </w:r>
      <w:r>
        <w:instrText xml:space="preserve"> PAGEREF _Toc17041 \h </w:instrText>
      </w:r>
      <w:r>
        <w:fldChar w:fldCharType="separate"/>
      </w:r>
      <w:r>
        <w:t>39</w:t>
      </w:r>
      <w:r>
        <w:fldChar w:fldCharType="end"/>
      </w:r>
      <w:r>
        <w:fldChar w:fldCharType="end"/>
      </w:r>
    </w:p>
    <w:p w14:paraId="74D23AF4">
      <w:pPr>
        <w:pStyle w:val="142"/>
        <w:tabs>
          <w:tab w:val="right" w:leader="dot" w:pos="8842"/>
        </w:tabs>
      </w:pPr>
      <w:r>
        <w:fldChar w:fldCharType="begin"/>
      </w:r>
      <w:r>
        <w:instrText xml:space="preserve"> HYPERLINK \l _Toc6460 </w:instrText>
      </w:r>
      <w:r>
        <w:fldChar w:fldCharType="separate"/>
      </w:r>
      <w:r>
        <w:rPr>
          <w:rFonts w:hint="default"/>
          <w:lang w:val="en-US"/>
        </w:rPr>
        <w:t xml:space="preserve">Bảng 3.31. </w:t>
      </w:r>
      <w:r>
        <w:rPr>
          <w:lang w:val="en-US"/>
        </w:rPr>
        <w:t>Đặ</w:t>
      </w:r>
      <w:r>
        <w:rPr>
          <w:rFonts w:hint="default"/>
          <w:lang w:val="en-US"/>
        </w:rPr>
        <w:t>c tả use case Manage Commission Rates</w:t>
      </w:r>
      <w:r>
        <w:tab/>
      </w:r>
      <w:r>
        <w:fldChar w:fldCharType="begin"/>
      </w:r>
      <w:r>
        <w:instrText xml:space="preserve"> PAGEREF _Toc6460 \h </w:instrText>
      </w:r>
      <w:r>
        <w:fldChar w:fldCharType="separate"/>
      </w:r>
      <w:r>
        <w:t>39</w:t>
      </w:r>
      <w:r>
        <w:fldChar w:fldCharType="end"/>
      </w:r>
      <w:r>
        <w:fldChar w:fldCharType="end"/>
      </w:r>
    </w:p>
    <w:p w14:paraId="70DAD723">
      <w:pPr>
        <w:rPr>
          <w:rFonts w:hint="default"/>
          <w:b/>
          <w:bCs/>
          <w:sz w:val="32"/>
          <w:szCs w:val="32"/>
          <w:lang w:val="en-US"/>
        </w:rPr>
      </w:pPr>
      <w:r>
        <w:rPr>
          <w:rFonts w:hint="default"/>
          <w:b/>
          <w:bCs/>
          <w:sz w:val="32"/>
          <w:szCs w:val="32"/>
          <w:lang w:val="en-US"/>
        </w:rPr>
        <w:t>Hình ảnh</w:t>
      </w:r>
    </w:p>
    <w:p w14:paraId="1F93FD65">
      <w:pPr>
        <w:pStyle w:val="142"/>
        <w:tabs>
          <w:tab w:val="right" w:leader="dot" w:pos="8842"/>
        </w:tabs>
      </w:pPr>
      <w:r>
        <w:fldChar w:fldCharType="begin"/>
      </w:r>
      <w:r>
        <w:instrText xml:space="preserve">TOC \t "Style4,1" \h</w:instrText>
      </w:r>
      <w:r>
        <w:fldChar w:fldCharType="separate"/>
      </w:r>
      <w:r>
        <w:fldChar w:fldCharType="begin"/>
      </w:r>
      <w:r>
        <w:instrText xml:space="preserve"> HYPERLINK \l _Toc18285 </w:instrText>
      </w:r>
      <w:r>
        <w:fldChar w:fldCharType="separate"/>
      </w:r>
      <w:r>
        <w:rPr>
          <w:rFonts w:hint="default"/>
          <w:lang w:val="en-US"/>
        </w:rPr>
        <w:t>Hình 3.1. Use case tổng quát</w:t>
      </w:r>
      <w:r>
        <w:tab/>
      </w:r>
      <w:r>
        <w:fldChar w:fldCharType="begin"/>
      </w:r>
      <w:r>
        <w:instrText xml:space="preserve"> PAGEREF _Toc18285 \h </w:instrText>
      </w:r>
      <w:r>
        <w:fldChar w:fldCharType="separate"/>
      </w:r>
      <w:r>
        <w:t>21</w:t>
      </w:r>
      <w:r>
        <w:fldChar w:fldCharType="end"/>
      </w:r>
      <w:r>
        <w:fldChar w:fldCharType="end"/>
      </w:r>
    </w:p>
    <w:p w14:paraId="1B4D2268">
      <w:pPr>
        <w:pStyle w:val="142"/>
        <w:tabs>
          <w:tab w:val="right" w:leader="dot" w:pos="8842"/>
        </w:tabs>
      </w:pPr>
      <w:r>
        <w:fldChar w:fldCharType="begin"/>
      </w:r>
      <w:r>
        <w:instrText xml:space="preserve"> HYPERLINK \l _Toc586 </w:instrText>
      </w:r>
      <w:r>
        <w:fldChar w:fldCharType="separate"/>
      </w:r>
      <w:r>
        <w:rPr>
          <w:rFonts w:hint="default"/>
          <w:lang w:val="en-US"/>
        </w:rPr>
        <w:t>Hình 3.2. Sơ đồ ERD mức logic</w:t>
      </w:r>
      <w:r>
        <w:tab/>
      </w:r>
      <w:r>
        <w:fldChar w:fldCharType="begin"/>
      </w:r>
      <w:r>
        <w:instrText xml:space="preserve"> PAGEREF _Toc586 \h </w:instrText>
      </w:r>
      <w:r>
        <w:fldChar w:fldCharType="separate"/>
      </w:r>
      <w:r>
        <w:t>40</w:t>
      </w:r>
      <w:r>
        <w:fldChar w:fldCharType="end"/>
      </w:r>
      <w:r>
        <w:fldChar w:fldCharType="end"/>
      </w:r>
    </w:p>
    <w:p w14:paraId="7281E0A6">
      <w:pPr>
        <w:pStyle w:val="142"/>
        <w:tabs>
          <w:tab w:val="right" w:leader="dot" w:pos="8842"/>
        </w:tabs>
      </w:pPr>
      <w:r>
        <w:fldChar w:fldCharType="begin"/>
      </w:r>
      <w:r>
        <w:instrText xml:space="preserve"> HYPERLINK \l _Toc8995 </w:instrText>
      </w:r>
      <w:r>
        <w:fldChar w:fldCharType="separate"/>
      </w:r>
      <w:r>
        <w:rPr>
          <w:rFonts w:hint="default"/>
          <w:lang w:val="en-US"/>
        </w:rPr>
        <w:t>Hình 3.3. Sơ đồ ERD mức vật lý</w:t>
      </w:r>
      <w:r>
        <w:tab/>
      </w:r>
      <w:r>
        <w:fldChar w:fldCharType="begin"/>
      </w:r>
      <w:r>
        <w:instrText xml:space="preserve"> PAGEREF _Toc8995 \h </w:instrText>
      </w:r>
      <w:r>
        <w:fldChar w:fldCharType="separate"/>
      </w:r>
      <w:r>
        <w:t>40</w:t>
      </w:r>
      <w:r>
        <w:fldChar w:fldCharType="end"/>
      </w:r>
      <w:r>
        <w:fldChar w:fldCharType="end"/>
      </w:r>
    </w:p>
    <w:p w14:paraId="0CD83217">
      <w:pPr>
        <w:pStyle w:val="142"/>
        <w:tabs>
          <w:tab w:val="right" w:leader="dot" w:pos="8842"/>
        </w:tabs>
      </w:pPr>
      <w:r>
        <w:fldChar w:fldCharType="begin"/>
      </w:r>
      <w:r>
        <w:instrText xml:space="preserve"> HYPERLINK \l _Toc768 </w:instrText>
      </w:r>
      <w:r>
        <w:fldChar w:fldCharType="separate"/>
      </w:r>
      <w:r>
        <w:rPr>
          <w:rFonts w:hint="default"/>
          <w:lang w:val="en-US" w:eastAsia="en-US"/>
        </w:rPr>
        <w:t>Hình 3.4. DFD Context</w:t>
      </w:r>
      <w:r>
        <w:tab/>
      </w:r>
      <w:r>
        <w:fldChar w:fldCharType="begin"/>
      </w:r>
      <w:r>
        <w:instrText xml:space="preserve"> PAGEREF _Toc768 \h </w:instrText>
      </w:r>
      <w:r>
        <w:fldChar w:fldCharType="separate"/>
      </w:r>
      <w:r>
        <w:t>43</w:t>
      </w:r>
      <w:r>
        <w:fldChar w:fldCharType="end"/>
      </w:r>
      <w:r>
        <w:fldChar w:fldCharType="end"/>
      </w:r>
    </w:p>
    <w:p w14:paraId="2B5D7C2B">
      <w:pPr>
        <w:pStyle w:val="142"/>
        <w:tabs>
          <w:tab w:val="right" w:leader="dot" w:pos="8842"/>
        </w:tabs>
      </w:pPr>
      <w:r>
        <w:fldChar w:fldCharType="begin"/>
      </w:r>
      <w:r>
        <w:instrText xml:space="preserve"> HYPERLINK \l _Toc22754 </w:instrText>
      </w:r>
      <w:r>
        <w:fldChar w:fldCharType="separate"/>
      </w:r>
      <w:r>
        <w:rPr>
          <w:rFonts w:hint="default"/>
          <w:lang w:val="en-US"/>
        </w:rPr>
        <w:t>Hình 3.5. DFD Level 0</w:t>
      </w:r>
      <w:r>
        <w:tab/>
      </w:r>
      <w:r>
        <w:fldChar w:fldCharType="begin"/>
      </w:r>
      <w:r>
        <w:instrText xml:space="preserve"> PAGEREF _Toc22754 \h </w:instrText>
      </w:r>
      <w:r>
        <w:fldChar w:fldCharType="separate"/>
      </w:r>
      <w:r>
        <w:t>45</w:t>
      </w:r>
      <w:r>
        <w:fldChar w:fldCharType="end"/>
      </w:r>
      <w:r>
        <w:fldChar w:fldCharType="end"/>
      </w:r>
    </w:p>
    <w:p w14:paraId="656E86B0">
      <w:pPr>
        <w:pStyle w:val="142"/>
        <w:tabs>
          <w:tab w:val="right" w:leader="dot" w:pos="8842"/>
        </w:tabs>
      </w:pPr>
      <w:r>
        <w:fldChar w:fldCharType="begin"/>
      </w:r>
      <w:r>
        <w:instrText xml:space="preserve"> HYPERLINK \l _Toc190 </w:instrText>
      </w:r>
      <w:r>
        <w:fldChar w:fldCharType="separate"/>
      </w:r>
      <w:r>
        <w:rPr>
          <w:rFonts w:hint="default"/>
          <w:lang w:val="en-US" w:eastAsia="en-US"/>
        </w:rPr>
        <w:t>Hình 3.6. Fragment Search &amp; Filter Product</w:t>
      </w:r>
      <w:r>
        <w:tab/>
      </w:r>
      <w:r>
        <w:fldChar w:fldCharType="begin"/>
      </w:r>
      <w:r>
        <w:instrText xml:space="preserve"> PAGEREF _Toc190 \h </w:instrText>
      </w:r>
      <w:r>
        <w:fldChar w:fldCharType="separate"/>
      </w:r>
      <w:r>
        <w:t>45</w:t>
      </w:r>
      <w:r>
        <w:fldChar w:fldCharType="end"/>
      </w:r>
      <w:r>
        <w:fldChar w:fldCharType="end"/>
      </w:r>
    </w:p>
    <w:p w14:paraId="29417EF9">
      <w:pPr>
        <w:pStyle w:val="142"/>
        <w:tabs>
          <w:tab w:val="right" w:leader="dot" w:pos="8842"/>
        </w:tabs>
      </w:pPr>
      <w:r>
        <w:fldChar w:fldCharType="begin"/>
      </w:r>
      <w:r>
        <w:instrText xml:space="preserve"> HYPERLINK \l _Toc11984 </w:instrText>
      </w:r>
      <w:r>
        <w:fldChar w:fldCharType="separate"/>
      </w:r>
      <w:r>
        <w:rPr>
          <w:rFonts w:hint="default"/>
          <w:lang w:val="en-US" w:eastAsia="en-US"/>
        </w:rPr>
        <w:t>Hình 3.7. Fragment View Product Details</w:t>
      </w:r>
      <w:r>
        <w:tab/>
      </w:r>
      <w:r>
        <w:fldChar w:fldCharType="begin"/>
      </w:r>
      <w:r>
        <w:instrText xml:space="preserve"> PAGEREF _Toc11984 \h </w:instrText>
      </w:r>
      <w:r>
        <w:fldChar w:fldCharType="separate"/>
      </w:r>
      <w:r>
        <w:t>45</w:t>
      </w:r>
      <w:r>
        <w:fldChar w:fldCharType="end"/>
      </w:r>
      <w:r>
        <w:fldChar w:fldCharType="end"/>
      </w:r>
    </w:p>
    <w:p w14:paraId="034CC8B5">
      <w:pPr>
        <w:pStyle w:val="142"/>
        <w:tabs>
          <w:tab w:val="right" w:leader="dot" w:pos="8842"/>
        </w:tabs>
      </w:pPr>
      <w:r>
        <w:fldChar w:fldCharType="begin"/>
      </w:r>
      <w:r>
        <w:instrText xml:space="preserve"> HYPERLINK \l _Toc3348 </w:instrText>
      </w:r>
      <w:r>
        <w:fldChar w:fldCharType="separate"/>
      </w:r>
      <w:r>
        <w:rPr>
          <w:rFonts w:hint="default"/>
          <w:lang w:val="en-US" w:eastAsia="en-US"/>
        </w:rPr>
        <w:t>Hình 3.8. Fragment Add Product to Wishlist</w:t>
      </w:r>
      <w:r>
        <w:tab/>
      </w:r>
      <w:r>
        <w:fldChar w:fldCharType="begin"/>
      </w:r>
      <w:r>
        <w:instrText xml:space="preserve"> PAGEREF _Toc3348 \h </w:instrText>
      </w:r>
      <w:r>
        <w:fldChar w:fldCharType="separate"/>
      </w:r>
      <w:r>
        <w:t>45</w:t>
      </w:r>
      <w:r>
        <w:fldChar w:fldCharType="end"/>
      </w:r>
      <w:r>
        <w:fldChar w:fldCharType="end"/>
      </w:r>
    </w:p>
    <w:p w14:paraId="2955CFD7">
      <w:pPr>
        <w:pStyle w:val="142"/>
        <w:tabs>
          <w:tab w:val="right" w:leader="dot" w:pos="8842"/>
        </w:tabs>
      </w:pPr>
      <w:r>
        <w:fldChar w:fldCharType="begin"/>
      </w:r>
      <w:r>
        <w:instrText xml:space="preserve"> HYPERLINK \l _Toc27788 </w:instrText>
      </w:r>
      <w:r>
        <w:fldChar w:fldCharType="separate"/>
      </w:r>
      <w:r>
        <w:rPr>
          <w:rFonts w:hint="default"/>
          <w:lang w:val="en-US" w:eastAsia="en-US"/>
        </w:rPr>
        <w:t>Hình 3.9. Fragment Remove Product from Wishlist</w:t>
      </w:r>
      <w:r>
        <w:tab/>
      </w:r>
      <w:r>
        <w:fldChar w:fldCharType="begin"/>
      </w:r>
      <w:r>
        <w:instrText xml:space="preserve"> PAGEREF _Toc27788 \h </w:instrText>
      </w:r>
      <w:r>
        <w:fldChar w:fldCharType="separate"/>
      </w:r>
      <w:r>
        <w:t>46</w:t>
      </w:r>
      <w:r>
        <w:fldChar w:fldCharType="end"/>
      </w:r>
      <w:r>
        <w:fldChar w:fldCharType="end"/>
      </w:r>
    </w:p>
    <w:p w14:paraId="41D3010D">
      <w:pPr>
        <w:pStyle w:val="142"/>
        <w:tabs>
          <w:tab w:val="right" w:leader="dot" w:pos="8842"/>
        </w:tabs>
      </w:pPr>
      <w:r>
        <w:fldChar w:fldCharType="begin"/>
      </w:r>
      <w:r>
        <w:instrText xml:space="preserve"> HYPERLINK \l _Toc1097 </w:instrText>
      </w:r>
      <w:r>
        <w:fldChar w:fldCharType="separate"/>
      </w:r>
      <w:r>
        <w:rPr>
          <w:rFonts w:hint="default"/>
          <w:bCs w:val="0"/>
          <w:lang w:val="en-US"/>
        </w:rPr>
        <w:t xml:space="preserve">Hình 3.10. </w:t>
      </w:r>
      <w:r>
        <w:rPr>
          <w:rFonts w:hint="default"/>
          <w:lang w:val="en-US" w:eastAsia="en-US"/>
        </w:rPr>
        <w:t>Fragment Write Review &amp; Rate</w:t>
      </w:r>
      <w:r>
        <w:tab/>
      </w:r>
      <w:r>
        <w:fldChar w:fldCharType="begin"/>
      </w:r>
      <w:r>
        <w:instrText xml:space="preserve"> PAGEREF _Toc1097 \h </w:instrText>
      </w:r>
      <w:r>
        <w:fldChar w:fldCharType="separate"/>
      </w:r>
      <w:r>
        <w:t>46</w:t>
      </w:r>
      <w:r>
        <w:fldChar w:fldCharType="end"/>
      </w:r>
      <w:r>
        <w:fldChar w:fldCharType="end"/>
      </w:r>
    </w:p>
    <w:p w14:paraId="6659460B">
      <w:pPr>
        <w:pStyle w:val="142"/>
        <w:tabs>
          <w:tab w:val="right" w:leader="dot" w:pos="8842"/>
        </w:tabs>
      </w:pPr>
      <w:r>
        <w:fldChar w:fldCharType="begin"/>
      </w:r>
      <w:r>
        <w:instrText xml:space="preserve"> HYPERLINK \l _Toc27610 </w:instrText>
      </w:r>
      <w:r>
        <w:fldChar w:fldCharType="separate"/>
      </w:r>
      <w:r>
        <w:rPr>
          <w:rFonts w:hint="default"/>
          <w:bCs w:val="0"/>
          <w:lang w:val="en-US"/>
        </w:rPr>
        <w:t xml:space="preserve">Hình 3.11. </w:t>
      </w:r>
      <w:r>
        <w:rPr>
          <w:rFonts w:hint="default"/>
          <w:lang w:val="en-US" w:eastAsia="en-US"/>
        </w:rPr>
        <w:t>Fragment Manage User Profile</w:t>
      </w:r>
      <w:r>
        <w:tab/>
      </w:r>
      <w:r>
        <w:fldChar w:fldCharType="begin"/>
      </w:r>
      <w:r>
        <w:instrText xml:space="preserve"> PAGEREF _Toc27610 \h </w:instrText>
      </w:r>
      <w:r>
        <w:fldChar w:fldCharType="separate"/>
      </w:r>
      <w:r>
        <w:t>46</w:t>
      </w:r>
      <w:r>
        <w:fldChar w:fldCharType="end"/>
      </w:r>
      <w:r>
        <w:fldChar w:fldCharType="end"/>
      </w:r>
    </w:p>
    <w:p w14:paraId="48561B05">
      <w:pPr>
        <w:pStyle w:val="142"/>
        <w:tabs>
          <w:tab w:val="right" w:leader="dot" w:pos="8842"/>
        </w:tabs>
      </w:pPr>
      <w:r>
        <w:fldChar w:fldCharType="begin"/>
      </w:r>
      <w:r>
        <w:instrText xml:space="preserve"> HYPERLINK \l _Toc30013 </w:instrText>
      </w:r>
      <w:r>
        <w:fldChar w:fldCharType="separate"/>
      </w:r>
      <w:r>
        <w:rPr>
          <w:rFonts w:hint="default"/>
          <w:bCs w:val="0"/>
          <w:lang w:val="en-US"/>
        </w:rPr>
        <w:t xml:space="preserve">Hình 3.12. </w:t>
      </w:r>
      <w:r>
        <w:rPr>
          <w:rFonts w:hint="default"/>
          <w:lang w:val="en-US" w:eastAsia="en-US"/>
        </w:rPr>
        <w:t>Fragment Checkout</w:t>
      </w:r>
      <w:r>
        <w:tab/>
      </w:r>
      <w:r>
        <w:fldChar w:fldCharType="begin"/>
      </w:r>
      <w:r>
        <w:instrText xml:space="preserve"> PAGEREF _Toc30013 \h </w:instrText>
      </w:r>
      <w:r>
        <w:fldChar w:fldCharType="separate"/>
      </w:r>
      <w:r>
        <w:t>46</w:t>
      </w:r>
      <w:r>
        <w:fldChar w:fldCharType="end"/>
      </w:r>
      <w:r>
        <w:fldChar w:fldCharType="end"/>
      </w:r>
    </w:p>
    <w:p w14:paraId="061C4818">
      <w:pPr>
        <w:pStyle w:val="142"/>
        <w:tabs>
          <w:tab w:val="right" w:leader="dot" w:pos="8842"/>
        </w:tabs>
      </w:pPr>
      <w:r>
        <w:fldChar w:fldCharType="begin"/>
      </w:r>
      <w:r>
        <w:instrText xml:space="preserve"> HYPERLINK \l _Toc29568 </w:instrText>
      </w:r>
      <w:r>
        <w:fldChar w:fldCharType="separate"/>
      </w:r>
      <w:r>
        <w:rPr>
          <w:rFonts w:hint="default"/>
          <w:bCs w:val="0"/>
          <w:lang w:val="en-US"/>
        </w:rPr>
        <w:t xml:space="preserve">Hình 3.13. </w:t>
      </w:r>
      <w:r>
        <w:rPr>
          <w:rFonts w:hint="default"/>
          <w:lang w:val="en-US" w:eastAsia="en-US"/>
        </w:rPr>
        <w:t>Fragment View Order History</w:t>
      </w:r>
      <w:r>
        <w:tab/>
      </w:r>
      <w:r>
        <w:fldChar w:fldCharType="begin"/>
      </w:r>
      <w:r>
        <w:instrText xml:space="preserve"> PAGEREF _Toc29568 \h </w:instrText>
      </w:r>
      <w:r>
        <w:fldChar w:fldCharType="separate"/>
      </w:r>
      <w:r>
        <w:t>46</w:t>
      </w:r>
      <w:r>
        <w:fldChar w:fldCharType="end"/>
      </w:r>
      <w:r>
        <w:fldChar w:fldCharType="end"/>
      </w:r>
    </w:p>
    <w:p w14:paraId="0C4A7911">
      <w:pPr>
        <w:pStyle w:val="142"/>
        <w:tabs>
          <w:tab w:val="right" w:leader="dot" w:pos="8842"/>
        </w:tabs>
      </w:pPr>
      <w:r>
        <w:fldChar w:fldCharType="begin"/>
      </w:r>
      <w:r>
        <w:instrText xml:space="preserve"> HYPERLINK \l _Toc22885 </w:instrText>
      </w:r>
      <w:r>
        <w:fldChar w:fldCharType="separate"/>
      </w:r>
      <w:r>
        <w:rPr>
          <w:rFonts w:hint="default"/>
          <w:lang w:val="en-US" w:eastAsia="en-US"/>
        </w:rPr>
        <w:t>Hình 3.14. Fragment Cancel Order</w:t>
      </w:r>
      <w:r>
        <w:tab/>
      </w:r>
      <w:r>
        <w:fldChar w:fldCharType="begin"/>
      </w:r>
      <w:r>
        <w:instrText xml:space="preserve"> PAGEREF _Toc22885 \h </w:instrText>
      </w:r>
      <w:r>
        <w:fldChar w:fldCharType="separate"/>
      </w:r>
      <w:r>
        <w:t>46</w:t>
      </w:r>
      <w:r>
        <w:fldChar w:fldCharType="end"/>
      </w:r>
      <w:r>
        <w:fldChar w:fldCharType="end"/>
      </w:r>
    </w:p>
    <w:p w14:paraId="74F13565">
      <w:pPr>
        <w:pStyle w:val="142"/>
        <w:tabs>
          <w:tab w:val="right" w:leader="dot" w:pos="8842"/>
        </w:tabs>
      </w:pPr>
      <w:r>
        <w:fldChar w:fldCharType="begin"/>
      </w:r>
      <w:r>
        <w:instrText xml:space="preserve"> HYPERLINK \l _Toc13785 </w:instrText>
      </w:r>
      <w:r>
        <w:fldChar w:fldCharType="separate"/>
      </w:r>
      <w:r>
        <w:rPr>
          <w:rFonts w:hint="default"/>
          <w:lang w:val="en-US" w:eastAsia="en-US"/>
        </w:rPr>
        <w:t>Hình 3.15. Fragment Track Order</w:t>
      </w:r>
      <w:r>
        <w:tab/>
      </w:r>
      <w:r>
        <w:fldChar w:fldCharType="begin"/>
      </w:r>
      <w:r>
        <w:instrText xml:space="preserve"> PAGEREF _Toc13785 \h </w:instrText>
      </w:r>
      <w:r>
        <w:fldChar w:fldCharType="separate"/>
      </w:r>
      <w:r>
        <w:t>47</w:t>
      </w:r>
      <w:r>
        <w:fldChar w:fldCharType="end"/>
      </w:r>
      <w:r>
        <w:fldChar w:fldCharType="end"/>
      </w:r>
    </w:p>
    <w:p w14:paraId="7A7F167C">
      <w:pPr>
        <w:pStyle w:val="142"/>
        <w:tabs>
          <w:tab w:val="right" w:leader="dot" w:pos="8842"/>
        </w:tabs>
      </w:pPr>
      <w:r>
        <w:fldChar w:fldCharType="begin"/>
      </w:r>
      <w:r>
        <w:instrText xml:space="preserve"> HYPERLINK \l _Toc9598 </w:instrText>
      </w:r>
      <w:r>
        <w:fldChar w:fldCharType="separate"/>
      </w:r>
      <w:r>
        <w:rPr>
          <w:rFonts w:hint="default"/>
          <w:bCs w:val="0"/>
          <w:lang w:val="en-US"/>
        </w:rPr>
        <w:t xml:space="preserve">Hình 3.16. </w:t>
      </w:r>
      <w:r>
        <w:rPr>
          <w:rFonts w:hint="default"/>
          <w:lang w:val="en-US" w:eastAsia="en-US"/>
        </w:rPr>
        <w:t>Fragment Contact Seller</w:t>
      </w:r>
      <w:r>
        <w:tab/>
      </w:r>
      <w:r>
        <w:fldChar w:fldCharType="begin"/>
      </w:r>
      <w:r>
        <w:instrText xml:space="preserve"> PAGEREF _Toc9598 \h </w:instrText>
      </w:r>
      <w:r>
        <w:fldChar w:fldCharType="separate"/>
      </w:r>
      <w:r>
        <w:t>47</w:t>
      </w:r>
      <w:r>
        <w:fldChar w:fldCharType="end"/>
      </w:r>
      <w:r>
        <w:fldChar w:fldCharType="end"/>
      </w:r>
    </w:p>
    <w:p w14:paraId="006503E5">
      <w:pPr>
        <w:pStyle w:val="142"/>
        <w:tabs>
          <w:tab w:val="right" w:leader="dot" w:pos="8842"/>
        </w:tabs>
      </w:pPr>
      <w:r>
        <w:fldChar w:fldCharType="begin"/>
      </w:r>
      <w:r>
        <w:instrText xml:space="preserve"> HYPERLINK \l _Toc31038 </w:instrText>
      </w:r>
      <w:r>
        <w:fldChar w:fldCharType="separate"/>
      </w:r>
      <w:r>
        <w:rPr>
          <w:rFonts w:hint="default"/>
          <w:lang w:val="en-US" w:eastAsia="en-US"/>
        </w:rPr>
        <w:t>Hình 3.17. Fragment Manage Shipping Address</w:t>
      </w:r>
      <w:r>
        <w:tab/>
      </w:r>
      <w:r>
        <w:fldChar w:fldCharType="begin"/>
      </w:r>
      <w:r>
        <w:instrText xml:space="preserve"> PAGEREF _Toc31038 \h </w:instrText>
      </w:r>
      <w:r>
        <w:fldChar w:fldCharType="separate"/>
      </w:r>
      <w:r>
        <w:t>47</w:t>
      </w:r>
      <w:r>
        <w:fldChar w:fldCharType="end"/>
      </w:r>
      <w:r>
        <w:fldChar w:fldCharType="end"/>
      </w:r>
    </w:p>
    <w:p w14:paraId="5D118A89">
      <w:pPr>
        <w:pStyle w:val="142"/>
        <w:tabs>
          <w:tab w:val="right" w:leader="dot" w:pos="8842"/>
        </w:tabs>
      </w:pPr>
      <w:r>
        <w:fldChar w:fldCharType="begin"/>
      </w:r>
      <w:r>
        <w:instrText xml:space="preserve"> HYPERLINK \l _Toc16611 </w:instrText>
      </w:r>
      <w:r>
        <w:fldChar w:fldCharType="separate"/>
      </w:r>
      <w:r>
        <w:rPr>
          <w:rFonts w:hint="default"/>
          <w:bCs w:val="0"/>
          <w:lang w:val="en-US"/>
        </w:rPr>
        <w:t xml:space="preserve">Hình 3.18. </w:t>
      </w:r>
      <w:r>
        <w:rPr>
          <w:rFonts w:hint="default"/>
          <w:lang w:val="en-US" w:eastAsia="en-US"/>
        </w:rPr>
        <w:t>Fragment Pay</w:t>
      </w:r>
      <w:r>
        <w:tab/>
      </w:r>
      <w:r>
        <w:fldChar w:fldCharType="begin"/>
      </w:r>
      <w:r>
        <w:instrText xml:space="preserve"> PAGEREF _Toc16611 \h </w:instrText>
      </w:r>
      <w:r>
        <w:fldChar w:fldCharType="separate"/>
      </w:r>
      <w:r>
        <w:t>47</w:t>
      </w:r>
      <w:r>
        <w:fldChar w:fldCharType="end"/>
      </w:r>
      <w:r>
        <w:fldChar w:fldCharType="end"/>
      </w:r>
    </w:p>
    <w:p w14:paraId="7E1949D0">
      <w:pPr>
        <w:pStyle w:val="142"/>
        <w:tabs>
          <w:tab w:val="right" w:leader="dot" w:pos="8842"/>
        </w:tabs>
      </w:pPr>
      <w:r>
        <w:fldChar w:fldCharType="begin"/>
      </w:r>
      <w:r>
        <w:instrText xml:space="preserve"> HYPERLINK \l _Toc24691 </w:instrText>
      </w:r>
      <w:r>
        <w:fldChar w:fldCharType="separate"/>
      </w:r>
      <w:r>
        <w:rPr>
          <w:rFonts w:hint="default"/>
          <w:lang w:val="en-US" w:eastAsia="en-US"/>
        </w:rPr>
        <w:t>Hình 3.19. Fragment Process Return/ Refund Requests</w:t>
      </w:r>
      <w:r>
        <w:tab/>
      </w:r>
      <w:r>
        <w:fldChar w:fldCharType="begin"/>
      </w:r>
      <w:r>
        <w:instrText xml:space="preserve"> PAGEREF _Toc24691 \h </w:instrText>
      </w:r>
      <w:r>
        <w:fldChar w:fldCharType="separate"/>
      </w:r>
      <w:r>
        <w:t>47</w:t>
      </w:r>
      <w:r>
        <w:fldChar w:fldCharType="end"/>
      </w:r>
      <w:r>
        <w:fldChar w:fldCharType="end"/>
      </w:r>
    </w:p>
    <w:p w14:paraId="3B823F11">
      <w:pPr>
        <w:pStyle w:val="142"/>
        <w:tabs>
          <w:tab w:val="right" w:leader="dot" w:pos="8842"/>
        </w:tabs>
      </w:pPr>
      <w:r>
        <w:fldChar w:fldCharType="begin"/>
      </w:r>
      <w:r>
        <w:instrText xml:space="preserve"> HYPERLINK \l _Toc8376 </w:instrText>
      </w:r>
      <w:r>
        <w:fldChar w:fldCharType="separate"/>
      </w:r>
      <w:r>
        <w:rPr>
          <w:rFonts w:hint="default"/>
          <w:lang w:val="en-US" w:eastAsia="en-US"/>
        </w:rPr>
        <w:t>Hình 3.20. Fragment View Dashboard</w:t>
      </w:r>
      <w:r>
        <w:tab/>
      </w:r>
      <w:r>
        <w:fldChar w:fldCharType="begin"/>
      </w:r>
      <w:r>
        <w:instrText xml:space="preserve"> PAGEREF _Toc8376 \h </w:instrText>
      </w:r>
      <w:r>
        <w:fldChar w:fldCharType="separate"/>
      </w:r>
      <w:r>
        <w:t>47</w:t>
      </w:r>
      <w:r>
        <w:fldChar w:fldCharType="end"/>
      </w:r>
      <w:r>
        <w:fldChar w:fldCharType="end"/>
      </w:r>
    </w:p>
    <w:p w14:paraId="52927501">
      <w:pPr>
        <w:pStyle w:val="142"/>
        <w:tabs>
          <w:tab w:val="right" w:leader="dot" w:pos="8842"/>
        </w:tabs>
      </w:pPr>
      <w:r>
        <w:fldChar w:fldCharType="begin"/>
      </w:r>
      <w:r>
        <w:instrText xml:space="preserve"> HYPERLINK \l _Toc15287 </w:instrText>
      </w:r>
      <w:r>
        <w:fldChar w:fldCharType="separate"/>
      </w:r>
      <w:r>
        <w:rPr>
          <w:rFonts w:hint="default"/>
          <w:lang w:val="en-US" w:eastAsia="en-US"/>
        </w:rPr>
        <w:t>Hình 3.21. Fragment Update Seller Profile</w:t>
      </w:r>
      <w:r>
        <w:tab/>
      </w:r>
      <w:r>
        <w:fldChar w:fldCharType="begin"/>
      </w:r>
      <w:r>
        <w:instrText xml:space="preserve"> PAGEREF _Toc15287 \h </w:instrText>
      </w:r>
      <w:r>
        <w:fldChar w:fldCharType="separate"/>
      </w:r>
      <w:r>
        <w:t>48</w:t>
      </w:r>
      <w:r>
        <w:fldChar w:fldCharType="end"/>
      </w:r>
      <w:r>
        <w:fldChar w:fldCharType="end"/>
      </w:r>
    </w:p>
    <w:p w14:paraId="0B379322">
      <w:pPr>
        <w:pStyle w:val="142"/>
        <w:tabs>
          <w:tab w:val="right" w:leader="dot" w:pos="8842"/>
        </w:tabs>
      </w:pPr>
      <w:r>
        <w:fldChar w:fldCharType="begin"/>
      </w:r>
      <w:r>
        <w:instrText xml:space="preserve"> HYPERLINK \l _Toc27973 </w:instrText>
      </w:r>
      <w:r>
        <w:fldChar w:fldCharType="separate"/>
      </w:r>
      <w:r>
        <w:rPr>
          <w:rFonts w:hint="default"/>
          <w:lang w:val="en-US" w:eastAsia="en-US"/>
        </w:rPr>
        <w:t>Hình 3.22. Fragment Create Product</w:t>
      </w:r>
      <w:r>
        <w:tab/>
      </w:r>
      <w:r>
        <w:fldChar w:fldCharType="begin"/>
      </w:r>
      <w:r>
        <w:instrText xml:space="preserve"> PAGEREF _Toc27973 \h </w:instrText>
      </w:r>
      <w:r>
        <w:fldChar w:fldCharType="separate"/>
      </w:r>
      <w:r>
        <w:t>48</w:t>
      </w:r>
      <w:r>
        <w:fldChar w:fldCharType="end"/>
      </w:r>
      <w:r>
        <w:fldChar w:fldCharType="end"/>
      </w:r>
    </w:p>
    <w:p w14:paraId="43089F57">
      <w:pPr>
        <w:pStyle w:val="142"/>
        <w:tabs>
          <w:tab w:val="right" w:leader="dot" w:pos="8842"/>
        </w:tabs>
      </w:pPr>
      <w:r>
        <w:fldChar w:fldCharType="begin"/>
      </w:r>
      <w:r>
        <w:instrText xml:space="preserve"> HYPERLINK \l _Toc20270 </w:instrText>
      </w:r>
      <w:r>
        <w:fldChar w:fldCharType="separate"/>
      </w:r>
      <w:r>
        <w:rPr>
          <w:rFonts w:hint="default"/>
          <w:lang w:val="en-US" w:eastAsia="en-US"/>
        </w:rPr>
        <w:t>Hình 3.23. Fragment Update Product</w:t>
      </w:r>
      <w:r>
        <w:tab/>
      </w:r>
      <w:r>
        <w:fldChar w:fldCharType="begin"/>
      </w:r>
      <w:r>
        <w:instrText xml:space="preserve"> PAGEREF _Toc20270 \h </w:instrText>
      </w:r>
      <w:r>
        <w:fldChar w:fldCharType="separate"/>
      </w:r>
      <w:r>
        <w:t>48</w:t>
      </w:r>
      <w:r>
        <w:fldChar w:fldCharType="end"/>
      </w:r>
      <w:r>
        <w:fldChar w:fldCharType="end"/>
      </w:r>
    </w:p>
    <w:p w14:paraId="61F0EDAD">
      <w:pPr>
        <w:pStyle w:val="142"/>
        <w:tabs>
          <w:tab w:val="right" w:leader="dot" w:pos="8842"/>
        </w:tabs>
      </w:pPr>
      <w:r>
        <w:fldChar w:fldCharType="begin"/>
      </w:r>
      <w:r>
        <w:instrText xml:space="preserve"> HYPERLINK \l _Toc2859 </w:instrText>
      </w:r>
      <w:r>
        <w:fldChar w:fldCharType="separate"/>
      </w:r>
      <w:r>
        <w:rPr>
          <w:rFonts w:hint="default"/>
          <w:lang w:val="en-US" w:eastAsia="en-US"/>
        </w:rPr>
        <w:t>Hình 3.24. Fragment Delete Product</w:t>
      </w:r>
      <w:r>
        <w:tab/>
      </w:r>
      <w:r>
        <w:fldChar w:fldCharType="begin"/>
      </w:r>
      <w:r>
        <w:instrText xml:space="preserve"> PAGEREF _Toc2859 \h </w:instrText>
      </w:r>
      <w:r>
        <w:fldChar w:fldCharType="separate"/>
      </w:r>
      <w:r>
        <w:t>48</w:t>
      </w:r>
      <w:r>
        <w:fldChar w:fldCharType="end"/>
      </w:r>
      <w:r>
        <w:fldChar w:fldCharType="end"/>
      </w:r>
    </w:p>
    <w:p w14:paraId="6BBAEFFE">
      <w:pPr>
        <w:pStyle w:val="142"/>
        <w:tabs>
          <w:tab w:val="right" w:leader="dot" w:pos="8842"/>
        </w:tabs>
      </w:pPr>
      <w:r>
        <w:fldChar w:fldCharType="begin"/>
      </w:r>
      <w:r>
        <w:instrText xml:space="preserve"> HYPERLINK \l _Toc8634 </w:instrText>
      </w:r>
      <w:r>
        <w:fldChar w:fldCharType="separate"/>
      </w:r>
      <w:r>
        <w:rPr>
          <w:rFonts w:hint="default"/>
          <w:lang w:val="en-US" w:eastAsia="en-US"/>
        </w:rPr>
        <w:t>Hình 3.25. Fragment Respond to Customer Inquiries</w:t>
      </w:r>
      <w:r>
        <w:tab/>
      </w:r>
      <w:r>
        <w:fldChar w:fldCharType="begin"/>
      </w:r>
      <w:r>
        <w:instrText xml:space="preserve"> PAGEREF _Toc8634 \h </w:instrText>
      </w:r>
      <w:r>
        <w:fldChar w:fldCharType="separate"/>
      </w:r>
      <w:r>
        <w:t>48</w:t>
      </w:r>
      <w:r>
        <w:fldChar w:fldCharType="end"/>
      </w:r>
      <w:r>
        <w:fldChar w:fldCharType="end"/>
      </w:r>
    </w:p>
    <w:p w14:paraId="08877C49">
      <w:pPr>
        <w:pStyle w:val="142"/>
        <w:tabs>
          <w:tab w:val="right" w:leader="dot" w:pos="8842"/>
        </w:tabs>
      </w:pPr>
      <w:r>
        <w:fldChar w:fldCharType="begin"/>
      </w:r>
      <w:r>
        <w:instrText xml:space="preserve"> HYPERLINK \l _Toc28520 </w:instrText>
      </w:r>
      <w:r>
        <w:fldChar w:fldCharType="separate"/>
      </w:r>
      <w:r>
        <w:rPr>
          <w:rFonts w:hint="default"/>
          <w:lang w:val="en-US" w:eastAsia="en-US"/>
        </w:rPr>
        <w:t>Hình 3.26. Fragment Print Shipping Label</w:t>
      </w:r>
      <w:r>
        <w:tab/>
      </w:r>
      <w:r>
        <w:fldChar w:fldCharType="begin"/>
      </w:r>
      <w:r>
        <w:instrText xml:space="preserve"> PAGEREF _Toc28520 \h </w:instrText>
      </w:r>
      <w:r>
        <w:fldChar w:fldCharType="separate"/>
      </w:r>
      <w:r>
        <w:t>48</w:t>
      </w:r>
      <w:r>
        <w:fldChar w:fldCharType="end"/>
      </w:r>
      <w:r>
        <w:fldChar w:fldCharType="end"/>
      </w:r>
    </w:p>
    <w:p w14:paraId="5B359AA3">
      <w:pPr>
        <w:pStyle w:val="142"/>
        <w:tabs>
          <w:tab w:val="right" w:leader="dot" w:pos="8842"/>
        </w:tabs>
      </w:pPr>
      <w:r>
        <w:fldChar w:fldCharType="begin"/>
      </w:r>
      <w:r>
        <w:instrText xml:space="preserve"> HYPERLINK \l _Toc16257 </w:instrText>
      </w:r>
      <w:r>
        <w:fldChar w:fldCharType="separate"/>
      </w:r>
      <w:r>
        <w:rPr>
          <w:rFonts w:hint="default"/>
          <w:lang w:val="en-US" w:eastAsia="en-US"/>
        </w:rPr>
        <w:t>Hình 3.27. Fragment Confirm Order</w:t>
      </w:r>
      <w:r>
        <w:tab/>
      </w:r>
      <w:r>
        <w:fldChar w:fldCharType="begin"/>
      </w:r>
      <w:r>
        <w:instrText xml:space="preserve"> PAGEREF _Toc16257 \h </w:instrText>
      </w:r>
      <w:r>
        <w:fldChar w:fldCharType="separate"/>
      </w:r>
      <w:r>
        <w:t>48</w:t>
      </w:r>
      <w:r>
        <w:fldChar w:fldCharType="end"/>
      </w:r>
      <w:r>
        <w:fldChar w:fldCharType="end"/>
      </w:r>
    </w:p>
    <w:p w14:paraId="6116364E">
      <w:pPr>
        <w:pStyle w:val="142"/>
        <w:tabs>
          <w:tab w:val="right" w:leader="dot" w:pos="8842"/>
        </w:tabs>
      </w:pPr>
      <w:r>
        <w:fldChar w:fldCharType="begin"/>
      </w:r>
      <w:r>
        <w:instrText xml:space="preserve"> HYPERLINK \l _Toc7226 </w:instrText>
      </w:r>
      <w:r>
        <w:fldChar w:fldCharType="separate"/>
      </w:r>
      <w:r>
        <w:rPr>
          <w:rFonts w:hint="default"/>
          <w:lang w:val="en-US" w:eastAsia="en-US"/>
        </w:rPr>
        <w:t>Hình 3.28. Fragment Process Return/ Refund Requests</w:t>
      </w:r>
      <w:r>
        <w:tab/>
      </w:r>
      <w:r>
        <w:fldChar w:fldCharType="begin"/>
      </w:r>
      <w:r>
        <w:instrText xml:space="preserve"> PAGEREF _Toc7226 \h </w:instrText>
      </w:r>
      <w:r>
        <w:fldChar w:fldCharType="separate"/>
      </w:r>
      <w:r>
        <w:t>49</w:t>
      </w:r>
      <w:r>
        <w:fldChar w:fldCharType="end"/>
      </w:r>
      <w:r>
        <w:fldChar w:fldCharType="end"/>
      </w:r>
    </w:p>
    <w:p w14:paraId="1DD1CF07">
      <w:pPr>
        <w:pStyle w:val="142"/>
        <w:tabs>
          <w:tab w:val="right" w:leader="dot" w:pos="8842"/>
        </w:tabs>
      </w:pPr>
      <w:r>
        <w:fldChar w:fldCharType="begin"/>
      </w:r>
      <w:r>
        <w:instrText xml:space="preserve"> HYPERLINK \l _Toc30127 </w:instrText>
      </w:r>
      <w:r>
        <w:fldChar w:fldCharType="separate"/>
      </w:r>
      <w:r>
        <w:rPr>
          <w:rFonts w:hint="default"/>
          <w:lang w:val="en-US" w:eastAsia="en-US"/>
        </w:rPr>
        <w:t>Hình 3.29. Fragment Manage Inventory</w:t>
      </w:r>
      <w:r>
        <w:tab/>
      </w:r>
      <w:r>
        <w:fldChar w:fldCharType="begin"/>
      </w:r>
      <w:r>
        <w:instrText xml:space="preserve"> PAGEREF _Toc30127 \h </w:instrText>
      </w:r>
      <w:r>
        <w:fldChar w:fldCharType="separate"/>
      </w:r>
      <w:r>
        <w:t>49</w:t>
      </w:r>
      <w:r>
        <w:fldChar w:fldCharType="end"/>
      </w:r>
      <w:r>
        <w:fldChar w:fldCharType="end"/>
      </w:r>
    </w:p>
    <w:p w14:paraId="2268EC64">
      <w:pPr>
        <w:pStyle w:val="142"/>
        <w:tabs>
          <w:tab w:val="right" w:leader="dot" w:pos="8842"/>
        </w:tabs>
      </w:pPr>
      <w:r>
        <w:fldChar w:fldCharType="begin"/>
      </w:r>
      <w:r>
        <w:instrText xml:space="preserve"> HYPERLINK \l _Toc22118 </w:instrText>
      </w:r>
      <w:r>
        <w:fldChar w:fldCharType="separate"/>
      </w:r>
      <w:r>
        <w:rPr>
          <w:rFonts w:hint="default"/>
          <w:lang w:val="en-US" w:eastAsia="en-US"/>
        </w:rPr>
        <w:t>Hình 3.30. Fragment Manage Product Variants</w:t>
      </w:r>
      <w:r>
        <w:tab/>
      </w:r>
      <w:r>
        <w:fldChar w:fldCharType="begin"/>
      </w:r>
      <w:r>
        <w:instrText xml:space="preserve"> PAGEREF _Toc22118 \h </w:instrText>
      </w:r>
      <w:r>
        <w:fldChar w:fldCharType="separate"/>
      </w:r>
      <w:r>
        <w:t>49</w:t>
      </w:r>
      <w:r>
        <w:fldChar w:fldCharType="end"/>
      </w:r>
      <w:r>
        <w:fldChar w:fldCharType="end"/>
      </w:r>
    </w:p>
    <w:p w14:paraId="024CE4F2">
      <w:pPr>
        <w:pStyle w:val="142"/>
        <w:tabs>
          <w:tab w:val="right" w:leader="dot" w:pos="8842"/>
        </w:tabs>
      </w:pPr>
      <w:r>
        <w:fldChar w:fldCharType="begin"/>
      </w:r>
      <w:r>
        <w:instrText xml:space="preserve"> HYPERLINK \l _Toc31025 </w:instrText>
      </w:r>
      <w:r>
        <w:fldChar w:fldCharType="separate"/>
      </w:r>
      <w:r>
        <w:rPr>
          <w:rFonts w:hint="default"/>
          <w:lang w:val="en-US" w:eastAsia="en-US"/>
        </w:rPr>
        <w:t>Hình 3.31. Fragment View Payout History</w:t>
      </w:r>
      <w:r>
        <w:tab/>
      </w:r>
      <w:r>
        <w:fldChar w:fldCharType="begin"/>
      </w:r>
      <w:r>
        <w:instrText xml:space="preserve"> PAGEREF _Toc31025 \h </w:instrText>
      </w:r>
      <w:r>
        <w:fldChar w:fldCharType="separate"/>
      </w:r>
      <w:r>
        <w:t>49</w:t>
      </w:r>
      <w:r>
        <w:fldChar w:fldCharType="end"/>
      </w:r>
      <w:r>
        <w:fldChar w:fldCharType="end"/>
      </w:r>
    </w:p>
    <w:p w14:paraId="2C8AEAFA">
      <w:pPr>
        <w:pStyle w:val="142"/>
        <w:tabs>
          <w:tab w:val="right" w:leader="dot" w:pos="8842"/>
        </w:tabs>
      </w:pPr>
      <w:r>
        <w:fldChar w:fldCharType="begin"/>
      </w:r>
      <w:r>
        <w:instrText xml:space="preserve"> HYPERLINK \l _Toc23918 </w:instrText>
      </w:r>
      <w:r>
        <w:fldChar w:fldCharType="separate"/>
      </w:r>
      <w:r>
        <w:rPr>
          <w:rFonts w:hint="default"/>
          <w:lang w:val="en-US" w:eastAsia="en-US"/>
        </w:rPr>
        <w:t>Hình 3.32. Fragment Manage Bank Details</w:t>
      </w:r>
      <w:r>
        <w:tab/>
      </w:r>
      <w:r>
        <w:fldChar w:fldCharType="begin"/>
      </w:r>
      <w:r>
        <w:instrText xml:space="preserve"> PAGEREF _Toc23918 \h </w:instrText>
      </w:r>
      <w:r>
        <w:fldChar w:fldCharType="separate"/>
      </w:r>
      <w:r>
        <w:t>49</w:t>
      </w:r>
      <w:r>
        <w:fldChar w:fldCharType="end"/>
      </w:r>
      <w:r>
        <w:fldChar w:fldCharType="end"/>
      </w:r>
    </w:p>
    <w:p w14:paraId="1313130C">
      <w:pPr>
        <w:pStyle w:val="142"/>
        <w:tabs>
          <w:tab w:val="right" w:leader="dot" w:pos="8842"/>
        </w:tabs>
      </w:pPr>
      <w:r>
        <w:fldChar w:fldCharType="begin"/>
      </w:r>
      <w:r>
        <w:instrText xml:space="preserve"> HYPERLINK \l _Toc14471 </w:instrText>
      </w:r>
      <w:r>
        <w:fldChar w:fldCharType="separate"/>
      </w:r>
      <w:r>
        <w:rPr>
          <w:rFonts w:hint="default"/>
          <w:lang w:val="en-US" w:eastAsia="en-US"/>
        </w:rPr>
        <w:t>Hình 3.33. Fragment View Commission Statements</w:t>
      </w:r>
      <w:r>
        <w:tab/>
      </w:r>
      <w:r>
        <w:fldChar w:fldCharType="begin"/>
      </w:r>
      <w:r>
        <w:instrText xml:space="preserve"> PAGEREF _Toc14471 \h </w:instrText>
      </w:r>
      <w:r>
        <w:fldChar w:fldCharType="separate"/>
      </w:r>
      <w:r>
        <w:t>49</w:t>
      </w:r>
      <w:r>
        <w:fldChar w:fldCharType="end"/>
      </w:r>
      <w:r>
        <w:fldChar w:fldCharType="end"/>
      </w:r>
    </w:p>
    <w:p w14:paraId="51A4C4F9">
      <w:pPr>
        <w:pStyle w:val="142"/>
        <w:tabs>
          <w:tab w:val="right" w:leader="dot" w:pos="8842"/>
        </w:tabs>
      </w:pPr>
      <w:r>
        <w:fldChar w:fldCharType="begin"/>
      </w:r>
      <w:r>
        <w:instrText xml:space="preserve"> HYPERLINK \l _Toc1722 </w:instrText>
      </w:r>
      <w:r>
        <w:fldChar w:fldCharType="separate"/>
      </w:r>
      <w:r>
        <w:rPr>
          <w:rFonts w:hint="default"/>
          <w:lang w:val="en-US" w:eastAsia="en-US"/>
        </w:rPr>
        <w:t>Hình 3.34. Fragment Track Payments &amp; Transactions</w:t>
      </w:r>
      <w:r>
        <w:tab/>
      </w:r>
      <w:r>
        <w:fldChar w:fldCharType="begin"/>
      </w:r>
      <w:r>
        <w:instrText xml:space="preserve"> PAGEREF _Toc1722 \h </w:instrText>
      </w:r>
      <w:r>
        <w:fldChar w:fldCharType="separate"/>
      </w:r>
      <w:r>
        <w:t>50</w:t>
      </w:r>
      <w:r>
        <w:fldChar w:fldCharType="end"/>
      </w:r>
      <w:r>
        <w:fldChar w:fldCharType="end"/>
      </w:r>
    </w:p>
    <w:p w14:paraId="61BFAEC9">
      <w:pPr>
        <w:pStyle w:val="142"/>
        <w:tabs>
          <w:tab w:val="right" w:leader="dot" w:pos="8842"/>
        </w:tabs>
      </w:pPr>
      <w:r>
        <w:fldChar w:fldCharType="begin"/>
      </w:r>
      <w:r>
        <w:instrText xml:space="preserve"> HYPERLINK \l _Toc22747 </w:instrText>
      </w:r>
      <w:r>
        <w:fldChar w:fldCharType="separate"/>
      </w:r>
      <w:r>
        <w:rPr>
          <w:rFonts w:hint="default"/>
          <w:lang w:val="en-US" w:eastAsia="en-US"/>
        </w:rPr>
        <w:t>Hình 3.35. Fragment Delete Product</w:t>
      </w:r>
      <w:r>
        <w:tab/>
      </w:r>
      <w:r>
        <w:fldChar w:fldCharType="begin"/>
      </w:r>
      <w:r>
        <w:instrText xml:space="preserve"> PAGEREF _Toc22747 \h </w:instrText>
      </w:r>
      <w:r>
        <w:fldChar w:fldCharType="separate"/>
      </w:r>
      <w:r>
        <w:t>50</w:t>
      </w:r>
      <w:r>
        <w:fldChar w:fldCharType="end"/>
      </w:r>
      <w:r>
        <w:fldChar w:fldCharType="end"/>
      </w:r>
    </w:p>
    <w:p w14:paraId="59EF43B6">
      <w:pPr>
        <w:pStyle w:val="142"/>
        <w:tabs>
          <w:tab w:val="right" w:leader="dot" w:pos="8842"/>
        </w:tabs>
      </w:pPr>
      <w:r>
        <w:fldChar w:fldCharType="begin"/>
      </w:r>
      <w:r>
        <w:instrText xml:space="preserve"> HYPERLINK \l _Toc23230 </w:instrText>
      </w:r>
      <w:r>
        <w:fldChar w:fldCharType="separate"/>
      </w:r>
      <w:r>
        <w:rPr>
          <w:rFonts w:hint="default"/>
          <w:lang w:val="en-US" w:eastAsia="en-US"/>
        </w:rPr>
        <w:t>Hình 3.36. Fragment View Admin Dashboard</w:t>
      </w:r>
      <w:r>
        <w:tab/>
      </w:r>
      <w:r>
        <w:fldChar w:fldCharType="begin"/>
      </w:r>
      <w:r>
        <w:instrText xml:space="preserve"> PAGEREF _Toc23230 \h </w:instrText>
      </w:r>
      <w:r>
        <w:fldChar w:fldCharType="separate"/>
      </w:r>
      <w:r>
        <w:t>50</w:t>
      </w:r>
      <w:r>
        <w:fldChar w:fldCharType="end"/>
      </w:r>
      <w:r>
        <w:fldChar w:fldCharType="end"/>
      </w:r>
    </w:p>
    <w:p w14:paraId="5A1D2E38">
      <w:pPr>
        <w:pStyle w:val="142"/>
        <w:tabs>
          <w:tab w:val="right" w:leader="dot" w:pos="8842"/>
        </w:tabs>
      </w:pPr>
      <w:r>
        <w:fldChar w:fldCharType="begin"/>
      </w:r>
      <w:r>
        <w:instrText xml:space="preserve"> HYPERLINK \l _Toc8435 </w:instrText>
      </w:r>
      <w:r>
        <w:fldChar w:fldCharType="separate"/>
      </w:r>
      <w:r>
        <w:rPr>
          <w:rFonts w:hint="default"/>
          <w:lang w:val="en-US" w:eastAsia="en-US"/>
        </w:rPr>
        <w:t>Hình 3.37. Fragment Create Deal</w:t>
      </w:r>
      <w:r>
        <w:tab/>
      </w:r>
      <w:r>
        <w:fldChar w:fldCharType="begin"/>
      </w:r>
      <w:r>
        <w:instrText xml:space="preserve"> PAGEREF _Toc8435 \h </w:instrText>
      </w:r>
      <w:r>
        <w:fldChar w:fldCharType="separate"/>
      </w:r>
      <w:r>
        <w:t>50</w:t>
      </w:r>
      <w:r>
        <w:fldChar w:fldCharType="end"/>
      </w:r>
      <w:r>
        <w:fldChar w:fldCharType="end"/>
      </w:r>
    </w:p>
    <w:p w14:paraId="739DB821">
      <w:pPr>
        <w:pStyle w:val="142"/>
        <w:tabs>
          <w:tab w:val="right" w:leader="dot" w:pos="8842"/>
        </w:tabs>
      </w:pPr>
      <w:r>
        <w:fldChar w:fldCharType="begin"/>
      </w:r>
      <w:r>
        <w:instrText xml:space="preserve"> HYPERLINK \l _Toc3237 </w:instrText>
      </w:r>
      <w:r>
        <w:fldChar w:fldCharType="separate"/>
      </w:r>
      <w:r>
        <w:rPr>
          <w:rFonts w:hint="default"/>
          <w:lang w:val="en-US" w:eastAsia="en-US"/>
        </w:rPr>
        <w:t>Hình 3.38. Fragment Edit Deal</w:t>
      </w:r>
      <w:r>
        <w:tab/>
      </w:r>
      <w:r>
        <w:fldChar w:fldCharType="begin"/>
      </w:r>
      <w:r>
        <w:instrText xml:space="preserve"> PAGEREF _Toc3237 \h </w:instrText>
      </w:r>
      <w:r>
        <w:fldChar w:fldCharType="separate"/>
      </w:r>
      <w:r>
        <w:t>50</w:t>
      </w:r>
      <w:r>
        <w:fldChar w:fldCharType="end"/>
      </w:r>
      <w:r>
        <w:fldChar w:fldCharType="end"/>
      </w:r>
    </w:p>
    <w:p w14:paraId="0D4A87E7">
      <w:pPr>
        <w:pStyle w:val="142"/>
        <w:tabs>
          <w:tab w:val="right" w:leader="dot" w:pos="8842"/>
        </w:tabs>
      </w:pPr>
      <w:r>
        <w:fldChar w:fldCharType="begin"/>
      </w:r>
      <w:r>
        <w:instrText xml:space="preserve"> HYPERLINK \l _Toc26828 </w:instrText>
      </w:r>
      <w:r>
        <w:fldChar w:fldCharType="separate"/>
      </w:r>
      <w:r>
        <w:rPr>
          <w:rFonts w:hint="default"/>
          <w:lang w:val="en-US" w:eastAsia="en-US"/>
        </w:rPr>
        <w:t>Hình 3.39. Fragment Delete Deal</w:t>
      </w:r>
      <w:r>
        <w:tab/>
      </w:r>
      <w:r>
        <w:fldChar w:fldCharType="begin"/>
      </w:r>
      <w:r>
        <w:instrText xml:space="preserve"> PAGEREF _Toc26828 \h </w:instrText>
      </w:r>
      <w:r>
        <w:fldChar w:fldCharType="separate"/>
      </w:r>
      <w:r>
        <w:t>50</w:t>
      </w:r>
      <w:r>
        <w:fldChar w:fldCharType="end"/>
      </w:r>
      <w:r>
        <w:fldChar w:fldCharType="end"/>
      </w:r>
    </w:p>
    <w:p w14:paraId="110ACE44">
      <w:pPr>
        <w:pStyle w:val="142"/>
        <w:tabs>
          <w:tab w:val="right" w:leader="dot" w:pos="8842"/>
        </w:tabs>
      </w:pPr>
      <w:r>
        <w:fldChar w:fldCharType="begin"/>
      </w:r>
      <w:r>
        <w:instrText xml:space="preserve"> HYPERLINK \l _Toc10254 </w:instrText>
      </w:r>
      <w:r>
        <w:fldChar w:fldCharType="separate"/>
      </w:r>
      <w:r>
        <w:rPr>
          <w:rFonts w:hint="default"/>
          <w:lang w:val="en-US" w:eastAsia="en-US"/>
        </w:rPr>
        <w:t>Hình 3.40. Fragment Create Coupon</w:t>
      </w:r>
      <w:r>
        <w:tab/>
      </w:r>
      <w:r>
        <w:fldChar w:fldCharType="begin"/>
      </w:r>
      <w:r>
        <w:instrText xml:space="preserve"> PAGEREF _Toc10254 \h </w:instrText>
      </w:r>
      <w:r>
        <w:fldChar w:fldCharType="separate"/>
      </w:r>
      <w:r>
        <w:t>51</w:t>
      </w:r>
      <w:r>
        <w:fldChar w:fldCharType="end"/>
      </w:r>
      <w:r>
        <w:fldChar w:fldCharType="end"/>
      </w:r>
    </w:p>
    <w:p w14:paraId="553768D2">
      <w:pPr>
        <w:pStyle w:val="142"/>
        <w:tabs>
          <w:tab w:val="right" w:leader="dot" w:pos="8842"/>
        </w:tabs>
      </w:pPr>
      <w:r>
        <w:fldChar w:fldCharType="begin"/>
      </w:r>
      <w:r>
        <w:instrText xml:space="preserve"> HYPERLINK \l _Toc6868 </w:instrText>
      </w:r>
      <w:r>
        <w:fldChar w:fldCharType="separate"/>
      </w:r>
      <w:r>
        <w:rPr>
          <w:rFonts w:hint="default"/>
          <w:lang w:val="en-US" w:eastAsia="en-US"/>
        </w:rPr>
        <w:t>Hình 3.41. Fragment Edit Coupon</w:t>
      </w:r>
      <w:r>
        <w:tab/>
      </w:r>
      <w:r>
        <w:fldChar w:fldCharType="begin"/>
      </w:r>
      <w:r>
        <w:instrText xml:space="preserve"> PAGEREF _Toc6868 \h </w:instrText>
      </w:r>
      <w:r>
        <w:fldChar w:fldCharType="separate"/>
      </w:r>
      <w:r>
        <w:t>51</w:t>
      </w:r>
      <w:r>
        <w:fldChar w:fldCharType="end"/>
      </w:r>
      <w:r>
        <w:fldChar w:fldCharType="end"/>
      </w:r>
    </w:p>
    <w:p w14:paraId="15635542">
      <w:pPr>
        <w:pStyle w:val="142"/>
        <w:tabs>
          <w:tab w:val="right" w:leader="dot" w:pos="8842"/>
        </w:tabs>
      </w:pPr>
      <w:r>
        <w:fldChar w:fldCharType="begin"/>
      </w:r>
      <w:r>
        <w:instrText xml:space="preserve"> HYPERLINK \l _Toc28113 </w:instrText>
      </w:r>
      <w:r>
        <w:fldChar w:fldCharType="separate"/>
      </w:r>
      <w:r>
        <w:rPr>
          <w:rFonts w:hint="default"/>
          <w:lang w:val="en-US" w:eastAsia="en-US"/>
        </w:rPr>
        <w:t>Hình 3.42. Fragment Delete Coupon</w:t>
      </w:r>
      <w:r>
        <w:tab/>
      </w:r>
      <w:r>
        <w:fldChar w:fldCharType="begin"/>
      </w:r>
      <w:r>
        <w:instrText xml:space="preserve"> PAGEREF _Toc28113 \h </w:instrText>
      </w:r>
      <w:r>
        <w:fldChar w:fldCharType="separate"/>
      </w:r>
      <w:r>
        <w:t>51</w:t>
      </w:r>
      <w:r>
        <w:fldChar w:fldCharType="end"/>
      </w:r>
      <w:r>
        <w:fldChar w:fldCharType="end"/>
      </w:r>
    </w:p>
    <w:p w14:paraId="4CAC101E">
      <w:pPr>
        <w:pStyle w:val="142"/>
        <w:tabs>
          <w:tab w:val="right" w:leader="dot" w:pos="8842"/>
        </w:tabs>
      </w:pPr>
      <w:r>
        <w:fldChar w:fldCharType="begin"/>
      </w:r>
      <w:r>
        <w:instrText xml:space="preserve"> HYPERLINK \l _Toc31769 </w:instrText>
      </w:r>
      <w:r>
        <w:fldChar w:fldCharType="separate"/>
      </w:r>
      <w:r>
        <w:rPr>
          <w:rFonts w:hint="default"/>
          <w:lang w:val="en-US" w:eastAsia="en-US"/>
        </w:rPr>
        <w:t>Hình 3.43. Fragment Update Home Page</w:t>
      </w:r>
      <w:r>
        <w:tab/>
      </w:r>
      <w:r>
        <w:fldChar w:fldCharType="begin"/>
      </w:r>
      <w:r>
        <w:instrText xml:space="preserve"> PAGEREF _Toc31769 \h </w:instrText>
      </w:r>
      <w:r>
        <w:fldChar w:fldCharType="separate"/>
      </w:r>
      <w:r>
        <w:t>51</w:t>
      </w:r>
      <w:r>
        <w:fldChar w:fldCharType="end"/>
      </w:r>
      <w:r>
        <w:fldChar w:fldCharType="end"/>
      </w:r>
    </w:p>
    <w:p w14:paraId="4C29CE16">
      <w:pPr>
        <w:pStyle w:val="142"/>
        <w:tabs>
          <w:tab w:val="right" w:leader="dot" w:pos="8842"/>
        </w:tabs>
      </w:pPr>
      <w:r>
        <w:fldChar w:fldCharType="begin"/>
      </w:r>
      <w:r>
        <w:instrText xml:space="preserve"> HYPERLINK \l _Toc24565 </w:instrText>
      </w:r>
      <w:r>
        <w:fldChar w:fldCharType="separate"/>
      </w:r>
      <w:r>
        <w:rPr>
          <w:rFonts w:hint="default"/>
          <w:lang w:val="en-US" w:eastAsia="en-US"/>
        </w:rPr>
        <w:t>Hình 3.44. Fragment Seller Account Approval</w:t>
      </w:r>
      <w:r>
        <w:tab/>
      </w:r>
      <w:r>
        <w:fldChar w:fldCharType="begin"/>
      </w:r>
      <w:r>
        <w:instrText xml:space="preserve"> PAGEREF _Toc24565 \h </w:instrText>
      </w:r>
      <w:r>
        <w:fldChar w:fldCharType="separate"/>
      </w:r>
      <w:r>
        <w:t>51</w:t>
      </w:r>
      <w:r>
        <w:fldChar w:fldCharType="end"/>
      </w:r>
      <w:r>
        <w:fldChar w:fldCharType="end"/>
      </w:r>
    </w:p>
    <w:p w14:paraId="3555B9BF">
      <w:pPr>
        <w:pStyle w:val="142"/>
        <w:tabs>
          <w:tab w:val="right" w:leader="dot" w:pos="8842"/>
        </w:tabs>
      </w:pPr>
      <w:r>
        <w:fldChar w:fldCharType="begin"/>
      </w:r>
      <w:r>
        <w:instrText xml:space="preserve"> HYPERLINK \l _Toc23283 </w:instrText>
      </w:r>
      <w:r>
        <w:fldChar w:fldCharType="separate"/>
      </w:r>
      <w:r>
        <w:rPr>
          <w:rFonts w:hint="default"/>
          <w:lang w:val="en-US" w:eastAsia="en-US"/>
        </w:rPr>
        <w:t>Hình 3.45. Fragment Seller Account Suspension</w:t>
      </w:r>
      <w:r>
        <w:tab/>
      </w:r>
      <w:r>
        <w:fldChar w:fldCharType="begin"/>
      </w:r>
      <w:r>
        <w:instrText xml:space="preserve"> PAGEREF _Toc23283 \h </w:instrText>
      </w:r>
      <w:r>
        <w:fldChar w:fldCharType="separate"/>
      </w:r>
      <w:r>
        <w:t>51</w:t>
      </w:r>
      <w:r>
        <w:fldChar w:fldCharType="end"/>
      </w:r>
      <w:r>
        <w:fldChar w:fldCharType="end"/>
      </w:r>
    </w:p>
    <w:p w14:paraId="22128E3A">
      <w:pPr>
        <w:pStyle w:val="142"/>
        <w:tabs>
          <w:tab w:val="right" w:leader="dot" w:pos="8842"/>
        </w:tabs>
      </w:pPr>
      <w:r>
        <w:fldChar w:fldCharType="begin"/>
      </w:r>
      <w:r>
        <w:instrText xml:space="preserve"> HYPERLINK \l _Toc15925 </w:instrText>
      </w:r>
      <w:r>
        <w:fldChar w:fldCharType="separate"/>
      </w:r>
      <w:r>
        <w:rPr>
          <w:rFonts w:hint="default" w:ascii="Times New Roman" w:hAnsi="Times New Roman"/>
          <w:lang w:val="en-US"/>
        </w:rPr>
        <w:t xml:space="preserve">Hình 4.1. </w:t>
      </w:r>
      <w:r>
        <w:rPr>
          <w:rFonts w:hint="default"/>
          <w:lang w:val="en-US"/>
        </w:rPr>
        <w:t>Khách hàng - Trang tìm kiếm và lọc sản phẩm</w:t>
      </w:r>
      <w:r>
        <w:tab/>
      </w:r>
      <w:r>
        <w:fldChar w:fldCharType="begin"/>
      </w:r>
      <w:r>
        <w:instrText xml:space="preserve"> PAGEREF _Toc15925 \h </w:instrText>
      </w:r>
      <w:r>
        <w:fldChar w:fldCharType="separate"/>
      </w:r>
      <w:r>
        <w:t>52</w:t>
      </w:r>
      <w:r>
        <w:fldChar w:fldCharType="end"/>
      </w:r>
      <w:r>
        <w:fldChar w:fldCharType="end"/>
      </w:r>
    </w:p>
    <w:p w14:paraId="6DEEA097">
      <w:pPr>
        <w:pStyle w:val="142"/>
        <w:tabs>
          <w:tab w:val="right" w:leader="dot" w:pos="8842"/>
        </w:tabs>
      </w:pPr>
      <w:r>
        <w:fldChar w:fldCharType="begin"/>
      </w:r>
      <w:r>
        <w:instrText xml:space="preserve"> HYPERLINK \l _Toc32749 </w:instrText>
      </w:r>
      <w:r>
        <w:fldChar w:fldCharType="separate"/>
      </w:r>
      <w:r>
        <w:rPr>
          <w:rFonts w:hint="default" w:ascii="Times New Roman" w:hAnsi="Times New Roman"/>
          <w:lang w:val="en-US"/>
        </w:rPr>
        <w:t xml:space="preserve">Hình 4.2. </w:t>
      </w:r>
      <w:r>
        <w:rPr>
          <w:rFonts w:hint="default"/>
          <w:lang w:val="en-US"/>
        </w:rPr>
        <w:t>Khách hàng - Xem chi tiết sản phẩm</w:t>
      </w:r>
      <w:r>
        <w:tab/>
      </w:r>
      <w:r>
        <w:fldChar w:fldCharType="begin"/>
      </w:r>
      <w:r>
        <w:instrText xml:space="preserve"> PAGEREF _Toc32749 \h </w:instrText>
      </w:r>
      <w:r>
        <w:fldChar w:fldCharType="separate"/>
      </w:r>
      <w:r>
        <w:t>53</w:t>
      </w:r>
      <w:r>
        <w:fldChar w:fldCharType="end"/>
      </w:r>
      <w:r>
        <w:fldChar w:fldCharType="end"/>
      </w:r>
    </w:p>
    <w:p w14:paraId="492E07F9">
      <w:pPr>
        <w:pStyle w:val="142"/>
        <w:tabs>
          <w:tab w:val="right" w:leader="dot" w:pos="8842"/>
        </w:tabs>
      </w:pPr>
      <w:r>
        <w:fldChar w:fldCharType="begin"/>
      </w:r>
      <w:r>
        <w:instrText xml:space="preserve"> HYPERLINK \l _Toc32707 </w:instrText>
      </w:r>
      <w:r>
        <w:fldChar w:fldCharType="separate"/>
      </w:r>
      <w:r>
        <w:rPr>
          <w:rFonts w:hint="default" w:ascii="Times New Roman" w:hAnsi="Times New Roman"/>
          <w:lang w:val="en-US"/>
        </w:rPr>
        <w:t xml:space="preserve">Hình 4.3. </w:t>
      </w:r>
      <w:r>
        <w:rPr>
          <w:rFonts w:hint="default"/>
          <w:lang w:val="en-US"/>
        </w:rPr>
        <w:t>Khách hàng - Trang thêm sản phẩm vào giỏ hàng</w:t>
      </w:r>
      <w:r>
        <w:tab/>
      </w:r>
      <w:r>
        <w:fldChar w:fldCharType="begin"/>
      </w:r>
      <w:r>
        <w:instrText xml:space="preserve"> PAGEREF _Toc32707 \h </w:instrText>
      </w:r>
      <w:r>
        <w:fldChar w:fldCharType="separate"/>
      </w:r>
      <w:r>
        <w:t>53</w:t>
      </w:r>
      <w:r>
        <w:fldChar w:fldCharType="end"/>
      </w:r>
      <w:r>
        <w:fldChar w:fldCharType="end"/>
      </w:r>
    </w:p>
    <w:p w14:paraId="09AE7347">
      <w:pPr>
        <w:pStyle w:val="142"/>
        <w:tabs>
          <w:tab w:val="right" w:leader="dot" w:pos="8842"/>
        </w:tabs>
      </w:pPr>
      <w:r>
        <w:fldChar w:fldCharType="begin"/>
      </w:r>
      <w:r>
        <w:instrText xml:space="preserve"> HYPERLINK \l _Toc31800 </w:instrText>
      </w:r>
      <w:r>
        <w:fldChar w:fldCharType="separate"/>
      </w:r>
      <w:r>
        <w:rPr>
          <w:rFonts w:hint="default" w:ascii="Times New Roman" w:hAnsi="Times New Roman"/>
          <w:lang w:val="en-US"/>
        </w:rPr>
        <w:t xml:space="preserve">Hình 4.4. </w:t>
      </w:r>
      <w:r>
        <w:rPr>
          <w:rFonts w:hint="default"/>
          <w:lang w:val="en-US"/>
        </w:rPr>
        <w:t>Khách hàng - Trang xem đơn hàng đã đặt</w:t>
      </w:r>
      <w:r>
        <w:tab/>
      </w:r>
      <w:r>
        <w:fldChar w:fldCharType="begin"/>
      </w:r>
      <w:r>
        <w:instrText xml:space="preserve"> PAGEREF _Toc31800 \h </w:instrText>
      </w:r>
      <w:r>
        <w:fldChar w:fldCharType="separate"/>
      </w:r>
      <w:r>
        <w:t>53</w:t>
      </w:r>
      <w:r>
        <w:fldChar w:fldCharType="end"/>
      </w:r>
      <w:r>
        <w:fldChar w:fldCharType="end"/>
      </w:r>
    </w:p>
    <w:p w14:paraId="7AD66704">
      <w:pPr>
        <w:pStyle w:val="142"/>
        <w:tabs>
          <w:tab w:val="right" w:leader="dot" w:pos="8842"/>
        </w:tabs>
      </w:pPr>
      <w:r>
        <w:fldChar w:fldCharType="begin"/>
      </w:r>
      <w:r>
        <w:instrText xml:space="preserve"> HYPERLINK \l _Toc30493 </w:instrText>
      </w:r>
      <w:r>
        <w:fldChar w:fldCharType="separate"/>
      </w:r>
      <w:r>
        <w:rPr>
          <w:rFonts w:hint="default" w:ascii="Times New Roman" w:hAnsi="Times New Roman"/>
          <w:lang w:val="en-US"/>
        </w:rPr>
        <w:t xml:space="preserve">Hình 4.5. </w:t>
      </w:r>
      <w:r>
        <w:rPr>
          <w:rFonts w:hint="default"/>
          <w:lang w:val="en-US"/>
        </w:rPr>
        <w:t>Khách hàng - Trang xem wishlist</w:t>
      </w:r>
      <w:r>
        <w:tab/>
      </w:r>
      <w:r>
        <w:fldChar w:fldCharType="begin"/>
      </w:r>
      <w:r>
        <w:instrText xml:space="preserve"> PAGEREF _Toc30493 \h </w:instrText>
      </w:r>
      <w:r>
        <w:fldChar w:fldCharType="separate"/>
      </w:r>
      <w:r>
        <w:t>54</w:t>
      </w:r>
      <w:r>
        <w:fldChar w:fldCharType="end"/>
      </w:r>
      <w:r>
        <w:fldChar w:fldCharType="end"/>
      </w:r>
    </w:p>
    <w:p w14:paraId="5C5A9671">
      <w:pPr>
        <w:pStyle w:val="142"/>
        <w:tabs>
          <w:tab w:val="right" w:leader="dot" w:pos="8842"/>
        </w:tabs>
      </w:pPr>
      <w:r>
        <w:fldChar w:fldCharType="begin"/>
      </w:r>
      <w:r>
        <w:instrText xml:space="preserve"> HYPERLINK \l _Toc17603 </w:instrText>
      </w:r>
      <w:r>
        <w:fldChar w:fldCharType="separate"/>
      </w:r>
      <w:r>
        <w:rPr>
          <w:rFonts w:hint="default" w:ascii="Times New Roman" w:hAnsi="Times New Roman"/>
          <w:lang w:val="en-US"/>
        </w:rPr>
        <w:t xml:space="preserve">Hình 4.6. </w:t>
      </w:r>
      <w:r>
        <w:rPr>
          <w:rFonts w:hint="default"/>
          <w:lang w:val="en-US"/>
        </w:rPr>
        <w:t>Khách hàng - Trang xem hồ sơ cá nhân</w:t>
      </w:r>
      <w:r>
        <w:tab/>
      </w:r>
      <w:r>
        <w:fldChar w:fldCharType="begin"/>
      </w:r>
      <w:r>
        <w:instrText xml:space="preserve"> PAGEREF _Toc17603 \h </w:instrText>
      </w:r>
      <w:r>
        <w:fldChar w:fldCharType="separate"/>
      </w:r>
      <w:r>
        <w:t>54</w:t>
      </w:r>
      <w:r>
        <w:fldChar w:fldCharType="end"/>
      </w:r>
      <w:r>
        <w:fldChar w:fldCharType="end"/>
      </w:r>
    </w:p>
    <w:p w14:paraId="69F2CA60">
      <w:pPr>
        <w:pStyle w:val="142"/>
        <w:tabs>
          <w:tab w:val="right" w:leader="dot" w:pos="8842"/>
        </w:tabs>
      </w:pPr>
      <w:r>
        <w:fldChar w:fldCharType="begin"/>
      </w:r>
      <w:r>
        <w:instrText xml:space="preserve"> HYPERLINK \l _Toc20868 </w:instrText>
      </w:r>
      <w:r>
        <w:fldChar w:fldCharType="separate"/>
      </w:r>
      <w:r>
        <w:rPr>
          <w:rFonts w:hint="default" w:ascii="Times New Roman" w:hAnsi="Times New Roman"/>
          <w:lang w:val="en-US"/>
        </w:rPr>
        <w:t xml:space="preserve">Hình 4.7. </w:t>
      </w:r>
      <w:r>
        <w:rPr>
          <w:rFonts w:hint="default"/>
          <w:lang w:val="en-US"/>
        </w:rPr>
        <w:t>Khách hàng - Trang xem quản lý địa chỉ</w:t>
      </w:r>
      <w:r>
        <w:tab/>
      </w:r>
      <w:r>
        <w:fldChar w:fldCharType="begin"/>
      </w:r>
      <w:r>
        <w:instrText xml:space="preserve"> PAGEREF _Toc20868 \h </w:instrText>
      </w:r>
      <w:r>
        <w:fldChar w:fldCharType="separate"/>
      </w:r>
      <w:r>
        <w:t>55</w:t>
      </w:r>
      <w:r>
        <w:fldChar w:fldCharType="end"/>
      </w:r>
      <w:r>
        <w:fldChar w:fldCharType="end"/>
      </w:r>
    </w:p>
    <w:p w14:paraId="4285A3B1">
      <w:pPr>
        <w:pStyle w:val="142"/>
        <w:tabs>
          <w:tab w:val="right" w:leader="dot" w:pos="8842"/>
        </w:tabs>
      </w:pPr>
      <w:r>
        <w:fldChar w:fldCharType="begin"/>
      </w:r>
      <w:r>
        <w:instrText xml:space="preserve"> HYPERLINK \l _Toc30745 </w:instrText>
      </w:r>
      <w:r>
        <w:fldChar w:fldCharType="separate"/>
      </w:r>
      <w:r>
        <w:rPr>
          <w:rFonts w:hint="default" w:ascii="Times New Roman" w:hAnsi="Times New Roman"/>
          <w:lang w:val="en-US"/>
        </w:rPr>
        <w:t xml:space="preserve">Hình 4.8. </w:t>
      </w:r>
      <w:r>
        <w:rPr>
          <w:rFonts w:hint="default"/>
          <w:lang w:val="en-US"/>
        </w:rPr>
        <w:t>Nhà bán hàng - Trang đăng nhập</w:t>
      </w:r>
      <w:r>
        <w:tab/>
      </w:r>
      <w:r>
        <w:fldChar w:fldCharType="begin"/>
      </w:r>
      <w:r>
        <w:instrText xml:space="preserve"> PAGEREF _Toc30745 \h </w:instrText>
      </w:r>
      <w:r>
        <w:fldChar w:fldCharType="separate"/>
      </w:r>
      <w:r>
        <w:t>55</w:t>
      </w:r>
      <w:r>
        <w:fldChar w:fldCharType="end"/>
      </w:r>
      <w:r>
        <w:fldChar w:fldCharType="end"/>
      </w:r>
    </w:p>
    <w:p w14:paraId="063237DB">
      <w:pPr>
        <w:pStyle w:val="142"/>
        <w:tabs>
          <w:tab w:val="right" w:leader="dot" w:pos="8842"/>
        </w:tabs>
      </w:pPr>
      <w:r>
        <w:fldChar w:fldCharType="begin"/>
      </w:r>
      <w:r>
        <w:instrText xml:space="preserve"> HYPERLINK \l _Toc21506 </w:instrText>
      </w:r>
      <w:r>
        <w:fldChar w:fldCharType="separate"/>
      </w:r>
      <w:r>
        <w:rPr>
          <w:rFonts w:hint="default" w:ascii="Times New Roman" w:hAnsi="Times New Roman"/>
          <w:lang w:val="en-US"/>
        </w:rPr>
        <w:t xml:space="preserve">Hình 4.9. </w:t>
      </w:r>
      <w:r>
        <w:rPr>
          <w:rFonts w:hint="default"/>
          <w:lang w:val="en-US"/>
        </w:rPr>
        <w:t>Nhà bán hàng - Trang dashboard</w:t>
      </w:r>
      <w:r>
        <w:tab/>
      </w:r>
      <w:r>
        <w:fldChar w:fldCharType="begin"/>
      </w:r>
      <w:r>
        <w:instrText xml:space="preserve"> PAGEREF _Toc21506 \h </w:instrText>
      </w:r>
      <w:r>
        <w:fldChar w:fldCharType="separate"/>
      </w:r>
      <w:r>
        <w:t>56</w:t>
      </w:r>
      <w:r>
        <w:fldChar w:fldCharType="end"/>
      </w:r>
      <w:r>
        <w:fldChar w:fldCharType="end"/>
      </w:r>
    </w:p>
    <w:p w14:paraId="639BE07B">
      <w:pPr>
        <w:pStyle w:val="142"/>
        <w:tabs>
          <w:tab w:val="right" w:leader="dot" w:pos="8842"/>
        </w:tabs>
      </w:pPr>
      <w:r>
        <w:fldChar w:fldCharType="begin"/>
      </w:r>
      <w:r>
        <w:instrText xml:space="preserve"> HYPERLINK \l _Toc28349 </w:instrText>
      </w:r>
      <w:r>
        <w:fldChar w:fldCharType="separate"/>
      </w:r>
      <w:r>
        <w:rPr>
          <w:rFonts w:hint="default" w:ascii="Times New Roman" w:hAnsi="Times New Roman"/>
          <w:lang w:val="en-US"/>
        </w:rPr>
        <w:t xml:space="preserve">Hình 4.10. </w:t>
      </w:r>
      <w:r>
        <w:rPr>
          <w:rFonts w:hint="default"/>
          <w:lang w:val="en-US"/>
        </w:rPr>
        <w:t>Nhà bán hàng - Trang xem danh sách đơn hàng</w:t>
      </w:r>
      <w:r>
        <w:tab/>
      </w:r>
      <w:r>
        <w:fldChar w:fldCharType="begin"/>
      </w:r>
      <w:r>
        <w:instrText xml:space="preserve"> PAGEREF _Toc28349 \h </w:instrText>
      </w:r>
      <w:r>
        <w:fldChar w:fldCharType="separate"/>
      </w:r>
      <w:r>
        <w:t>56</w:t>
      </w:r>
      <w:r>
        <w:fldChar w:fldCharType="end"/>
      </w:r>
      <w:r>
        <w:fldChar w:fldCharType="end"/>
      </w:r>
    </w:p>
    <w:p w14:paraId="2A4358A0">
      <w:pPr>
        <w:pStyle w:val="142"/>
        <w:tabs>
          <w:tab w:val="right" w:leader="dot" w:pos="8842"/>
        </w:tabs>
      </w:pPr>
      <w:r>
        <w:fldChar w:fldCharType="begin"/>
      </w:r>
      <w:r>
        <w:instrText xml:space="preserve"> HYPERLINK \l _Toc31449 </w:instrText>
      </w:r>
      <w:r>
        <w:fldChar w:fldCharType="separate"/>
      </w:r>
      <w:r>
        <w:rPr>
          <w:rFonts w:hint="default" w:ascii="Times New Roman" w:hAnsi="Times New Roman"/>
          <w:lang w:val="en-US"/>
        </w:rPr>
        <w:t xml:space="preserve">Hình 4.11. </w:t>
      </w:r>
      <w:r>
        <w:rPr>
          <w:rFonts w:hint="default"/>
          <w:lang w:val="en-US"/>
        </w:rPr>
        <w:t>Nhà bán hàng - Trang quản lý sản phẩm</w:t>
      </w:r>
      <w:r>
        <w:tab/>
      </w:r>
      <w:r>
        <w:fldChar w:fldCharType="begin"/>
      </w:r>
      <w:r>
        <w:instrText xml:space="preserve"> PAGEREF _Toc31449 \h </w:instrText>
      </w:r>
      <w:r>
        <w:fldChar w:fldCharType="separate"/>
      </w:r>
      <w:r>
        <w:t>57</w:t>
      </w:r>
      <w:r>
        <w:fldChar w:fldCharType="end"/>
      </w:r>
      <w:r>
        <w:fldChar w:fldCharType="end"/>
      </w:r>
    </w:p>
    <w:p w14:paraId="736A9C19">
      <w:pPr>
        <w:pStyle w:val="142"/>
        <w:tabs>
          <w:tab w:val="right" w:leader="dot" w:pos="8842"/>
        </w:tabs>
      </w:pPr>
      <w:r>
        <w:fldChar w:fldCharType="begin"/>
      </w:r>
      <w:r>
        <w:instrText xml:space="preserve"> HYPERLINK \l _Toc19086 </w:instrText>
      </w:r>
      <w:r>
        <w:fldChar w:fldCharType="separate"/>
      </w:r>
      <w:r>
        <w:rPr>
          <w:rFonts w:hint="default" w:ascii="Times New Roman" w:hAnsi="Times New Roman"/>
          <w:lang w:val="en-US"/>
        </w:rPr>
        <w:t xml:space="preserve">Hình 4.12. </w:t>
      </w:r>
      <w:r>
        <w:rPr>
          <w:rFonts w:hint="default"/>
          <w:lang w:val="en-US"/>
        </w:rPr>
        <w:t>Nhà bán hàng - Trang thêm sản phẩm</w:t>
      </w:r>
      <w:r>
        <w:tab/>
      </w:r>
      <w:r>
        <w:fldChar w:fldCharType="begin"/>
      </w:r>
      <w:r>
        <w:instrText xml:space="preserve"> PAGEREF _Toc19086 \h </w:instrText>
      </w:r>
      <w:r>
        <w:fldChar w:fldCharType="separate"/>
      </w:r>
      <w:r>
        <w:t>57</w:t>
      </w:r>
      <w:r>
        <w:fldChar w:fldCharType="end"/>
      </w:r>
      <w:r>
        <w:fldChar w:fldCharType="end"/>
      </w:r>
    </w:p>
    <w:p w14:paraId="296A0F9E">
      <w:pPr>
        <w:pStyle w:val="142"/>
        <w:tabs>
          <w:tab w:val="right" w:leader="dot" w:pos="8842"/>
        </w:tabs>
      </w:pPr>
      <w:r>
        <w:fldChar w:fldCharType="begin"/>
      </w:r>
      <w:r>
        <w:instrText xml:space="preserve"> HYPERLINK \l _Toc9351 </w:instrText>
      </w:r>
      <w:r>
        <w:fldChar w:fldCharType="separate"/>
      </w:r>
      <w:r>
        <w:rPr>
          <w:rFonts w:hint="default"/>
        </w:rPr>
        <w:t xml:space="preserve">Hình 4.13. </w:t>
      </w:r>
      <w:r>
        <w:rPr>
          <w:rFonts w:hint="default"/>
          <w:lang w:val="en-US"/>
        </w:rPr>
        <w:t>Quản trị viên - Trang đăng nhập</w:t>
      </w:r>
      <w:r>
        <w:tab/>
      </w:r>
      <w:r>
        <w:fldChar w:fldCharType="begin"/>
      </w:r>
      <w:r>
        <w:instrText xml:space="preserve"> PAGEREF _Toc9351 \h </w:instrText>
      </w:r>
      <w:r>
        <w:fldChar w:fldCharType="separate"/>
      </w:r>
      <w:r>
        <w:t>58</w:t>
      </w:r>
      <w:r>
        <w:fldChar w:fldCharType="end"/>
      </w:r>
      <w:r>
        <w:fldChar w:fldCharType="end"/>
      </w:r>
    </w:p>
    <w:p w14:paraId="53F20068">
      <w:pPr>
        <w:pStyle w:val="142"/>
        <w:tabs>
          <w:tab w:val="right" w:leader="dot" w:pos="8842"/>
        </w:tabs>
      </w:pPr>
      <w:r>
        <w:fldChar w:fldCharType="begin"/>
      </w:r>
      <w:r>
        <w:instrText xml:space="preserve"> HYPERLINK \l _Toc3007 </w:instrText>
      </w:r>
      <w:r>
        <w:fldChar w:fldCharType="separate"/>
      </w:r>
      <w:r>
        <w:rPr>
          <w:rFonts w:hint="default"/>
        </w:rPr>
        <w:t xml:space="preserve">Hình 4.14. </w:t>
      </w:r>
      <w:r>
        <w:rPr>
          <w:rFonts w:hint="default"/>
          <w:lang w:val="en-US"/>
        </w:rPr>
        <w:t>Quản trị viên - Trang dashboard</w:t>
      </w:r>
      <w:r>
        <w:tab/>
      </w:r>
      <w:r>
        <w:fldChar w:fldCharType="begin"/>
      </w:r>
      <w:r>
        <w:instrText xml:space="preserve"> PAGEREF _Toc3007 \h </w:instrText>
      </w:r>
      <w:r>
        <w:fldChar w:fldCharType="separate"/>
      </w:r>
      <w:r>
        <w:t>58</w:t>
      </w:r>
      <w:r>
        <w:fldChar w:fldCharType="end"/>
      </w:r>
      <w:r>
        <w:fldChar w:fldCharType="end"/>
      </w:r>
    </w:p>
    <w:p w14:paraId="63A78B1A">
      <w:pPr>
        <w:pStyle w:val="142"/>
        <w:tabs>
          <w:tab w:val="right" w:leader="dot" w:pos="8842"/>
        </w:tabs>
      </w:pPr>
      <w:r>
        <w:fldChar w:fldCharType="begin"/>
      </w:r>
      <w:r>
        <w:instrText xml:space="preserve"> HYPERLINK \l _Toc17755 </w:instrText>
      </w:r>
      <w:r>
        <w:fldChar w:fldCharType="separate"/>
      </w:r>
      <w:r>
        <w:rPr>
          <w:rFonts w:hint="default"/>
        </w:rPr>
        <w:t xml:space="preserve">Hình 4.15. </w:t>
      </w:r>
      <w:r>
        <w:rPr>
          <w:rFonts w:hint="default"/>
          <w:lang w:val="en-US"/>
        </w:rPr>
        <w:t>Quản trị viên - Trang mã giảm giá</w:t>
      </w:r>
      <w:r>
        <w:tab/>
      </w:r>
      <w:r>
        <w:fldChar w:fldCharType="begin"/>
      </w:r>
      <w:r>
        <w:instrText xml:space="preserve"> PAGEREF _Toc17755 \h </w:instrText>
      </w:r>
      <w:r>
        <w:fldChar w:fldCharType="separate"/>
      </w:r>
      <w:r>
        <w:t>59</w:t>
      </w:r>
      <w:r>
        <w:fldChar w:fldCharType="end"/>
      </w:r>
      <w:r>
        <w:fldChar w:fldCharType="end"/>
      </w:r>
    </w:p>
    <w:p w14:paraId="50BC0CAE">
      <w:pPr>
        <w:pStyle w:val="142"/>
        <w:tabs>
          <w:tab w:val="right" w:leader="dot" w:pos="8842"/>
        </w:tabs>
      </w:pPr>
      <w:r>
        <w:fldChar w:fldCharType="begin"/>
      </w:r>
      <w:r>
        <w:instrText xml:space="preserve"> HYPERLINK \l _Toc7851 </w:instrText>
      </w:r>
      <w:r>
        <w:fldChar w:fldCharType="separate"/>
      </w:r>
      <w:r>
        <w:rPr>
          <w:rFonts w:hint="default"/>
        </w:rPr>
        <w:t xml:space="preserve">Hình 4.16. </w:t>
      </w:r>
      <w:r>
        <w:rPr>
          <w:rFonts w:hint="default"/>
          <w:lang w:val="en-US"/>
        </w:rPr>
        <w:t>Quản trị viên - Trang thêm mã giảm giá</w:t>
      </w:r>
      <w:r>
        <w:tab/>
      </w:r>
      <w:r>
        <w:fldChar w:fldCharType="begin"/>
      </w:r>
      <w:r>
        <w:instrText xml:space="preserve"> PAGEREF _Toc7851 \h </w:instrText>
      </w:r>
      <w:r>
        <w:fldChar w:fldCharType="separate"/>
      </w:r>
      <w:r>
        <w:t>59</w:t>
      </w:r>
      <w:r>
        <w:fldChar w:fldCharType="end"/>
      </w:r>
      <w:r>
        <w:fldChar w:fldCharType="end"/>
      </w:r>
    </w:p>
    <w:p w14:paraId="1349A3BD">
      <w:pPr>
        <w:pStyle w:val="142"/>
        <w:tabs>
          <w:tab w:val="right" w:leader="dot" w:pos="8842"/>
        </w:tabs>
      </w:pPr>
      <w:r>
        <w:fldChar w:fldCharType="begin"/>
      </w:r>
      <w:r>
        <w:instrText xml:space="preserve"> HYPERLINK \l _Toc17537 </w:instrText>
      </w:r>
      <w:r>
        <w:fldChar w:fldCharType="separate"/>
      </w:r>
      <w:r>
        <w:rPr>
          <w:rFonts w:hint="default"/>
        </w:rPr>
        <w:t xml:space="preserve">Hình 4.17. </w:t>
      </w:r>
      <w:r>
        <w:rPr>
          <w:rFonts w:hint="default"/>
          <w:lang w:val="en-US"/>
        </w:rPr>
        <w:t>Quản trị viên - Trang quản lý trang chủ</w:t>
      </w:r>
      <w:r>
        <w:tab/>
      </w:r>
      <w:r>
        <w:fldChar w:fldCharType="begin"/>
      </w:r>
      <w:r>
        <w:instrText xml:space="preserve"> PAGEREF _Toc17537 \h </w:instrText>
      </w:r>
      <w:r>
        <w:fldChar w:fldCharType="separate"/>
      </w:r>
      <w:r>
        <w:t>60</w:t>
      </w:r>
      <w:r>
        <w:fldChar w:fldCharType="end"/>
      </w:r>
      <w:r>
        <w:fldChar w:fldCharType="end"/>
      </w:r>
    </w:p>
    <w:p w14:paraId="4B0A2A54">
      <w:pPr>
        <w:pStyle w:val="142"/>
        <w:tabs>
          <w:tab w:val="right" w:leader="dot" w:pos="8842"/>
        </w:tabs>
      </w:pPr>
      <w:r>
        <w:fldChar w:fldCharType="begin"/>
      </w:r>
      <w:r>
        <w:instrText xml:space="preserve"> HYPERLINK \l _Toc12573 </w:instrText>
      </w:r>
      <w:r>
        <w:fldChar w:fldCharType="separate"/>
      </w:r>
      <w:r>
        <w:rPr>
          <w:rFonts w:hint="default"/>
        </w:rPr>
        <w:t xml:space="preserve">Hình 4.18. </w:t>
      </w:r>
      <w:r>
        <w:rPr>
          <w:rFonts w:hint="default"/>
          <w:lang w:val="en-US"/>
        </w:rPr>
        <w:t>Quản trị viên - Trang quản lý danh mục điện tử</w:t>
      </w:r>
      <w:r>
        <w:tab/>
      </w:r>
      <w:r>
        <w:fldChar w:fldCharType="begin"/>
      </w:r>
      <w:r>
        <w:instrText xml:space="preserve"> PAGEREF _Toc12573 \h </w:instrText>
      </w:r>
      <w:r>
        <w:fldChar w:fldCharType="separate"/>
      </w:r>
      <w:r>
        <w:t>60</w:t>
      </w:r>
      <w:r>
        <w:fldChar w:fldCharType="end"/>
      </w:r>
      <w:r>
        <w:fldChar w:fldCharType="end"/>
      </w:r>
    </w:p>
    <w:p w14:paraId="0166D36A">
      <w:pPr>
        <w:pStyle w:val="142"/>
        <w:tabs>
          <w:tab w:val="right" w:leader="dot" w:pos="8842"/>
        </w:tabs>
      </w:pPr>
      <w:r>
        <w:fldChar w:fldCharType="begin"/>
      </w:r>
      <w:r>
        <w:instrText xml:space="preserve"> HYPERLINK \l _Toc13983 </w:instrText>
      </w:r>
      <w:r>
        <w:fldChar w:fldCharType="separate"/>
      </w:r>
      <w:r>
        <w:rPr>
          <w:rFonts w:hint="default"/>
          <w:lang w:val="en-US"/>
        </w:rPr>
        <w:t>Hình 4.19. Quản trị viên - Trang quản lý các danh mục</w:t>
      </w:r>
      <w:r>
        <w:tab/>
      </w:r>
      <w:r>
        <w:fldChar w:fldCharType="begin"/>
      </w:r>
      <w:r>
        <w:instrText xml:space="preserve"> PAGEREF _Toc13983 \h </w:instrText>
      </w:r>
      <w:r>
        <w:fldChar w:fldCharType="separate"/>
      </w:r>
      <w:r>
        <w:t>61</w:t>
      </w:r>
      <w:r>
        <w:fldChar w:fldCharType="end"/>
      </w:r>
      <w:r>
        <w:fldChar w:fldCharType="end"/>
      </w:r>
    </w:p>
    <w:p w14:paraId="30D42126">
      <w:pPr>
        <w:pStyle w:val="142"/>
        <w:tabs>
          <w:tab w:val="right" w:leader="dot" w:pos="8842"/>
        </w:tabs>
      </w:pPr>
      <w:r>
        <w:fldChar w:fldCharType="begin"/>
      </w:r>
      <w:r>
        <w:instrText xml:space="preserve"> HYPERLINK \l _Toc21254 </w:instrText>
      </w:r>
      <w:r>
        <w:fldChar w:fldCharType="separate"/>
      </w:r>
      <w:r>
        <w:rPr>
          <w:rFonts w:hint="default"/>
          <w:lang w:val="en-US"/>
        </w:rPr>
        <w:t>Hình 4.20. Quản trị viên - Trang quản lý các mã khuyến mãi</w:t>
      </w:r>
      <w:r>
        <w:tab/>
      </w:r>
      <w:r>
        <w:fldChar w:fldCharType="begin"/>
      </w:r>
      <w:r>
        <w:instrText xml:space="preserve"> PAGEREF _Toc21254 \h </w:instrText>
      </w:r>
      <w:r>
        <w:fldChar w:fldCharType="separate"/>
      </w:r>
      <w:r>
        <w:t>61</w:t>
      </w:r>
      <w:r>
        <w:fldChar w:fldCharType="end"/>
      </w:r>
      <w:r>
        <w:fldChar w:fldCharType="end"/>
      </w:r>
    </w:p>
    <w:p w14:paraId="142B9E29">
      <w:pPr>
        <w:pStyle w:val="142"/>
        <w:tabs>
          <w:tab w:val="right" w:leader="dot" w:pos="8842"/>
        </w:tabs>
      </w:pPr>
      <w:r>
        <w:fldChar w:fldCharType="begin"/>
      </w:r>
      <w:r>
        <w:instrText xml:space="preserve"> HYPERLINK \l _Toc2623 </w:instrText>
      </w:r>
      <w:r>
        <w:fldChar w:fldCharType="separate"/>
      </w:r>
      <w:r>
        <w:rPr>
          <w:rFonts w:hint="default"/>
        </w:rPr>
        <w:t xml:space="preserve">Hình 4.21. </w:t>
      </w:r>
      <w:r>
        <w:rPr>
          <w:rFonts w:hint="default"/>
          <w:lang w:val="en-US"/>
        </w:rPr>
        <w:t xml:space="preserve">Quản trị viên - Trang thêm mã khuyến mãi mới </w:t>
      </w:r>
      <w:r>
        <w:tab/>
      </w:r>
      <w:r>
        <w:fldChar w:fldCharType="begin"/>
      </w:r>
      <w:r>
        <w:instrText xml:space="preserve"> PAGEREF _Toc2623 \h </w:instrText>
      </w:r>
      <w:r>
        <w:fldChar w:fldCharType="separate"/>
      </w:r>
      <w:r>
        <w:t>62</w:t>
      </w:r>
      <w:r>
        <w:fldChar w:fldCharType="end"/>
      </w:r>
      <w:r>
        <w:fldChar w:fldCharType="end"/>
      </w:r>
    </w:p>
    <w:p w14:paraId="1CEC12AE">
      <w:r>
        <w:fldChar w:fldCharType="end"/>
      </w:r>
    </w:p>
    <w:p w14:paraId="4D63D0BC">
      <w:pPr>
        <w:rPr>
          <w:rFonts w:hint="default" w:ascii="Times New Roman" w:hAnsi="Times New Roman" w:eastAsia="SimSun" w:cs="Times New Roman"/>
          <w:szCs w:val="32"/>
          <w:lang w:val="en-US"/>
        </w:rPr>
      </w:pPr>
      <w:r>
        <w:rPr>
          <w:rFonts w:hint="default" w:ascii="Times New Roman" w:hAnsi="Times New Roman" w:eastAsia="SimSun" w:cs="Times New Roman"/>
          <w:szCs w:val="32"/>
          <w:lang w:val="en-US"/>
        </w:rPr>
        <w:br w:type="page"/>
      </w:r>
      <w:bookmarkStart w:id="390" w:name="_GoBack"/>
      <w:bookmarkEnd w:id="390"/>
    </w:p>
    <w:p w14:paraId="53A8EC58">
      <w:pPr>
        <w:pStyle w:val="2"/>
        <w:bidi w:val="0"/>
        <w:outlineLvl w:val="9"/>
        <w:sectPr>
          <w:pgSz w:w="12240" w:h="15840"/>
          <w:pgMar w:top="979" w:right="1699" w:bottom="979" w:left="1699" w:header="734" w:footer="115" w:gutter="0"/>
          <w:pgNumType w:fmt="decimal"/>
          <w:cols w:space="0" w:num="1"/>
          <w:rtlGutter w:val="0"/>
          <w:docGrid w:linePitch="360" w:charSpace="0"/>
        </w:sectPr>
      </w:pPr>
    </w:p>
    <w:p w14:paraId="2E8B2748">
      <w:pPr>
        <w:pStyle w:val="2"/>
        <w:bidi w:val="0"/>
        <w:rPr>
          <w:rFonts w:hint="default"/>
          <w:lang w:val="en-US"/>
        </w:rPr>
      </w:pPr>
      <w:bookmarkStart w:id="20" w:name="_Toc28784"/>
      <w:bookmarkStart w:id="21" w:name="_Toc24641"/>
      <w:bookmarkStart w:id="22" w:name="_Toc2296"/>
      <w:bookmarkStart w:id="23" w:name="_Toc32058"/>
      <w:r>
        <w:t>CHƯƠNG 1 – GIỚI THIỆU</w:t>
      </w:r>
      <w:bookmarkEnd w:id="20"/>
      <w:r>
        <w:rPr>
          <w:rFonts w:hint="default"/>
          <w:lang w:val="en-US"/>
        </w:rPr>
        <w:t xml:space="preserve"> ĐỒ ÁN</w:t>
      </w:r>
      <w:bookmarkEnd w:id="21"/>
      <w:bookmarkEnd w:id="22"/>
      <w:bookmarkEnd w:id="23"/>
    </w:p>
    <w:p w14:paraId="3CFDA853">
      <w:pPr>
        <w:pStyle w:val="3"/>
        <w:pageBreakBefore w:val="0"/>
        <w:widowControl/>
        <w:numPr>
          <w:ilvl w:val="1"/>
          <w:numId w:val="12"/>
        </w:numPr>
        <w:tabs>
          <w:tab w:val="left" w:pos="520"/>
        </w:tabs>
        <w:kinsoku/>
        <w:wordWrap/>
        <w:overflowPunct/>
        <w:topLinePunct w:val="0"/>
        <w:autoSpaceDE/>
        <w:autoSpaceDN/>
        <w:bidi w:val="0"/>
        <w:adjustRightInd/>
        <w:snapToGrid/>
        <w:spacing w:after="0" w:line="300" w:lineRule="auto"/>
        <w:textAlignment w:val="auto"/>
        <w:outlineLvl w:val="0"/>
      </w:pPr>
      <w:bookmarkStart w:id="24" w:name="_Toc3968"/>
      <w:bookmarkStart w:id="25" w:name="_Toc6011"/>
      <w:bookmarkStart w:id="26" w:name="_Toc8850"/>
      <w:r>
        <w:rPr>
          <w:rFonts w:hint="default"/>
          <w:lang w:val="en-US"/>
        </w:rPr>
        <w:t>Giới thiệu</w:t>
      </w:r>
      <w:bookmarkEnd w:id="24"/>
      <w:bookmarkEnd w:id="25"/>
      <w:bookmarkEnd w:id="26"/>
    </w:p>
    <w:p w14:paraId="7042CE95">
      <w:pPr>
        <w:keepNext w:val="0"/>
        <w:keepLines w:val="0"/>
        <w:pageBreakBefore w:val="0"/>
        <w:widowControl/>
        <w:kinsoku/>
        <w:wordWrap/>
        <w:overflowPunct/>
        <w:topLinePunct w:val="0"/>
        <w:autoSpaceDE/>
        <w:autoSpaceDN/>
        <w:bidi w:val="0"/>
        <w:adjustRightInd/>
        <w:snapToGrid/>
        <w:spacing w:after="0" w:line="300" w:lineRule="auto"/>
        <w:ind w:left="0" w:leftChars="0" w:firstLine="520" w:firstLineChars="200"/>
        <w:jc w:val="both"/>
        <w:textAlignment w:val="auto"/>
        <w:rPr>
          <w:rFonts w:eastAsia="SimSun" w:cs="Times New Roman"/>
          <w:sz w:val="26"/>
          <w:szCs w:val="26"/>
        </w:rPr>
      </w:pPr>
      <w:r>
        <w:rPr>
          <w:rFonts w:hint="default" w:eastAsia="SimSun"/>
          <w:sz w:val="26"/>
          <w:szCs w:val="26"/>
        </w:rPr>
        <w:t xml:space="preserve">Phần mềm quản lý thương mại điện tử đa nhà cung cấp là một hệ thống hiện đại được thiết kế để tối ưu hóa quy trình xây dựng và vận hành một nền tảng thương mại điện tử, cho phép nhiều nhà bán hàng cùng kinh doanh. Đáp ứng nhu cầu quản lý phức tạp và đa dạng của một sàn thương mại điện tử, phần mềm cung cấp các công cụ cần thiết để dễ dàng quản lý sản phẩm, đơn hàng, tài khoản khách hàng, nhà bán hàng và quản trị viên. </w:t>
      </w:r>
      <w:r>
        <w:rPr>
          <w:rFonts w:hint="default" w:eastAsia="SimSun"/>
          <w:sz w:val="26"/>
          <w:szCs w:val="26"/>
          <w:lang w:val="en-US"/>
        </w:rPr>
        <w:t>P</w:t>
      </w:r>
      <w:r>
        <w:rPr>
          <w:rFonts w:hint="default" w:eastAsia="SimSun"/>
          <w:sz w:val="26"/>
          <w:szCs w:val="26"/>
        </w:rPr>
        <w:t>hần mềm không chỉ giúp tự động hóa các tác vụ mà còn nâng cao tính bảo mật, khả năng mở rộng và hiệu suất. Đây là giải pháp lý tưởng cho các doanh nhân và nhà quản lý, giúp họ xây dựng một nền tảng thương mại điện tử chuyên nghiệp, hiệu quả, đồng thời mang lại trải nghiệm mua sắm tiện lợi, minh bạch và an toàn cho khách hàng.</w:t>
      </w:r>
    </w:p>
    <w:p w14:paraId="35193300">
      <w:pPr>
        <w:pStyle w:val="3"/>
        <w:pageBreakBefore w:val="0"/>
        <w:widowControl/>
        <w:numPr>
          <w:ilvl w:val="1"/>
          <w:numId w:val="12"/>
        </w:numPr>
        <w:tabs>
          <w:tab w:val="left" w:pos="520"/>
        </w:tabs>
        <w:kinsoku/>
        <w:wordWrap/>
        <w:overflowPunct/>
        <w:topLinePunct w:val="0"/>
        <w:autoSpaceDE/>
        <w:autoSpaceDN/>
        <w:bidi w:val="0"/>
        <w:adjustRightInd/>
        <w:snapToGrid/>
        <w:spacing w:after="0" w:line="300" w:lineRule="auto"/>
        <w:textAlignment w:val="auto"/>
        <w:outlineLvl w:val="0"/>
      </w:pPr>
      <w:bookmarkStart w:id="27" w:name="_Toc30509"/>
      <w:bookmarkStart w:id="28" w:name="_Toc10701"/>
      <w:bookmarkStart w:id="29" w:name="_Toc5281"/>
      <w:r>
        <w:rPr>
          <w:rFonts w:hint="default"/>
          <w:lang w:val="en-US"/>
        </w:rPr>
        <w:t>Đối tượng và phạm vi nghiên cứu</w:t>
      </w:r>
      <w:bookmarkEnd w:id="27"/>
      <w:bookmarkEnd w:id="28"/>
      <w:bookmarkEnd w:id="29"/>
    </w:p>
    <w:p w14:paraId="51480C6E">
      <w:pPr>
        <w:keepNext w:val="0"/>
        <w:keepLines w:val="0"/>
        <w:pageBreakBefore w:val="0"/>
        <w:widowControl/>
        <w:numPr>
          <w:ilvl w:val="0"/>
          <w:numId w:val="13"/>
        </w:numPr>
        <w:tabs>
          <w:tab w:val="clear" w:pos="420"/>
        </w:tabs>
        <w:kinsoku/>
        <w:wordWrap/>
        <w:overflowPunct/>
        <w:topLinePunct w:val="0"/>
        <w:autoSpaceDE/>
        <w:autoSpaceDN/>
        <w:bidi w:val="0"/>
        <w:adjustRightInd/>
        <w:snapToGrid/>
        <w:spacing w:before="0" w:after="0" w:line="300" w:lineRule="auto"/>
        <w:ind w:left="0" w:leftChars="0" w:firstLine="518" w:firstLineChars="0"/>
        <w:jc w:val="both"/>
        <w:textAlignment w:val="auto"/>
        <w:rPr>
          <w:rFonts w:eastAsia="SimSun" w:cs="Times New Roman"/>
          <w:sz w:val="26"/>
          <w:szCs w:val="26"/>
        </w:rPr>
      </w:pPr>
      <w:r>
        <w:rPr>
          <w:rFonts w:hint="default" w:eastAsia="SimSun"/>
          <w:b/>
          <w:bCs/>
          <w:sz w:val="26"/>
          <w:szCs w:val="26"/>
        </w:rPr>
        <w:t>Đối tượng nghiên cứu</w:t>
      </w:r>
      <w:r>
        <w:rPr>
          <w:rFonts w:hint="default" w:eastAsia="SimSun"/>
          <w:b w:val="0"/>
          <w:bCs w:val="0"/>
          <w:sz w:val="26"/>
          <w:szCs w:val="26"/>
          <w:lang w:val="en-US"/>
        </w:rPr>
        <w:t>:</w:t>
      </w:r>
      <w:r>
        <w:rPr>
          <w:rFonts w:hint="default" w:eastAsia="SimSun"/>
          <w:sz w:val="26"/>
          <w:szCs w:val="26"/>
        </w:rPr>
        <w:t xml:space="preserve"> Phần mềm quản lý thương mại điện tử đa nhà cung cấp nhắm đến các đối tượng bao gồm khách hàng, nhà bán hàng, và quản trị viên của nền tảng thương mại điện tử. Khách hàng bao gồm người mua sắm trực tuyến, những người cần truy cập danh sách sản phẩm, quản lý giỏ hàng, theo dõi đơn hàng, và sử dụng các tính năng như đánh giá sản phẩm hoặc danh sách yêu thích. Nhà bán hàng bao gồm các cá nhân hoặc doanh nghiệp đăng ký bán sản phẩm trên nền tảng, cần quản lý danh sách sản phẩm, đơn hàng, và thông tin cửa hàng của họ. Quản trị viên là những người chịu trách nhiệm giám sát toàn bộ hệ thống, bao gồm quản lý tài khoản nhà bán hàng, mã giảm giá, nội dung trang chủ, và các chương trình khuyến mãi. Các đối tượng này tham gia trực tiếp hoặc gián tiếp vào việc vận hành và phát triển nền tảng thương mại điện tử, từ quản lý sản phẩm, đơn hàng, đến tài chính và các hoạt động quảng bá. Phần mềm hỗ trợ các đối tượng này thực hiện nhiệm vụ một cách hiệu quả, minh bạch và chuyên nghiệp. </w:t>
      </w:r>
    </w:p>
    <w:p w14:paraId="59FE8C02">
      <w:pPr>
        <w:keepNext w:val="0"/>
        <w:keepLines w:val="0"/>
        <w:pageBreakBefore w:val="0"/>
        <w:widowControl/>
        <w:numPr>
          <w:ilvl w:val="0"/>
          <w:numId w:val="13"/>
        </w:numPr>
        <w:tabs>
          <w:tab w:val="clear" w:pos="420"/>
        </w:tabs>
        <w:kinsoku/>
        <w:wordWrap/>
        <w:overflowPunct/>
        <w:topLinePunct w:val="0"/>
        <w:autoSpaceDE/>
        <w:autoSpaceDN/>
        <w:bidi w:val="0"/>
        <w:adjustRightInd/>
        <w:snapToGrid/>
        <w:spacing w:before="0" w:after="0" w:line="300" w:lineRule="auto"/>
        <w:ind w:left="0" w:leftChars="0" w:firstLine="520" w:firstLineChars="0"/>
        <w:jc w:val="both"/>
        <w:textAlignment w:val="auto"/>
        <w:rPr>
          <w:rFonts w:eastAsia="SimSun" w:cs="Times New Roman"/>
          <w:sz w:val="26"/>
          <w:szCs w:val="26"/>
        </w:rPr>
      </w:pPr>
      <w:r>
        <w:rPr>
          <w:rFonts w:hint="default" w:eastAsia="SimSun"/>
          <w:b/>
          <w:bCs/>
          <w:sz w:val="26"/>
          <w:szCs w:val="26"/>
        </w:rPr>
        <w:t>Phạm vi nghiên cứu</w:t>
      </w:r>
      <w:r>
        <w:rPr>
          <w:rFonts w:hint="default" w:eastAsia="SimSun"/>
          <w:b w:val="0"/>
          <w:bCs w:val="0"/>
          <w:sz w:val="26"/>
          <w:szCs w:val="26"/>
          <w:lang w:val="en-US"/>
        </w:rPr>
        <w:t>:</w:t>
      </w:r>
      <w:r>
        <w:rPr>
          <w:rFonts w:hint="default" w:eastAsia="SimSun"/>
          <w:sz w:val="26"/>
          <w:szCs w:val="26"/>
        </w:rPr>
        <w:t xml:space="preserve"> Phần mềm quản lý thương mại điện tử đa nhà cung cấp tập trung vào việc giải quyết và cải thiện các quy trình quản lý chính của một nền tảng thương mại điện tử, bao gồm: quản lý sản phẩm, giỏ hàng, đơn hàng, tài khoản khách hàng, tài khoản nhà bán hàng, mã giảm giá, nội dung trang chủ, và các chương trình khuyến mãi. Phạm vi nghiên cứu cũng bao gồm việc xác định các tính năng cần thiết và quy trình tự động hóa nhằm hỗ trợ khách hàng, nhà bán hàng, và quản trị viên, đồng thời đảm bảo tính bảo mật, dễ sử dụng, và khả năng mở rộng của hệ thống. Phần mềm tích hợp các công nghệ để cung cấp trải nghiệm mua sắm và quản lý mượt mà. Ngoài ra, phần mềm đáp ứng yêu cầu báo cáo, phân tích dữ liệu bán hàng, và cung cấp công cụ quản lý tài chính toàn diện, từ xử lý thanh toán, theo dõi doanh thu, đến lưu trữ dữ liệu chi tiết.</w:t>
      </w:r>
    </w:p>
    <w:p w14:paraId="3F29A4A2">
      <w:pPr>
        <w:pStyle w:val="3"/>
        <w:pageBreakBefore w:val="0"/>
        <w:widowControl/>
        <w:numPr>
          <w:ilvl w:val="1"/>
          <w:numId w:val="12"/>
        </w:numPr>
        <w:tabs>
          <w:tab w:val="left" w:pos="520"/>
        </w:tabs>
        <w:kinsoku/>
        <w:wordWrap/>
        <w:overflowPunct/>
        <w:topLinePunct w:val="0"/>
        <w:autoSpaceDE/>
        <w:autoSpaceDN/>
        <w:bidi w:val="0"/>
        <w:adjustRightInd/>
        <w:snapToGrid/>
        <w:spacing w:after="0" w:line="300" w:lineRule="auto"/>
        <w:textAlignment w:val="auto"/>
        <w:outlineLvl w:val="0"/>
      </w:pPr>
      <w:bookmarkStart w:id="30" w:name="_Toc505"/>
      <w:bookmarkStart w:id="31" w:name="_Toc11355"/>
      <w:bookmarkStart w:id="32" w:name="_Toc4643"/>
      <w:r>
        <w:rPr>
          <w:rFonts w:hint="default"/>
          <w:lang w:val="en-US"/>
        </w:rPr>
        <w:t>Mô tả quá trình</w:t>
      </w:r>
      <w:bookmarkEnd w:id="30"/>
      <w:bookmarkEnd w:id="31"/>
      <w:bookmarkEnd w:id="32"/>
    </w:p>
    <w:p w14:paraId="7A7B0A9D">
      <w:pPr>
        <w:keepNext w:val="0"/>
        <w:keepLines w:val="0"/>
        <w:pageBreakBefore w:val="0"/>
        <w:widowControl/>
        <w:numPr>
          <w:ilvl w:val="0"/>
          <w:numId w:val="0"/>
        </w:numPr>
        <w:kinsoku/>
        <w:wordWrap/>
        <w:overflowPunct/>
        <w:topLinePunct w:val="0"/>
        <w:autoSpaceDE/>
        <w:autoSpaceDN/>
        <w:bidi w:val="0"/>
        <w:adjustRightInd/>
        <w:snapToGrid/>
        <w:spacing w:before="0" w:after="0" w:line="300" w:lineRule="auto"/>
        <w:jc w:val="both"/>
        <w:textAlignment w:val="auto"/>
        <w:rPr>
          <w:rFonts w:hint="default" w:eastAsia="SimSun"/>
          <w:sz w:val="26"/>
          <w:szCs w:val="26"/>
        </w:rPr>
      </w:pPr>
      <w:r>
        <w:rPr>
          <w:rFonts w:hint="default" w:eastAsia="SimSun"/>
          <w:sz w:val="26"/>
          <w:szCs w:val="26"/>
        </w:rPr>
        <w:t xml:space="preserve">Quá trình sử dụng phần mềm quản lý thương mại điện tử đa nhà cung cấp bao gồm các bước sau: </w:t>
      </w:r>
    </w:p>
    <w:p w14:paraId="68D4AA99">
      <w:pPr>
        <w:keepNext w:val="0"/>
        <w:keepLines w:val="0"/>
        <w:pageBreakBefore w:val="0"/>
        <w:widowControl/>
        <w:numPr>
          <w:ilvl w:val="0"/>
          <w:numId w:val="14"/>
        </w:numPr>
        <w:tabs>
          <w:tab w:val="clear" w:pos="420"/>
        </w:tabs>
        <w:kinsoku/>
        <w:wordWrap/>
        <w:overflowPunct/>
        <w:topLinePunct w:val="0"/>
        <w:autoSpaceDE/>
        <w:autoSpaceDN/>
        <w:bidi w:val="0"/>
        <w:adjustRightInd/>
        <w:snapToGrid/>
        <w:spacing w:before="0" w:after="0" w:line="300" w:lineRule="auto"/>
        <w:ind w:left="0" w:leftChars="0" w:firstLine="520" w:firstLineChars="0"/>
        <w:jc w:val="both"/>
        <w:textAlignment w:val="auto"/>
        <w:rPr>
          <w:rFonts w:hint="default" w:eastAsia="SimSun"/>
          <w:sz w:val="26"/>
          <w:szCs w:val="26"/>
        </w:rPr>
      </w:pPr>
      <w:r>
        <w:rPr>
          <w:rFonts w:hint="default" w:eastAsia="SimSun"/>
          <w:b/>
          <w:bCs/>
          <w:sz w:val="26"/>
          <w:szCs w:val="26"/>
        </w:rPr>
        <w:t>Đăng nhập và phân quyền người dùng</w:t>
      </w:r>
      <w:r>
        <w:rPr>
          <w:rFonts w:hint="default" w:eastAsia="SimSun"/>
          <w:sz w:val="26"/>
          <w:szCs w:val="26"/>
        </w:rPr>
        <w:t xml:space="preserve">: Người dùng, bao gồm khách hàng, nhà bán hàng, và quản trị viên, đăng nhập vào hệ thống thông qua tài khoản được cấp. Dựa trên vai trò, mỗi người dùng có quyền truy cập khác nhau: khách hàng quản lý giỏ hàng và đơn hàng, nhà bán hàng quản lý sản phẩm và đơn hàng của họ, còn quản trị viên có toàn quyền quản lý nền tảng. Hệ thống đảm bảo tính bảo mật và ngăn chặn truy cập trái phép vào dữ liệu nhạy cảm. </w:t>
      </w:r>
    </w:p>
    <w:p w14:paraId="59DE6F7A">
      <w:pPr>
        <w:keepNext w:val="0"/>
        <w:keepLines w:val="0"/>
        <w:pageBreakBefore w:val="0"/>
        <w:widowControl/>
        <w:numPr>
          <w:ilvl w:val="0"/>
          <w:numId w:val="14"/>
        </w:numPr>
        <w:tabs>
          <w:tab w:val="clear" w:pos="420"/>
        </w:tabs>
        <w:kinsoku/>
        <w:wordWrap/>
        <w:overflowPunct/>
        <w:topLinePunct w:val="0"/>
        <w:autoSpaceDE/>
        <w:autoSpaceDN/>
        <w:bidi w:val="0"/>
        <w:adjustRightInd/>
        <w:snapToGrid/>
        <w:spacing w:before="0" w:after="0" w:line="300" w:lineRule="auto"/>
        <w:ind w:left="0" w:leftChars="0" w:firstLine="520" w:firstLineChars="0"/>
        <w:jc w:val="both"/>
        <w:textAlignment w:val="auto"/>
        <w:rPr>
          <w:rFonts w:hint="default" w:eastAsia="SimSun"/>
          <w:sz w:val="26"/>
          <w:szCs w:val="26"/>
        </w:rPr>
      </w:pPr>
      <w:r>
        <w:rPr>
          <w:rFonts w:hint="default" w:eastAsia="SimSun"/>
          <w:b/>
          <w:bCs/>
          <w:sz w:val="26"/>
          <w:szCs w:val="26"/>
        </w:rPr>
        <w:t>Điều chỉnh thông số nền tảng</w:t>
      </w:r>
      <w:r>
        <w:rPr>
          <w:rFonts w:hint="default" w:eastAsia="SimSun"/>
          <w:sz w:val="26"/>
          <w:szCs w:val="26"/>
        </w:rPr>
        <w:t xml:space="preserve">: Sau khi đăng nhập lần đầu, quản trị viên nên điều chỉnh các thông số cơ bản của nền tảng, bao gồm nội dung trang chủ, danh mục sản phẩm, chính sách mã giảm giá, và các chương trình khuyến mãi. Ngoài ra, quản trị viên có thể cập nhật thông tin liên hệ, logo, và các chi tiết khác như hình ảnh giao diện hoặc thông tin thanh toán. </w:t>
      </w:r>
    </w:p>
    <w:p w14:paraId="378AAC93">
      <w:pPr>
        <w:keepNext w:val="0"/>
        <w:keepLines w:val="0"/>
        <w:pageBreakBefore w:val="0"/>
        <w:widowControl/>
        <w:numPr>
          <w:ilvl w:val="0"/>
          <w:numId w:val="14"/>
        </w:numPr>
        <w:tabs>
          <w:tab w:val="clear" w:pos="420"/>
        </w:tabs>
        <w:kinsoku/>
        <w:wordWrap/>
        <w:overflowPunct/>
        <w:topLinePunct w:val="0"/>
        <w:autoSpaceDE/>
        <w:autoSpaceDN/>
        <w:bidi w:val="0"/>
        <w:adjustRightInd/>
        <w:snapToGrid/>
        <w:spacing w:before="0" w:after="0" w:line="300" w:lineRule="auto"/>
        <w:ind w:left="0" w:leftChars="0" w:firstLine="520" w:firstLineChars="0"/>
        <w:jc w:val="both"/>
        <w:textAlignment w:val="auto"/>
        <w:rPr>
          <w:rFonts w:hint="default" w:eastAsia="SimSun"/>
          <w:sz w:val="26"/>
          <w:szCs w:val="26"/>
        </w:rPr>
      </w:pPr>
      <w:r>
        <w:rPr>
          <w:rFonts w:hint="default" w:eastAsia="SimSun"/>
          <w:b/>
          <w:bCs/>
          <w:sz w:val="26"/>
          <w:szCs w:val="26"/>
        </w:rPr>
        <w:t>Quản lý sản phẩm (khách hàng)</w:t>
      </w:r>
      <w:r>
        <w:rPr>
          <w:rFonts w:hint="default" w:eastAsia="SimSun"/>
          <w:sz w:val="26"/>
          <w:szCs w:val="26"/>
        </w:rPr>
        <w:t xml:space="preserve">: Khách hàng có thể xem danh sách sản phẩm, lọc theo danh mục hoặc giá, và xem chi tiết sản phẩm. Họ cũng có thể thêm sản phẩm vào giỏ hàng, danh sách yêu thích, hoặc viết đánh giá và xếp hạng sản phẩm. </w:t>
      </w:r>
    </w:p>
    <w:p w14:paraId="39364E82">
      <w:pPr>
        <w:keepNext w:val="0"/>
        <w:keepLines w:val="0"/>
        <w:pageBreakBefore w:val="0"/>
        <w:widowControl/>
        <w:numPr>
          <w:ilvl w:val="0"/>
          <w:numId w:val="14"/>
        </w:numPr>
        <w:tabs>
          <w:tab w:val="clear" w:pos="420"/>
        </w:tabs>
        <w:kinsoku/>
        <w:wordWrap/>
        <w:overflowPunct/>
        <w:topLinePunct w:val="0"/>
        <w:autoSpaceDE/>
        <w:autoSpaceDN/>
        <w:bidi w:val="0"/>
        <w:adjustRightInd/>
        <w:snapToGrid/>
        <w:spacing w:before="0" w:after="0" w:line="300" w:lineRule="auto"/>
        <w:ind w:left="0" w:leftChars="0" w:firstLine="520" w:firstLineChars="0"/>
        <w:jc w:val="both"/>
        <w:textAlignment w:val="auto"/>
        <w:rPr>
          <w:rFonts w:hint="default" w:eastAsia="SimSun"/>
          <w:sz w:val="26"/>
          <w:szCs w:val="26"/>
        </w:rPr>
      </w:pPr>
      <w:r>
        <w:rPr>
          <w:rFonts w:hint="default" w:eastAsia="SimSun"/>
          <w:b/>
          <w:bCs/>
          <w:sz w:val="26"/>
          <w:szCs w:val="26"/>
        </w:rPr>
        <w:t>Quản lý giỏ hàng và đơn hàng (khách hàng)</w:t>
      </w:r>
      <w:r>
        <w:rPr>
          <w:rFonts w:hint="default" w:eastAsia="SimSun"/>
          <w:sz w:val="26"/>
          <w:szCs w:val="26"/>
        </w:rPr>
        <w:t xml:space="preserve">: Khách hàng thêm, cập nhật hoặc xóa sản phẩm trong giỏ hàng, áp dụng mã giảm giá khi thanh toán. Sau khi đặt hàng, họ có thể theo dõi trạng thái đơn hàng, xem lịch sử đơn hàng, hoặc hủy đơn hàng nếu cần. </w:t>
      </w:r>
    </w:p>
    <w:p w14:paraId="63165346">
      <w:pPr>
        <w:keepNext w:val="0"/>
        <w:keepLines w:val="0"/>
        <w:pageBreakBefore w:val="0"/>
        <w:widowControl/>
        <w:numPr>
          <w:ilvl w:val="0"/>
          <w:numId w:val="14"/>
        </w:numPr>
        <w:tabs>
          <w:tab w:val="clear" w:pos="420"/>
        </w:tabs>
        <w:kinsoku/>
        <w:wordWrap/>
        <w:overflowPunct/>
        <w:topLinePunct w:val="0"/>
        <w:autoSpaceDE/>
        <w:autoSpaceDN/>
        <w:bidi w:val="0"/>
        <w:adjustRightInd/>
        <w:snapToGrid/>
        <w:spacing w:before="0" w:after="0" w:line="300" w:lineRule="auto"/>
        <w:ind w:left="0" w:leftChars="0" w:firstLine="520" w:firstLineChars="0"/>
        <w:jc w:val="both"/>
        <w:textAlignment w:val="auto"/>
        <w:rPr>
          <w:rFonts w:hint="default" w:eastAsia="SimSun"/>
          <w:sz w:val="26"/>
          <w:szCs w:val="26"/>
        </w:rPr>
      </w:pPr>
      <w:r>
        <w:rPr>
          <w:rFonts w:hint="default" w:eastAsia="SimSun"/>
          <w:b/>
          <w:bCs/>
          <w:sz w:val="26"/>
          <w:szCs w:val="26"/>
        </w:rPr>
        <w:t>Quản lý tài khoản khách hàng</w:t>
      </w:r>
      <w:r>
        <w:rPr>
          <w:rFonts w:hint="default" w:eastAsia="SimSun"/>
          <w:sz w:val="26"/>
          <w:szCs w:val="26"/>
        </w:rPr>
        <w:t>: Khách hàng cập nhật thông tin hồ sơ cá nhân, theo dõi lịch sử đơn hàng, quản lý danh sách yêu thích, và cài đặt tài khoản. Họ cũng có thể viết đánh giá và xếp hạng sản phẩm đã mua.</w:t>
      </w:r>
      <w:r>
        <w:rPr>
          <w:rFonts w:hint="default" w:eastAsia="SimSun"/>
          <w:sz w:val="26"/>
          <w:szCs w:val="26"/>
          <w:lang w:val="en-US"/>
        </w:rPr>
        <w:t xml:space="preserve"> </w:t>
      </w:r>
    </w:p>
    <w:p w14:paraId="6F990F3D">
      <w:pPr>
        <w:keepNext w:val="0"/>
        <w:keepLines w:val="0"/>
        <w:pageBreakBefore w:val="0"/>
        <w:widowControl/>
        <w:numPr>
          <w:ilvl w:val="0"/>
          <w:numId w:val="14"/>
        </w:numPr>
        <w:tabs>
          <w:tab w:val="clear" w:pos="420"/>
        </w:tabs>
        <w:kinsoku/>
        <w:wordWrap/>
        <w:overflowPunct/>
        <w:topLinePunct w:val="0"/>
        <w:autoSpaceDE/>
        <w:autoSpaceDN/>
        <w:bidi w:val="0"/>
        <w:adjustRightInd/>
        <w:snapToGrid/>
        <w:spacing w:before="0" w:after="0" w:line="300" w:lineRule="auto"/>
        <w:ind w:left="0" w:leftChars="0" w:firstLine="520" w:firstLineChars="0"/>
        <w:jc w:val="both"/>
        <w:textAlignment w:val="auto"/>
        <w:rPr>
          <w:rFonts w:hint="default" w:eastAsia="SimSun"/>
          <w:sz w:val="26"/>
          <w:szCs w:val="26"/>
        </w:rPr>
      </w:pPr>
      <w:r>
        <w:rPr>
          <w:rFonts w:hint="default" w:eastAsia="SimSun"/>
          <w:b/>
          <w:bCs/>
          <w:sz w:val="26"/>
          <w:szCs w:val="26"/>
        </w:rPr>
        <w:t>Quản lý sản phẩm (nhà bán hàng)</w:t>
      </w:r>
      <w:r>
        <w:rPr>
          <w:rFonts w:hint="default" w:eastAsia="SimSun"/>
          <w:sz w:val="26"/>
          <w:szCs w:val="26"/>
        </w:rPr>
        <w:t xml:space="preserve">: Nhà bán hàng tạo, cập nhật hoặc xóa danh sách sản phẩm của họ, bao gồm thông tin như giá, mô tả, hình ảnh, và tồn kho. Họ cũng có thể quản lý các chương trình giảm giá riêng cho sản phẩm của mình. </w:t>
      </w:r>
    </w:p>
    <w:p w14:paraId="347E097A">
      <w:pPr>
        <w:keepNext w:val="0"/>
        <w:keepLines w:val="0"/>
        <w:pageBreakBefore w:val="0"/>
        <w:widowControl/>
        <w:numPr>
          <w:ilvl w:val="0"/>
          <w:numId w:val="14"/>
        </w:numPr>
        <w:tabs>
          <w:tab w:val="clear" w:pos="420"/>
        </w:tabs>
        <w:kinsoku/>
        <w:wordWrap/>
        <w:overflowPunct/>
        <w:topLinePunct w:val="0"/>
        <w:autoSpaceDE/>
        <w:autoSpaceDN/>
        <w:bidi w:val="0"/>
        <w:adjustRightInd/>
        <w:snapToGrid/>
        <w:spacing w:before="0" w:after="0" w:line="300" w:lineRule="auto"/>
        <w:ind w:left="0" w:leftChars="0" w:firstLine="520" w:firstLineChars="0"/>
        <w:jc w:val="both"/>
        <w:textAlignment w:val="auto"/>
        <w:rPr>
          <w:rFonts w:hint="default" w:eastAsia="SimSun"/>
          <w:sz w:val="26"/>
          <w:szCs w:val="26"/>
        </w:rPr>
      </w:pPr>
      <w:r>
        <w:rPr>
          <w:rFonts w:hint="default" w:eastAsia="SimSun"/>
          <w:b/>
          <w:bCs/>
          <w:sz w:val="26"/>
          <w:szCs w:val="26"/>
        </w:rPr>
        <w:t>Quản lý đơn hàng (nhà bán hàng)</w:t>
      </w:r>
      <w:r>
        <w:rPr>
          <w:rFonts w:hint="default" w:eastAsia="SimSun"/>
          <w:sz w:val="26"/>
          <w:szCs w:val="26"/>
        </w:rPr>
        <w:t xml:space="preserve">: Nhà bán hàng theo dõi và quản lý trạng thái đơn hàng của khách hàng, từ xác nhận đơn hàng đến xử lý giao hàng hoặc hủy đơn. </w:t>
      </w:r>
    </w:p>
    <w:p w14:paraId="2B652CEB">
      <w:pPr>
        <w:keepNext w:val="0"/>
        <w:keepLines w:val="0"/>
        <w:pageBreakBefore w:val="0"/>
        <w:widowControl/>
        <w:numPr>
          <w:ilvl w:val="0"/>
          <w:numId w:val="14"/>
        </w:numPr>
        <w:tabs>
          <w:tab w:val="clear" w:pos="420"/>
        </w:tabs>
        <w:kinsoku/>
        <w:wordWrap/>
        <w:overflowPunct/>
        <w:topLinePunct w:val="0"/>
        <w:autoSpaceDE/>
        <w:autoSpaceDN/>
        <w:bidi w:val="0"/>
        <w:adjustRightInd/>
        <w:snapToGrid/>
        <w:spacing w:before="0" w:after="0" w:line="300" w:lineRule="auto"/>
        <w:ind w:left="0" w:leftChars="0" w:firstLine="520" w:firstLineChars="0"/>
        <w:jc w:val="both"/>
        <w:textAlignment w:val="auto"/>
        <w:rPr>
          <w:rFonts w:hint="default" w:eastAsia="SimSun"/>
          <w:sz w:val="26"/>
          <w:szCs w:val="26"/>
        </w:rPr>
      </w:pPr>
      <w:r>
        <w:rPr>
          <w:rFonts w:hint="default" w:eastAsia="SimSun"/>
          <w:b/>
          <w:bCs/>
          <w:sz w:val="26"/>
          <w:szCs w:val="26"/>
        </w:rPr>
        <w:t>Quản lý tài khoản nhà bán hàng</w:t>
      </w:r>
      <w:r>
        <w:rPr>
          <w:rFonts w:hint="default" w:eastAsia="SimSun"/>
          <w:sz w:val="26"/>
          <w:szCs w:val="26"/>
        </w:rPr>
        <w:t xml:space="preserve">: Nhà bán hàng cập nhật thông tin hồ sơ, quản lý cửa hàng, và theo dõi tồn kho sản phẩm. Họ cũng có thể xem báo cáo doanh thu và dữ liệu bán hàng qua bảng điều khiển. </w:t>
      </w:r>
    </w:p>
    <w:p w14:paraId="2B8E092F">
      <w:pPr>
        <w:keepNext w:val="0"/>
        <w:keepLines w:val="0"/>
        <w:pageBreakBefore w:val="0"/>
        <w:widowControl/>
        <w:numPr>
          <w:ilvl w:val="0"/>
          <w:numId w:val="14"/>
        </w:numPr>
        <w:tabs>
          <w:tab w:val="clear" w:pos="420"/>
        </w:tabs>
        <w:kinsoku/>
        <w:wordWrap/>
        <w:overflowPunct/>
        <w:topLinePunct w:val="0"/>
        <w:autoSpaceDE/>
        <w:autoSpaceDN/>
        <w:bidi w:val="0"/>
        <w:adjustRightInd/>
        <w:snapToGrid/>
        <w:spacing w:before="0" w:after="0" w:line="300" w:lineRule="auto"/>
        <w:ind w:left="0" w:leftChars="0" w:firstLine="520" w:firstLineChars="0"/>
        <w:jc w:val="both"/>
        <w:textAlignment w:val="auto"/>
        <w:rPr>
          <w:rFonts w:hint="default" w:eastAsia="SimSun"/>
          <w:sz w:val="26"/>
          <w:szCs w:val="26"/>
        </w:rPr>
      </w:pPr>
      <w:r>
        <w:rPr>
          <w:rFonts w:hint="default" w:eastAsia="SimSun"/>
          <w:b/>
          <w:bCs/>
          <w:sz w:val="26"/>
          <w:szCs w:val="26"/>
        </w:rPr>
        <w:t>Quản lý nền tảng (quản trị viên):</w:t>
      </w:r>
      <w:r>
        <w:rPr>
          <w:rFonts w:hint="default" w:eastAsia="SimSun"/>
          <w:sz w:val="26"/>
          <w:szCs w:val="26"/>
        </w:rPr>
        <w:t xml:space="preserve"> Quản trị viên giám sát toàn bộ hệ thống thông qua bảng điều khiển, phê duyệt hoặc đình chỉ tài khoản nhà bán hàng, quản lý mã giảm giá, cập nhật nội dung trang chủ, và tùy chỉnh các chương trình khuyến mãi. </w:t>
      </w:r>
    </w:p>
    <w:p w14:paraId="0DE7FB01">
      <w:pPr>
        <w:keepNext w:val="0"/>
        <w:keepLines w:val="0"/>
        <w:pageBreakBefore w:val="0"/>
        <w:widowControl/>
        <w:numPr>
          <w:ilvl w:val="0"/>
          <w:numId w:val="14"/>
        </w:numPr>
        <w:tabs>
          <w:tab w:val="clear" w:pos="420"/>
        </w:tabs>
        <w:kinsoku/>
        <w:wordWrap/>
        <w:overflowPunct/>
        <w:topLinePunct w:val="0"/>
        <w:autoSpaceDE/>
        <w:autoSpaceDN/>
        <w:bidi w:val="0"/>
        <w:adjustRightInd/>
        <w:snapToGrid/>
        <w:spacing w:before="0" w:after="0" w:line="300" w:lineRule="auto"/>
        <w:ind w:left="0" w:leftChars="0" w:firstLine="520" w:firstLineChars="0"/>
        <w:jc w:val="both"/>
        <w:textAlignment w:val="auto"/>
        <w:rPr>
          <w:rFonts w:eastAsia="SimSun" w:cs="Times New Roman"/>
          <w:sz w:val="26"/>
          <w:szCs w:val="26"/>
        </w:rPr>
      </w:pPr>
      <w:r>
        <w:rPr>
          <w:rFonts w:hint="default" w:eastAsia="SimSun"/>
          <w:b/>
          <w:bCs/>
          <w:sz w:val="26"/>
          <w:szCs w:val="26"/>
        </w:rPr>
        <w:t>Báo cáo tài chính</w:t>
      </w:r>
      <w:r>
        <w:rPr>
          <w:rFonts w:hint="default" w:eastAsia="SimSun"/>
          <w:sz w:val="26"/>
          <w:szCs w:val="26"/>
        </w:rPr>
        <w:t>: Nhà bán hàng và quản trị viên có thể theo dõi các khoản thu - chi, bao gồm doanh thu từ đơn hàng, phí giao dịch, và các chi phí liên quan. Phần mềm tự động tổng hợp và tạo báo cáo tài chính chi tiết, giúp phân tích hiệu suất kinh doanh của nền tảng.</w:t>
      </w:r>
    </w:p>
    <w:p w14:paraId="04D391C6">
      <w:pPr>
        <w:pageBreakBefore w:val="0"/>
        <w:widowControl/>
        <w:kinsoku/>
        <w:wordWrap/>
        <w:overflowPunct/>
        <w:topLinePunct w:val="0"/>
        <w:autoSpaceDE/>
        <w:autoSpaceDN/>
        <w:bidi w:val="0"/>
        <w:adjustRightInd/>
        <w:snapToGrid/>
        <w:spacing w:line="300" w:lineRule="auto"/>
        <w:textAlignment w:val="auto"/>
        <w:rPr>
          <w:rFonts w:eastAsia="SimSun" w:cs="Times New Roman"/>
          <w:sz w:val="26"/>
          <w:szCs w:val="26"/>
        </w:rPr>
      </w:pPr>
      <w:r>
        <w:rPr>
          <w:rFonts w:hint="default" w:eastAsia="SimSun"/>
          <w:sz w:val="26"/>
          <w:szCs w:val="26"/>
        </w:rPr>
        <w:br w:type="page"/>
      </w:r>
    </w:p>
    <w:p w14:paraId="3E811545">
      <w:pPr>
        <w:pStyle w:val="2"/>
        <w:pageBreakBefore w:val="0"/>
        <w:widowControl/>
        <w:kinsoku/>
        <w:wordWrap/>
        <w:overflowPunct/>
        <w:topLinePunct w:val="0"/>
        <w:autoSpaceDE/>
        <w:autoSpaceDN/>
        <w:bidi w:val="0"/>
        <w:adjustRightInd/>
        <w:snapToGrid/>
        <w:spacing w:line="300" w:lineRule="auto"/>
        <w:textAlignment w:val="auto"/>
        <w:rPr>
          <w:rFonts w:hint="default"/>
          <w:lang w:val="en-US"/>
        </w:rPr>
      </w:pPr>
      <w:bookmarkStart w:id="33" w:name="_Toc3203"/>
      <w:bookmarkStart w:id="34" w:name="_Toc12802"/>
      <w:bookmarkStart w:id="35" w:name="_Toc8926"/>
      <w:bookmarkStart w:id="36" w:name="_Toc28862"/>
      <w:r>
        <w:t xml:space="preserve">CHƯƠNG 2 – </w:t>
      </w:r>
      <w:bookmarkEnd w:id="33"/>
      <w:r>
        <w:rPr>
          <w:rFonts w:hint="default"/>
          <w:lang w:val="en-US"/>
        </w:rPr>
        <w:t>YÊU CẦU ĐỒ ÁN</w:t>
      </w:r>
      <w:bookmarkEnd w:id="34"/>
      <w:bookmarkEnd w:id="35"/>
      <w:bookmarkEnd w:id="36"/>
    </w:p>
    <w:p w14:paraId="2DD24E51">
      <w:pPr>
        <w:pStyle w:val="3"/>
        <w:pageBreakBefore w:val="0"/>
        <w:widowControl/>
        <w:numPr>
          <w:ilvl w:val="1"/>
          <w:numId w:val="15"/>
        </w:numPr>
        <w:tabs>
          <w:tab w:val="left" w:pos="260"/>
        </w:tabs>
        <w:kinsoku/>
        <w:wordWrap/>
        <w:overflowPunct/>
        <w:topLinePunct w:val="0"/>
        <w:autoSpaceDE/>
        <w:autoSpaceDN/>
        <w:bidi w:val="0"/>
        <w:adjustRightInd/>
        <w:snapToGrid/>
        <w:spacing w:before="0" w:after="0" w:line="300" w:lineRule="auto"/>
        <w:ind w:left="567" w:leftChars="0" w:right="0" w:rightChars="0" w:hanging="567" w:firstLineChars="0"/>
        <w:jc w:val="both"/>
        <w:textAlignment w:val="auto"/>
        <w:outlineLvl w:val="0"/>
        <w:rPr>
          <w:rFonts w:hint="default"/>
          <w:lang w:val="en-US"/>
        </w:rPr>
      </w:pPr>
      <w:bookmarkStart w:id="37" w:name="_Toc11554"/>
      <w:bookmarkStart w:id="38" w:name="_Toc1646"/>
      <w:bookmarkStart w:id="39" w:name="_Toc6386"/>
      <w:bookmarkStart w:id="40" w:name="_Toc19989"/>
      <w:r>
        <w:rPr>
          <w:rFonts w:hint="default"/>
          <w:lang w:val="en-US"/>
        </w:rPr>
        <w:t>Tài liệu SRS</w:t>
      </w:r>
      <w:bookmarkEnd w:id="37"/>
      <w:bookmarkEnd w:id="38"/>
      <w:bookmarkEnd w:id="39"/>
      <w:bookmarkStart w:id="41" w:name="2.1.1 Mở đầu"/>
      <w:bookmarkEnd w:id="41"/>
      <w:bookmarkStart w:id="42" w:name="_bookmark9"/>
      <w:bookmarkEnd w:id="42"/>
    </w:p>
    <w:p w14:paraId="3DAE1F69">
      <w:pPr>
        <w:pStyle w:val="4"/>
        <w:keepNext w:val="0"/>
        <w:keepLines w:val="0"/>
        <w:pageBreakBefore w:val="0"/>
        <w:widowControl/>
        <w:numPr>
          <w:ilvl w:val="2"/>
          <w:numId w:val="15"/>
        </w:numPr>
        <w:kinsoku/>
        <w:wordWrap/>
        <w:overflowPunct/>
        <w:topLinePunct w:val="0"/>
        <w:autoSpaceDE/>
        <w:autoSpaceDN/>
        <w:bidi w:val="0"/>
        <w:adjustRightInd/>
        <w:snapToGrid/>
        <w:spacing w:before="0" w:beforeAutospacing="0" w:after="0" w:afterAutospacing="0" w:line="300" w:lineRule="auto"/>
        <w:ind w:left="709" w:leftChars="0" w:hanging="709" w:firstLineChars="0"/>
        <w:textAlignment w:val="auto"/>
        <w:outlineLvl w:val="1"/>
        <w:rPr>
          <w:rFonts w:hint="default"/>
          <w:lang w:val="en-US"/>
        </w:rPr>
      </w:pPr>
      <w:bookmarkStart w:id="43" w:name="_Toc28934"/>
      <w:bookmarkStart w:id="44" w:name="_Toc29981"/>
      <w:bookmarkStart w:id="45" w:name="_Toc14327"/>
      <w:r>
        <w:rPr>
          <w:rFonts w:hint="default"/>
          <w:lang w:val="en-US"/>
        </w:rPr>
        <w:t>Mở đầu</w:t>
      </w:r>
      <w:bookmarkEnd w:id="43"/>
      <w:bookmarkEnd w:id="44"/>
      <w:bookmarkEnd w:id="45"/>
    </w:p>
    <w:p w14:paraId="2A58EDAE">
      <w:pPr>
        <w:pStyle w:val="5"/>
        <w:keepNext w:val="0"/>
        <w:keepLines w:val="0"/>
        <w:pageBreakBefore w:val="0"/>
        <w:widowControl/>
        <w:numPr>
          <w:ilvl w:val="0"/>
          <w:numId w:val="16"/>
        </w:numPr>
        <w:kinsoku/>
        <w:wordWrap/>
        <w:overflowPunct/>
        <w:topLinePunct w:val="0"/>
        <w:autoSpaceDE/>
        <w:autoSpaceDN/>
        <w:bidi w:val="0"/>
        <w:adjustRightInd/>
        <w:snapToGrid/>
        <w:spacing w:before="0" w:beforeAutospacing="0" w:after="0" w:afterAutospacing="0" w:line="300" w:lineRule="auto"/>
        <w:ind w:left="547" w:leftChars="0" w:right="0" w:hanging="27" w:firstLineChars="0"/>
        <w:jc w:val="both"/>
        <w:textAlignment w:val="auto"/>
        <w:rPr>
          <w:b/>
          <w:bCs w:val="0"/>
          <w:i w:val="0"/>
          <w:iCs/>
        </w:rPr>
      </w:pPr>
      <w:r>
        <w:rPr>
          <w:b/>
          <w:bCs w:val="0"/>
          <w:i w:val="0"/>
          <w:iCs/>
        </w:rPr>
        <w:t>Mục</w:t>
      </w:r>
      <w:r>
        <w:rPr>
          <w:b/>
          <w:bCs w:val="0"/>
          <w:i w:val="0"/>
          <w:iCs/>
          <w:spacing w:val="-2"/>
        </w:rPr>
        <w:t xml:space="preserve"> </w:t>
      </w:r>
      <w:r>
        <w:rPr>
          <w:b/>
          <w:bCs w:val="0"/>
          <w:i w:val="0"/>
          <w:iCs/>
        </w:rPr>
        <w:t>tiêu</w:t>
      </w:r>
      <w:r>
        <w:rPr>
          <w:b/>
          <w:bCs w:val="0"/>
          <w:i w:val="0"/>
          <w:iCs/>
          <w:spacing w:val="-2"/>
        </w:rPr>
        <w:t xml:space="preserve"> </w:t>
      </w:r>
      <w:r>
        <w:rPr>
          <w:b/>
          <w:bCs w:val="0"/>
          <w:i w:val="0"/>
          <w:iCs/>
        </w:rPr>
        <w:t>hệ</w:t>
      </w:r>
      <w:r>
        <w:rPr>
          <w:b/>
          <w:bCs w:val="0"/>
          <w:i w:val="0"/>
          <w:iCs/>
          <w:spacing w:val="-1"/>
        </w:rPr>
        <w:t xml:space="preserve"> </w:t>
      </w:r>
      <w:r>
        <w:rPr>
          <w:b/>
          <w:bCs w:val="0"/>
          <w:i w:val="0"/>
          <w:iCs/>
          <w:spacing w:val="-2"/>
        </w:rPr>
        <w:t>thống:</w:t>
      </w:r>
    </w:p>
    <w:p w14:paraId="47AE70F8">
      <w:pPr>
        <w:pStyle w:val="258"/>
        <w:pageBreakBefore w:val="0"/>
        <w:widowControl/>
        <w:numPr>
          <w:ilvl w:val="1"/>
          <w:numId w:val="16"/>
        </w:numPr>
        <w:tabs>
          <w:tab w:val="left" w:pos="1166"/>
          <w:tab w:val="left" w:pos="7540"/>
        </w:tabs>
        <w:kinsoku/>
        <w:wordWrap/>
        <w:overflowPunct/>
        <w:topLinePunct w:val="0"/>
        <w:autoSpaceDE/>
        <w:autoSpaceDN/>
        <w:bidi w:val="0"/>
        <w:adjustRightInd/>
        <w:snapToGrid/>
        <w:spacing w:before="0" w:after="0" w:line="300" w:lineRule="auto"/>
        <w:ind w:left="7" w:leftChars="0" w:right="2" w:rightChars="0" w:firstLine="1000" w:firstLineChars="0"/>
        <w:jc w:val="both"/>
        <w:textAlignment w:val="auto"/>
        <w:rPr>
          <w:sz w:val="26"/>
        </w:rPr>
      </w:pPr>
      <w:r>
        <w:rPr>
          <w:b/>
          <w:sz w:val="26"/>
        </w:rPr>
        <w:t>Tăng</w:t>
      </w:r>
      <w:r>
        <w:rPr>
          <w:sz w:val="26"/>
        </w:rPr>
        <w:t xml:space="preserve"> </w:t>
      </w:r>
      <w:r>
        <w:rPr>
          <w:b/>
          <w:sz w:val="26"/>
        </w:rPr>
        <w:t>cường</w:t>
      </w:r>
      <w:r>
        <w:rPr>
          <w:sz w:val="26"/>
        </w:rPr>
        <w:t xml:space="preserve"> </w:t>
      </w:r>
      <w:r>
        <w:rPr>
          <w:b/>
          <w:sz w:val="26"/>
        </w:rPr>
        <w:t>hiệu</w:t>
      </w:r>
      <w:r>
        <w:rPr>
          <w:sz w:val="26"/>
        </w:rPr>
        <w:t xml:space="preserve"> </w:t>
      </w:r>
      <w:r>
        <w:rPr>
          <w:b/>
          <w:sz w:val="26"/>
        </w:rPr>
        <w:t>quả</w:t>
      </w:r>
      <w:r>
        <w:rPr>
          <w:sz w:val="26"/>
        </w:rPr>
        <w:t xml:space="preserve"> </w:t>
      </w:r>
      <w:r>
        <w:rPr>
          <w:b/>
          <w:sz w:val="26"/>
        </w:rPr>
        <w:t>quản</w:t>
      </w:r>
      <w:r>
        <w:rPr>
          <w:sz w:val="26"/>
        </w:rPr>
        <w:t xml:space="preserve"> </w:t>
      </w:r>
      <w:r>
        <w:rPr>
          <w:b/>
          <w:sz w:val="26"/>
        </w:rPr>
        <w:t>lý</w:t>
      </w:r>
      <w:r>
        <w:rPr>
          <w:sz w:val="26"/>
        </w:rPr>
        <w:t xml:space="preserve">: </w:t>
      </w:r>
      <w:r>
        <w:rPr>
          <w:rFonts w:hint="default"/>
          <w:sz w:val="26"/>
        </w:rPr>
        <w:t>Tối ưu hóa các quy trình quản lý sản phẩm, đơn hàng, thanh toán, và khuyến mãi, giảm thiểu thao tác thủ công, giúp nhà bán hàng và quản trị viên xử lý công việc nhanh chóng và chính xác hơn.</w:t>
      </w:r>
    </w:p>
    <w:p w14:paraId="096EE177">
      <w:pPr>
        <w:pStyle w:val="258"/>
        <w:pageBreakBefore w:val="0"/>
        <w:widowControl/>
        <w:numPr>
          <w:ilvl w:val="1"/>
          <w:numId w:val="16"/>
        </w:numPr>
        <w:tabs>
          <w:tab w:val="left" w:pos="1175"/>
          <w:tab w:val="left" w:pos="7540"/>
        </w:tabs>
        <w:kinsoku/>
        <w:wordWrap/>
        <w:overflowPunct/>
        <w:topLinePunct w:val="0"/>
        <w:autoSpaceDE/>
        <w:autoSpaceDN/>
        <w:bidi w:val="0"/>
        <w:adjustRightInd/>
        <w:snapToGrid/>
        <w:spacing w:before="0" w:after="0" w:line="300" w:lineRule="auto"/>
        <w:ind w:left="8" w:leftChars="0" w:right="2" w:rightChars="0" w:firstLine="1000" w:firstLineChars="0"/>
        <w:jc w:val="both"/>
        <w:textAlignment w:val="auto"/>
        <w:rPr>
          <w:sz w:val="26"/>
        </w:rPr>
      </w:pPr>
      <w:r>
        <w:rPr>
          <w:b/>
          <w:sz w:val="26"/>
        </w:rPr>
        <w:t>Tạo</w:t>
      </w:r>
      <w:r>
        <w:rPr>
          <w:sz w:val="26"/>
        </w:rPr>
        <w:t xml:space="preserve"> </w:t>
      </w:r>
      <w:r>
        <w:rPr>
          <w:rFonts w:hint="default"/>
          <w:b/>
          <w:sz w:val="26"/>
          <w:lang w:val="en-US"/>
        </w:rPr>
        <w:t>trải nghiệm mua sắm tiện lợi và an toàn</w:t>
      </w:r>
      <w:r>
        <w:rPr>
          <w:sz w:val="26"/>
        </w:rPr>
        <w:t xml:space="preserve">: </w:t>
      </w:r>
      <w:r>
        <w:rPr>
          <w:rFonts w:hint="default"/>
          <w:sz w:val="26"/>
        </w:rPr>
        <w:t>Cung cấp các công cụ giúp khách hàng dễ dàng duyệt sản phẩm, đặt hàng, theo dõi đơn hàng, và sử dụng chatbot hỗ trợ. Đảm bảo giao dịch an toàn</w:t>
      </w:r>
      <w:r>
        <w:rPr>
          <w:rFonts w:hint="default"/>
          <w:sz w:val="26"/>
          <w:lang w:val="en-US"/>
        </w:rPr>
        <w:t>.</w:t>
      </w:r>
    </w:p>
    <w:p w14:paraId="31620867">
      <w:pPr>
        <w:pStyle w:val="258"/>
        <w:pageBreakBefore w:val="0"/>
        <w:widowControl/>
        <w:numPr>
          <w:ilvl w:val="1"/>
          <w:numId w:val="16"/>
        </w:numPr>
        <w:tabs>
          <w:tab w:val="left" w:pos="1183"/>
          <w:tab w:val="left" w:pos="7540"/>
        </w:tabs>
        <w:kinsoku/>
        <w:wordWrap/>
        <w:overflowPunct/>
        <w:topLinePunct w:val="0"/>
        <w:autoSpaceDE/>
        <w:autoSpaceDN/>
        <w:bidi w:val="0"/>
        <w:adjustRightInd/>
        <w:snapToGrid/>
        <w:spacing w:before="0" w:after="0" w:line="300" w:lineRule="auto"/>
        <w:ind w:left="8" w:leftChars="0" w:right="2" w:rightChars="0" w:firstLine="1000" w:firstLineChars="0"/>
        <w:jc w:val="both"/>
        <w:textAlignment w:val="auto"/>
        <w:rPr>
          <w:sz w:val="26"/>
        </w:rPr>
      </w:pPr>
      <w:r>
        <w:rPr>
          <w:b/>
          <w:sz w:val="26"/>
        </w:rPr>
        <w:t>Đảm</w:t>
      </w:r>
      <w:r>
        <w:rPr>
          <w:sz w:val="26"/>
        </w:rPr>
        <w:t xml:space="preserve"> </w:t>
      </w:r>
      <w:r>
        <w:rPr>
          <w:b/>
          <w:sz w:val="26"/>
        </w:rPr>
        <w:t>bảo</w:t>
      </w:r>
      <w:r>
        <w:rPr>
          <w:sz w:val="26"/>
        </w:rPr>
        <w:t xml:space="preserve"> </w:t>
      </w:r>
      <w:r>
        <w:rPr>
          <w:b/>
          <w:sz w:val="26"/>
        </w:rPr>
        <w:t>tính</w:t>
      </w:r>
      <w:r>
        <w:rPr>
          <w:sz w:val="26"/>
        </w:rPr>
        <w:t xml:space="preserve"> </w:t>
      </w:r>
      <w:r>
        <w:rPr>
          <w:b/>
          <w:sz w:val="26"/>
        </w:rPr>
        <w:t>minh</w:t>
      </w:r>
      <w:r>
        <w:rPr>
          <w:sz w:val="26"/>
        </w:rPr>
        <w:t xml:space="preserve"> </w:t>
      </w:r>
      <w:r>
        <w:rPr>
          <w:b/>
          <w:sz w:val="26"/>
        </w:rPr>
        <w:t>bạch</w:t>
      </w:r>
      <w:r>
        <w:rPr>
          <w:sz w:val="26"/>
        </w:rPr>
        <w:t xml:space="preserve"> </w:t>
      </w:r>
      <w:r>
        <w:rPr>
          <w:b/>
          <w:sz w:val="26"/>
        </w:rPr>
        <w:t>tài</w:t>
      </w:r>
      <w:r>
        <w:rPr>
          <w:sz w:val="26"/>
        </w:rPr>
        <w:t xml:space="preserve"> </w:t>
      </w:r>
      <w:r>
        <w:rPr>
          <w:b/>
          <w:sz w:val="26"/>
        </w:rPr>
        <w:t>chính</w:t>
      </w:r>
      <w:r>
        <w:rPr>
          <w:sz w:val="26"/>
        </w:rPr>
        <w:t xml:space="preserve">: </w:t>
      </w:r>
      <w:r>
        <w:rPr>
          <w:rFonts w:hint="default"/>
          <w:sz w:val="26"/>
        </w:rPr>
        <w:t>Tự động hóa quản lý thu-chi, tạo báo cáo doanh thu chi tiết cho nhà bán hàng và quản trị viên, giúp minh bạch hóa dữ liệu tài chính và hỗ trợ ra quyết định kinh doanh.</w:t>
      </w:r>
    </w:p>
    <w:p w14:paraId="265D9E78">
      <w:pPr>
        <w:pStyle w:val="258"/>
        <w:pageBreakBefore w:val="0"/>
        <w:widowControl/>
        <w:numPr>
          <w:ilvl w:val="1"/>
          <w:numId w:val="16"/>
        </w:numPr>
        <w:tabs>
          <w:tab w:val="left" w:pos="1167"/>
          <w:tab w:val="left" w:pos="7540"/>
        </w:tabs>
        <w:kinsoku/>
        <w:wordWrap/>
        <w:overflowPunct/>
        <w:topLinePunct w:val="0"/>
        <w:autoSpaceDE/>
        <w:autoSpaceDN/>
        <w:bidi w:val="0"/>
        <w:adjustRightInd/>
        <w:snapToGrid/>
        <w:spacing w:before="0" w:after="0" w:line="300" w:lineRule="auto"/>
        <w:ind w:left="8" w:leftChars="0" w:right="2" w:rightChars="0" w:firstLine="1000" w:firstLineChars="0"/>
        <w:jc w:val="both"/>
        <w:textAlignment w:val="auto"/>
        <w:rPr>
          <w:sz w:val="26"/>
        </w:rPr>
      </w:pPr>
      <w:r>
        <w:rPr>
          <w:b/>
          <w:sz w:val="26"/>
        </w:rPr>
        <w:t>Nâng</w:t>
      </w:r>
      <w:r>
        <w:rPr>
          <w:sz w:val="26"/>
        </w:rPr>
        <w:t xml:space="preserve"> </w:t>
      </w:r>
      <w:r>
        <w:rPr>
          <w:b/>
          <w:sz w:val="26"/>
        </w:rPr>
        <w:t>cao</w:t>
      </w:r>
      <w:r>
        <w:rPr>
          <w:sz w:val="26"/>
        </w:rPr>
        <w:t xml:space="preserve"> </w:t>
      </w:r>
      <w:r>
        <w:rPr>
          <w:b/>
          <w:sz w:val="26"/>
        </w:rPr>
        <w:t>trải</w:t>
      </w:r>
      <w:r>
        <w:rPr>
          <w:sz w:val="26"/>
        </w:rPr>
        <w:t xml:space="preserve"> </w:t>
      </w:r>
      <w:r>
        <w:rPr>
          <w:b/>
          <w:sz w:val="26"/>
        </w:rPr>
        <w:t>nghiệm</w:t>
      </w:r>
      <w:r>
        <w:rPr>
          <w:rFonts w:hint="default"/>
          <w:b/>
          <w:sz w:val="26"/>
          <w:lang w:val="en-US"/>
        </w:rPr>
        <w:t xml:space="preserve"> người dùng</w:t>
      </w:r>
      <w:r>
        <w:rPr>
          <w:sz w:val="26"/>
        </w:rPr>
        <w:t xml:space="preserve">: </w:t>
      </w:r>
      <w:r>
        <w:rPr>
          <w:rFonts w:hint="default"/>
          <w:sz w:val="26"/>
        </w:rPr>
        <w:t>Cung cấp các tính năng như nhắc nhở đơn hàng,  đánh giá sản phẩm, và hỗ trợ qua chatbot, giúp khách hàng cảm thấy được quan tâm và hài lòng khi sử dụng nền tảng.</w:t>
      </w:r>
    </w:p>
    <w:p w14:paraId="0DD431F1">
      <w:pPr>
        <w:pStyle w:val="258"/>
        <w:pageBreakBefore w:val="0"/>
        <w:widowControl/>
        <w:numPr>
          <w:ilvl w:val="1"/>
          <w:numId w:val="16"/>
        </w:numPr>
        <w:tabs>
          <w:tab w:val="left" w:pos="1163"/>
          <w:tab w:val="left" w:pos="7540"/>
        </w:tabs>
        <w:kinsoku/>
        <w:wordWrap/>
        <w:overflowPunct/>
        <w:topLinePunct w:val="0"/>
        <w:autoSpaceDE/>
        <w:autoSpaceDN/>
        <w:bidi w:val="0"/>
        <w:adjustRightInd/>
        <w:snapToGrid/>
        <w:spacing w:before="0" w:after="0" w:line="300" w:lineRule="auto"/>
        <w:ind w:left="8" w:leftChars="0" w:right="2" w:rightChars="0" w:firstLine="1000" w:firstLineChars="0"/>
        <w:jc w:val="both"/>
        <w:textAlignment w:val="auto"/>
        <w:rPr>
          <w:sz w:val="26"/>
        </w:rPr>
      </w:pPr>
      <w:r>
        <w:rPr>
          <w:b/>
          <w:sz w:val="26"/>
        </w:rPr>
        <w:t>Hỗ</w:t>
      </w:r>
      <w:r>
        <w:rPr>
          <w:sz w:val="26"/>
        </w:rPr>
        <w:t xml:space="preserve"> </w:t>
      </w:r>
      <w:r>
        <w:rPr>
          <w:b/>
          <w:sz w:val="26"/>
        </w:rPr>
        <w:t>trợ</w:t>
      </w:r>
      <w:r>
        <w:rPr>
          <w:sz w:val="26"/>
        </w:rPr>
        <w:t xml:space="preserve"> </w:t>
      </w:r>
      <w:r>
        <w:rPr>
          <w:b/>
          <w:sz w:val="26"/>
        </w:rPr>
        <w:t>ra</w:t>
      </w:r>
      <w:r>
        <w:rPr>
          <w:sz w:val="26"/>
        </w:rPr>
        <w:t xml:space="preserve"> </w:t>
      </w:r>
      <w:r>
        <w:rPr>
          <w:b/>
          <w:sz w:val="26"/>
        </w:rPr>
        <w:t>quyết</w:t>
      </w:r>
      <w:r>
        <w:rPr>
          <w:sz w:val="26"/>
        </w:rPr>
        <w:t xml:space="preserve"> </w:t>
      </w:r>
      <w:r>
        <w:rPr>
          <w:b/>
          <w:sz w:val="26"/>
        </w:rPr>
        <w:t>định</w:t>
      </w:r>
      <w:r>
        <w:rPr>
          <w:sz w:val="26"/>
        </w:rPr>
        <w:t xml:space="preserve"> </w:t>
      </w:r>
      <w:r>
        <w:rPr>
          <w:b/>
          <w:sz w:val="26"/>
        </w:rPr>
        <w:t>nhanh</w:t>
      </w:r>
      <w:r>
        <w:rPr>
          <w:sz w:val="26"/>
        </w:rPr>
        <w:t xml:space="preserve"> </w:t>
      </w:r>
      <w:r>
        <w:rPr>
          <w:b/>
          <w:sz w:val="26"/>
        </w:rPr>
        <w:t>chóng</w:t>
      </w:r>
      <w:r>
        <w:rPr>
          <w:sz w:val="26"/>
        </w:rPr>
        <w:t xml:space="preserve">: </w:t>
      </w:r>
      <w:r>
        <w:rPr>
          <w:rFonts w:hint="default"/>
          <w:sz w:val="26"/>
        </w:rPr>
        <w:t>Cung cấp báo cáo và thống kê tổng quan về doanh thu, đơn hàng, và hiệu suất nhà bán hàng, giúp quản trị viên và nhà bán hàng đưa ra quyết định chính xác và kịp thời.</w:t>
      </w:r>
    </w:p>
    <w:p w14:paraId="39D84DBF">
      <w:pPr>
        <w:pStyle w:val="258"/>
        <w:pageBreakBefore w:val="0"/>
        <w:widowControl/>
        <w:numPr>
          <w:ilvl w:val="1"/>
          <w:numId w:val="16"/>
        </w:numPr>
        <w:tabs>
          <w:tab w:val="left" w:pos="1173"/>
          <w:tab w:val="left" w:pos="7540"/>
        </w:tabs>
        <w:kinsoku/>
        <w:wordWrap/>
        <w:overflowPunct/>
        <w:topLinePunct w:val="0"/>
        <w:autoSpaceDE/>
        <w:autoSpaceDN/>
        <w:bidi w:val="0"/>
        <w:adjustRightInd/>
        <w:snapToGrid/>
        <w:spacing w:before="0" w:after="0" w:line="300" w:lineRule="auto"/>
        <w:ind w:left="8" w:leftChars="0" w:right="2" w:rightChars="0" w:firstLine="1000" w:firstLineChars="0"/>
        <w:jc w:val="both"/>
        <w:textAlignment w:val="auto"/>
        <w:rPr>
          <w:sz w:val="26"/>
        </w:rPr>
      </w:pPr>
      <w:r>
        <w:rPr>
          <w:b/>
          <w:sz w:val="26"/>
        </w:rPr>
        <w:t>Tăng</w:t>
      </w:r>
      <w:r>
        <w:rPr>
          <w:sz w:val="26"/>
        </w:rPr>
        <w:t xml:space="preserve"> </w:t>
      </w:r>
      <w:r>
        <w:rPr>
          <w:b/>
          <w:sz w:val="26"/>
        </w:rPr>
        <w:t>cường</w:t>
      </w:r>
      <w:r>
        <w:rPr>
          <w:sz w:val="26"/>
        </w:rPr>
        <w:t xml:space="preserve"> </w:t>
      </w:r>
      <w:r>
        <w:rPr>
          <w:b/>
          <w:sz w:val="26"/>
        </w:rPr>
        <w:t>tính</w:t>
      </w:r>
      <w:r>
        <w:rPr>
          <w:sz w:val="26"/>
        </w:rPr>
        <w:t xml:space="preserve"> </w:t>
      </w:r>
      <w:r>
        <w:rPr>
          <w:b/>
          <w:sz w:val="26"/>
        </w:rPr>
        <w:t>bảo</w:t>
      </w:r>
      <w:r>
        <w:rPr>
          <w:sz w:val="26"/>
        </w:rPr>
        <w:t xml:space="preserve"> </w:t>
      </w:r>
      <w:r>
        <w:rPr>
          <w:b/>
          <w:sz w:val="26"/>
        </w:rPr>
        <w:t>mật</w:t>
      </w:r>
      <w:r>
        <w:rPr>
          <w:sz w:val="26"/>
        </w:rPr>
        <w:t xml:space="preserve"> </w:t>
      </w:r>
      <w:r>
        <w:rPr>
          <w:b/>
          <w:sz w:val="26"/>
        </w:rPr>
        <w:t>và</w:t>
      </w:r>
      <w:r>
        <w:rPr>
          <w:sz w:val="26"/>
        </w:rPr>
        <w:t xml:space="preserve"> </w:t>
      </w:r>
      <w:r>
        <w:rPr>
          <w:b/>
          <w:sz w:val="26"/>
        </w:rPr>
        <w:t>an</w:t>
      </w:r>
      <w:r>
        <w:rPr>
          <w:sz w:val="26"/>
        </w:rPr>
        <w:t xml:space="preserve"> </w:t>
      </w:r>
      <w:r>
        <w:rPr>
          <w:b/>
          <w:sz w:val="26"/>
        </w:rPr>
        <w:t>toàn</w:t>
      </w:r>
      <w:r>
        <w:rPr>
          <w:sz w:val="26"/>
        </w:rPr>
        <w:t xml:space="preserve"> </w:t>
      </w:r>
      <w:r>
        <w:rPr>
          <w:b/>
          <w:sz w:val="26"/>
        </w:rPr>
        <w:t>thông</w:t>
      </w:r>
      <w:r>
        <w:rPr>
          <w:sz w:val="26"/>
        </w:rPr>
        <w:t xml:space="preserve"> </w:t>
      </w:r>
      <w:r>
        <w:rPr>
          <w:b/>
          <w:sz w:val="26"/>
        </w:rPr>
        <w:t>tin</w:t>
      </w:r>
      <w:r>
        <w:rPr>
          <w:sz w:val="26"/>
        </w:rPr>
        <w:t xml:space="preserve">: </w:t>
      </w:r>
      <w:r>
        <w:rPr>
          <w:rFonts w:hint="default"/>
          <w:sz w:val="26"/>
        </w:rPr>
        <w:t>Bảo vệ dữ liệu khách hàng, nhà bán hàng, và quản trị viên, mã hóa dữ liệu, và phân quyền chặt chẽ, ngăn chặn truy cập trái phép.</w:t>
      </w:r>
    </w:p>
    <w:p w14:paraId="09F8E7C1">
      <w:pPr>
        <w:pStyle w:val="5"/>
        <w:keepNext w:val="0"/>
        <w:keepLines w:val="0"/>
        <w:pageBreakBefore w:val="0"/>
        <w:widowControl/>
        <w:numPr>
          <w:ilvl w:val="0"/>
          <w:numId w:val="0"/>
        </w:numPr>
        <w:tabs>
          <w:tab w:val="left" w:pos="7540"/>
        </w:tabs>
        <w:kinsoku/>
        <w:wordWrap/>
        <w:overflowPunct/>
        <w:topLinePunct w:val="0"/>
        <w:autoSpaceDE/>
        <w:autoSpaceDN/>
        <w:bidi w:val="0"/>
        <w:adjustRightInd/>
        <w:snapToGrid/>
        <w:spacing w:before="0" w:beforeAutospacing="0" w:after="0" w:afterAutospacing="0" w:line="300" w:lineRule="auto"/>
        <w:ind w:left="0" w:leftChars="0" w:right="2" w:rightChars="0" w:firstLine="522" w:firstLineChars="200"/>
        <w:textAlignment w:val="auto"/>
        <w:rPr>
          <w:b/>
          <w:bCs w:val="0"/>
        </w:rPr>
      </w:pPr>
      <w:r>
        <w:rPr>
          <w:rFonts w:hint="default"/>
          <w:b/>
          <w:bCs w:val="0"/>
          <w:lang w:val="en-US"/>
        </w:rPr>
        <w:t>b.</w:t>
      </w:r>
      <w:r>
        <w:rPr>
          <w:b/>
          <w:bCs w:val="0"/>
        </w:rPr>
        <w:t>Tầm nhìn của sản phẩm:</w:t>
      </w:r>
    </w:p>
    <w:p w14:paraId="0084A5A6">
      <w:pPr>
        <w:pStyle w:val="15"/>
        <w:keepNext w:val="0"/>
        <w:keepLines w:val="0"/>
        <w:pageBreakBefore w:val="0"/>
        <w:widowControl/>
        <w:tabs>
          <w:tab w:val="left" w:pos="7540"/>
        </w:tabs>
        <w:kinsoku/>
        <w:wordWrap/>
        <w:overflowPunct/>
        <w:topLinePunct w:val="0"/>
        <w:autoSpaceDE/>
        <w:autoSpaceDN/>
        <w:bidi w:val="0"/>
        <w:adjustRightInd/>
        <w:snapToGrid/>
        <w:spacing w:before="0" w:beforeAutospacing="0" w:after="0" w:afterAutospacing="0" w:line="300" w:lineRule="auto"/>
        <w:ind w:left="0" w:leftChars="0" w:right="0" w:rightChars="0" w:firstLine="259" w:firstLineChars="0"/>
        <w:jc w:val="both"/>
        <w:textAlignment w:val="auto"/>
        <w:rPr>
          <w:rFonts w:hint="default"/>
          <w:lang w:val="en-US"/>
        </w:rPr>
      </w:pPr>
      <w:r>
        <w:rPr>
          <w:rFonts w:hint="default"/>
        </w:rPr>
        <w:t>Tầm nhìn của phần mềm quản lý thương mại điện tử đa nhà cung cấp là trở thành một nền tảng toàn diện và thông minh, hỗ trợ các sàn thương mại điện tử hiện đại. Phần mềm hướng đến việc số hóa toàn bộ quy trình mua bán trực tuyến, mang lại sự tiện lợi, hiệu quả vượt trội cho khách hàng, nhà bán hàng, và quản trị viên. Sản phẩm sẽ trở thành công cụ không thể thiếu trong lĩnh vực thương mại điện tử, đáp ứng linh hoạt các nhu cầu quản lý đa dạng và thích ứng với sự phát triển của công nghệ, với tiềm năng mở rộng như tích hợp AI, đa ngôn ngữ, hoặc kết nối với các dịch vụ bên thứ ba (logistics, quảng cáo</w:t>
      </w:r>
      <w:r>
        <w:rPr>
          <w:rFonts w:hint="default"/>
          <w:lang w:val="en-US"/>
        </w:rPr>
        <w:t>).</w:t>
      </w:r>
    </w:p>
    <w:p w14:paraId="7606ECC3">
      <w:pPr>
        <w:pStyle w:val="4"/>
        <w:keepNext w:val="0"/>
        <w:keepLines w:val="0"/>
        <w:pageBreakBefore w:val="0"/>
        <w:widowControl/>
        <w:numPr>
          <w:ilvl w:val="2"/>
          <w:numId w:val="15"/>
        </w:numPr>
        <w:kinsoku/>
        <w:wordWrap/>
        <w:overflowPunct/>
        <w:topLinePunct w:val="0"/>
        <w:autoSpaceDE/>
        <w:autoSpaceDN/>
        <w:bidi w:val="0"/>
        <w:adjustRightInd/>
        <w:snapToGrid/>
        <w:spacing w:before="0" w:beforeAutospacing="0" w:after="0" w:afterAutospacing="0" w:line="300" w:lineRule="auto"/>
        <w:ind w:left="709" w:leftChars="0" w:hanging="709" w:firstLineChars="0"/>
        <w:textAlignment w:val="auto"/>
        <w:outlineLvl w:val="1"/>
        <w:rPr>
          <w:rFonts w:hint="default"/>
          <w:lang w:val="en-US"/>
        </w:rPr>
      </w:pPr>
      <w:bookmarkStart w:id="46" w:name="2.1.2 Yêu cầu về giao diện người dùng"/>
      <w:bookmarkEnd w:id="46"/>
      <w:bookmarkStart w:id="47" w:name="_bookmark10"/>
      <w:bookmarkEnd w:id="47"/>
      <w:bookmarkStart w:id="48" w:name="_Toc31065"/>
      <w:bookmarkStart w:id="49" w:name="_Toc6220"/>
      <w:bookmarkStart w:id="50" w:name="_Toc10489"/>
      <w:r>
        <w:rPr>
          <w:rFonts w:hint="default"/>
          <w:lang w:val="en-US"/>
        </w:rPr>
        <w:t>Yêu cầu về giao diện người dùng</w:t>
      </w:r>
      <w:bookmarkEnd w:id="48"/>
      <w:bookmarkEnd w:id="49"/>
      <w:bookmarkEnd w:id="50"/>
    </w:p>
    <w:p w14:paraId="2281026B">
      <w:pPr>
        <w:pStyle w:val="15"/>
        <w:keepNext w:val="0"/>
        <w:keepLines w:val="0"/>
        <w:pageBreakBefore w:val="0"/>
        <w:widowControl/>
        <w:numPr>
          <w:ilvl w:val="0"/>
          <w:numId w:val="17"/>
        </w:numPr>
        <w:kinsoku/>
        <w:wordWrap/>
        <w:overflowPunct/>
        <w:topLinePunct w:val="0"/>
        <w:autoSpaceDE/>
        <w:autoSpaceDN/>
        <w:bidi w:val="0"/>
        <w:adjustRightInd/>
        <w:snapToGrid/>
        <w:spacing w:before="0" w:after="0" w:line="300" w:lineRule="auto"/>
        <w:ind w:left="418" w:leftChars="0" w:hanging="418" w:firstLineChars="0"/>
        <w:textAlignment w:val="auto"/>
        <w:rPr>
          <w:spacing w:val="-4"/>
        </w:rPr>
      </w:pPr>
      <w:r>
        <w:rPr>
          <w:rFonts w:hint="default"/>
          <w:b/>
          <w:bCs/>
          <w:spacing w:val="-4"/>
          <w:lang w:val="en-US"/>
        </w:rPr>
        <w:t>Giao diện trang chính:</w:t>
      </w:r>
    </w:p>
    <w:p w14:paraId="55482622">
      <w:pPr>
        <w:pStyle w:val="15"/>
        <w:keepNext w:val="0"/>
        <w:keepLines w:val="0"/>
        <w:pageBreakBefore w:val="0"/>
        <w:widowControl/>
        <w:kinsoku/>
        <w:wordWrap/>
        <w:overflowPunct/>
        <w:topLinePunct w:val="0"/>
        <w:autoSpaceDE/>
        <w:autoSpaceDN/>
        <w:bidi w:val="0"/>
        <w:adjustRightInd/>
        <w:snapToGrid/>
        <w:spacing w:before="0" w:after="0" w:line="300" w:lineRule="auto"/>
        <w:ind w:left="7" w:leftChars="0" w:right="2" w:rightChars="0" w:firstLine="998" w:firstLineChars="384"/>
        <w:jc w:val="both"/>
        <w:textAlignment w:val="auto"/>
        <w:rPr>
          <w:rFonts w:hint="default"/>
          <w:lang w:val="en-US"/>
        </w:rPr>
      </w:pPr>
      <w:r>
        <w:t xml:space="preserve">+ </w:t>
      </w:r>
      <w:r>
        <w:rPr>
          <w:b/>
          <w:bCs/>
        </w:rPr>
        <w:t>Thông tin người dùng</w:t>
      </w:r>
      <w:r>
        <w:t xml:space="preserve">: </w:t>
      </w:r>
      <w:r>
        <w:rPr>
          <w:rFonts w:hint="default"/>
        </w:rPr>
        <w:t>Hiển thị thông tin cá nhân (tên, email, vai trò) ở đầu trang. Đối với khách hàng, hiển thị thêm giỏ hàng, danh sách yêu thích, và trạng thái đơn hàng gần nhất. Đối với nhà bán hàng, hiển thị tóm tắt doanh thu và đơn hàng. Đối với quản trị viên, hiển thị thống kê tổng quan (số người dùng, doanh thu)</w:t>
      </w:r>
      <w:r>
        <w:rPr>
          <w:rFonts w:hint="default"/>
          <w:lang w:val="en-US"/>
        </w:rPr>
        <w:t>.</w:t>
      </w:r>
    </w:p>
    <w:p w14:paraId="547DA142">
      <w:pPr>
        <w:pStyle w:val="15"/>
        <w:keepNext w:val="0"/>
        <w:keepLines w:val="0"/>
        <w:pageBreakBefore w:val="0"/>
        <w:widowControl/>
        <w:kinsoku/>
        <w:wordWrap/>
        <w:overflowPunct/>
        <w:topLinePunct w:val="0"/>
        <w:autoSpaceDE/>
        <w:autoSpaceDN/>
        <w:bidi w:val="0"/>
        <w:adjustRightInd/>
        <w:snapToGrid/>
        <w:spacing w:before="0" w:after="0" w:line="300" w:lineRule="auto"/>
        <w:ind w:left="7" w:leftChars="0" w:right="2" w:rightChars="0" w:firstLine="998" w:firstLineChars="384"/>
        <w:jc w:val="both"/>
        <w:textAlignment w:val="auto"/>
        <w:rPr>
          <w:rFonts w:hint="default"/>
          <w:lang w:val="en-US"/>
        </w:rPr>
      </w:pPr>
      <w:r>
        <w:t xml:space="preserve">+ </w:t>
      </w:r>
      <w:r>
        <w:rPr>
          <w:b/>
          <w:bCs/>
        </w:rPr>
        <w:t>Chức năng thay đổi thông tin</w:t>
      </w:r>
      <w:r>
        <w:t xml:space="preserve">: </w:t>
      </w:r>
      <w:r>
        <w:rPr>
          <w:rFonts w:hint="default"/>
        </w:rPr>
        <w:t>Người dùng có thể cập nhật thông tin cá nhân (email, số điện thoại, địa chỉ) qua form xác thực</w:t>
      </w:r>
      <w:r>
        <w:rPr>
          <w:rFonts w:hint="default"/>
          <w:lang w:val="en-US"/>
        </w:rPr>
        <w:t>.</w:t>
      </w:r>
    </w:p>
    <w:p w14:paraId="05B1CCD0">
      <w:pPr>
        <w:pStyle w:val="15"/>
        <w:keepNext w:val="0"/>
        <w:keepLines w:val="0"/>
        <w:pageBreakBefore w:val="0"/>
        <w:widowControl/>
        <w:kinsoku/>
        <w:wordWrap/>
        <w:overflowPunct/>
        <w:topLinePunct w:val="0"/>
        <w:autoSpaceDE/>
        <w:autoSpaceDN/>
        <w:bidi w:val="0"/>
        <w:adjustRightInd/>
        <w:snapToGrid/>
        <w:spacing w:before="0" w:after="0" w:line="300" w:lineRule="auto"/>
        <w:ind w:left="0" w:leftChars="0" w:right="0" w:rightChars="0" w:firstLine="998" w:firstLineChars="384"/>
        <w:jc w:val="both"/>
        <w:textAlignment w:val="auto"/>
      </w:pPr>
      <w:r>
        <w:t xml:space="preserve">+ </w:t>
      </w:r>
      <w:r>
        <w:rPr>
          <w:rFonts w:hint="default"/>
          <w:b/>
          <w:bCs/>
          <w:lang w:val="en-US"/>
        </w:rPr>
        <w:t>Thanh điều hướng</w:t>
      </w:r>
      <w:r>
        <w:t xml:space="preserve">: </w:t>
      </w:r>
      <w:r>
        <w:rPr>
          <w:rFonts w:hint="default"/>
        </w:rPr>
        <w:t>Navbar cố định với các tùy chọn: Trang chủ, Sản phẩm, Giỏ hàng, Tài khoản (khách hàng); Dashboard, Quản lý sản phẩm, Đơn hàng (nhà bán hàng); Quản lý nền tảng, Báo cáo (quản trị viên).</w:t>
      </w:r>
    </w:p>
    <w:p w14:paraId="5CE76BC6">
      <w:pPr>
        <w:pStyle w:val="15"/>
        <w:keepNext w:val="0"/>
        <w:keepLines w:val="0"/>
        <w:pageBreakBefore w:val="0"/>
        <w:widowControl/>
        <w:numPr>
          <w:ilvl w:val="0"/>
          <w:numId w:val="17"/>
        </w:numPr>
        <w:kinsoku/>
        <w:wordWrap/>
        <w:overflowPunct/>
        <w:topLinePunct w:val="0"/>
        <w:autoSpaceDE/>
        <w:autoSpaceDN/>
        <w:bidi w:val="0"/>
        <w:adjustRightInd/>
        <w:snapToGrid/>
        <w:spacing w:before="0" w:after="0" w:line="300" w:lineRule="auto"/>
        <w:ind w:left="7" w:leftChars="0" w:right="2" w:rightChars="0" w:hanging="7" w:firstLineChars="0"/>
        <w:textAlignment w:val="auto"/>
        <w:rPr>
          <w:spacing w:val="-4"/>
        </w:rPr>
      </w:pPr>
      <w:r>
        <w:rPr>
          <w:rFonts w:hint="default"/>
          <w:b/>
          <w:bCs/>
          <w:spacing w:val="-4"/>
          <w:lang w:val="en-US"/>
        </w:rPr>
        <w:t>Giao diện khách hàng:</w:t>
      </w:r>
    </w:p>
    <w:p w14:paraId="4B468CD1">
      <w:pPr>
        <w:pStyle w:val="15"/>
        <w:keepNext w:val="0"/>
        <w:keepLines w:val="0"/>
        <w:pageBreakBefore w:val="0"/>
        <w:widowControl/>
        <w:kinsoku/>
        <w:wordWrap/>
        <w:overflowPunct/>
        <w:topLinePunct w:val="0"/>
        <w:autoSpaceDE/>
        <w:autoSpaceDN/>
        <w:bidi w:val="0"/>
        <w:adjustRightInd/>
        <w:snapToGrid/>
        <w:spacing w:before="0" w:after="0" w:line="300" w:lineRule="auto"/>
        <w:ind w:left="7" w:leftChars="0" w:right="2" w:rightChars="0" w:firstLine="998" w:firstLineChars="384"/>
        <w:jc w:val="both"/>
        <w:textAlignment w:val="auto"/>
        <w:rPr>
          <w:rFonts w:hint="default"/>
          <w:lang w:val="en-US"/>
        </w:rPr>
      </w:pPr>
      <w:r>
        <w:t xml:space="preserve">+ </w:t>
      </w:r>
      <w:r>
        <w:rPr>
          <w:rFonts w:hint="default"/>
          <w:b/>
          <w:bCs/>
          <w:lang w:val="en-US"/>
        </w:rPr>
        <w:t>Trang sản phẩm</w:t>
      </w:r>
      <w:r>
        <w:t xml:space="preserve">: </w:t>
      </w:r>
      <w:r>
        <w:rPr>
          <w:rFonts w:hint="default"/>
        </w:rPr>
        <w:t>Hiển thị lưới hoặc danh sách sản phẩm với hình ảnh, giá, đánh giá, và bộ lọc (danh mục, giá, đánh giá).</w:t>
      </w:r>
    </w:p>
    <w:p w14:paraId="617AE907">
      <w:pPr>
        <w:pStyle w:val="15"/>
        <w:keepNext w:val="0"/>
        <w:keepLines w:val="0"/>
        <w:pageBreakBefore w:val="0"/>
        <w:widowControl/>
        <w:kinsoku/>
        <w:wordWrap/>
        <w:overflowPunct/>
        <w:topLinePunct w:val="0"/>
        <w:autoSpaceDE/>
        <w:autoSpaceDN/>
        <w:bidi w:val="0"/>
        <w:adjustRightInd/>
        <w:snapToGrid/>
        <w:spacing w:before="0" w:after="0" w:line="300" w:lineRule="auto"/>
        <w:ind w:left="7" w:leftChars="0" w:right="2" w:rightChars="0" w:firstLine="998" w:firstLineChars="384"/>
        <w:jc w:val="both"/>
        <w:textAlignment w:val="auto"/>
      </w:pPr>
      <w:r>
        <w:t xml:space="preserve">+ </w:t>
      </w:r>
      <w:r>
        <w:rPr>
          <w:rFonts w:hint="default"/>
          <w:b/>
          <w:bCs/>
          <w:lang w:val="en-US"/>
        </w:rPr>
        <w:t>Giỏ hàng</w:t>
      </w:r>
      <w:r>
        <w:t xml:space="preserve">: </w:t>
      </w:r>
      <w:r>
        <w:rPr>
          <w:rFonts w:hint="default"/>
        </w:rPr>
        <w:t>Bảng tóm tắt sản phẩm với số lượng, giá, và ô áp dụng mã giảm giá.</w:t>
      </w:r>
    </w:p>
    <w:p w14:paraId="79A82B55">
      <w:pPr>
        <w:pStyle w:val="15"/>
        <w:keepNext w:val="0"/>
        <w:keepLines w:val="0"/>
        <w:pageBreakBefore w:val="0"/>
        <w:widowControl/>
        <w:kinsoku/>
        <w:wordWrap/>
        <w:overflowPunct/>
        <w:topLinePunct w:val="0"/>
        <w:autoSpaceDE/>
        <w:autoSpaceDN/>
        <w:bidi w:val="0"/>
        <w:adjustRightInd/>
        <w:snapToGrid/>
        <w:spacing w:before="0" w:after="0" w:line="300" w:lineRule="auto"/>
        <w:ind w:left="7" w:leftChars="0" w:right="2" w:rightChars="0" w:firstLine="998" w:firstLineChars="384"/>
        <w:jc w:val="both"/>
        <w:textAlignment w:val="auto"/>
      </w:pPr>
      <w:r>
        <w:t xml:space="preserve">+ </w:t>
      </w:r>
      <w:r>
        <w:rPr>
          <w:b/>
          <w:bCs/>
          <w:lang w:val="en-US"/>
        </w:rPr>
        <w:t>Đơ</w:t>
      </w:r>
      <w:r>
        <w:rPr>
          <w:rFonts w:hint="default"/>
          <w:b/>
          <w:bCs/>
          <w:lang w:val="en-US"/>
        </w:rPr>
        <w:t>n hàng</w:t>
      </w:r>
      <w:r>
        <w:t xml:space="preserve">: </w:t>
      </w:r>
      <w:r>
        <w:rPr>
          <w:rFonts w:hint="default"/>
        </w:rPr>
        <w:t>Danh sách lịch sử đơn hàng dưới dạng bảng, với chi tiết trạng thái và tùy chọn hủy.</w:t>
      </w:r>
    </w:p>
    <w:p w14:paraId="149EADEC">
      <w:pPr>
        <w:pStyle w:val="15"/>
        <w:keepNext w:val="0"/>
        <w:keepLines w:val="0"/>
        <w:pageBreakBefore w:val="0"/>
        <w:widowControl/>
        <w:numPr>
          <w:ilvl w:val="0"/>
          <w:numId w:val="17"/>
        </w:numPr>
        <w:kinsoku/>
        <w:wordWrap/>
        <w:overflowPunct/>
        <w:topLinePunct w:val="0"/>
        <w:autoSpaceDE/>
        <w:autoSpaceDN/>
        <w:bidi w:val="0"/>
        <w:adjustRightInd/>
        <w:snapToGrid/>
        <w:spacing w:before="0" w:after="0" w:line="300" w:lineRule="auto"/>
        <w:ind w:left="7" w:leftChars="0" w:right="2" w:rightChars="0" w:hanging="7" w:firstLineChars="0"/>
        <w:textAlignment w:val="auto"/>
        <w:rPr>
          <w:spacing w:val="-4"/>
        </w:rPr>
      </w:pPr>
      <w:r>
        <w:rPr>
          <w:rFonts w:hint="default"/>
          <w:b/>
          <w:bCs/>
          <w:spacing w:val="-4"/>
          <w:lang w:val="en-US"/>
        </w:rPr>
        <w:t>Giao diện nhà bán hàng:</w:t>
      </w:r>
    </w:p>
    <w:p w14:paraId="61657B85">
      <w:pPr>
        <w:pStyle w:val="15"/>
        <w:keepNext w:val="0"/>
        <w:keepLines w:val="0"/>
        <w:pageBreakBefore w:val="0"/>
        <w:widowControl/>
        <w:kinsoku/>
        <w:wordWrap/>
        <w:overflowPunct/>
        <w:topLinePunct w:val="0"/>
        <w:autoSpaceDE/>
        <w:autoSpaceDN/>
        <w:bidi w:val="0"/>
        <w:adjustRightInd/>
        <w:snapToGrid/>
        <w:spacing w:before="0" w:after="0" w:line="300" w:lineRule="auto"/>
        <w:ind w:left="7" w:leftChars="0" w:right="2" w:rightChars="0" w:firstLine="998" w:firstLineChars="384"/>
        <w:jc w:val="both"/>
        <w:textAlignment w:val="auto"/>
        <w:rPr>
          <w:rFonts w:hint="default"/>
        </w:rPr>
      </w:pPr>
      <w:r>
        <w:t xml:space="preserve">+ </w:t>
      </w:r>
      <w:r>
        <w:rPr>
          <w:rFonts w:hint="default"/>
          <w:b/>
          <w:bCs/>
          <w:lang w:val="en-US"/>
        </w:rPr>
        <w:t>Dashboard</w:t>
      </w:r>
      <w:r>
        <w:t xml:space="preserve">: </w:t>
      </w:r>
      <w:r>
        <w:rPr>
          <w:rFonts w:hint="default"/>
        </w:rPr>
        <w:t xml:space="preserve">Biểu đồ doanh thu, thống kê đơn hàng, và báo cáo </w:t>
      </w:r>
      <w:r>
        <w:rPr>
          <w:rFonts w:hint="default"/>
          <w:lang w:val="en-US"/>
        </w:rPr>
        <w:t>bán hàng</w:t>
      </w:r>
      <w:r>
        <w:rPr>
          <w:rFonts w:hint="default"/>
        </w:rPr>
        <w:t>.</w:t>
      </w:r>
    </w:p>
    <w:p w14:paraId="0C9C6BBC">
      <w:pPr>
        <w:pStyle w:val="15"/>
        <w:keepNext w:val="0"/>
        <w:keepLines w:val="0"/>
        <w:pageBreakBefore w:val="0"/>
        <w:widowControl/>
        <w:kinsoku/>
        <w:wordWrap/>
        <w:overflowPunct/>
        <w:topLinePunct w:val="0"/>
        <w:autoSpaceDE/>
        <w:autoSpaceDN/>
        <w:bidi w:val="0"/>
        <w:adjustRightInd/>
        <w:snapToGrid/>
        <w:spacing w:before="0" w:after="0" w:line="300" w:lineRule="auto"/>
        <w:ind w:left="7" w:leftChars="0" w:right="2" w:rightChars="0" w:firstLine="998" w:firstLineChars="384"/>
        <w:jc w:val="both"/>
        <w:textAlignment w:val="auto"/>
        <w:rPr>
          <w:rFonts w:hint="default"/>
        </w:rPr>
      </w:pPr>
      <w:r>
        <w:t xml:space="preserve">+ </w:t>
      </w:r>
      <w:r>
        <w:rPr>
          <w:rFonts w:hint="default"/>
          <w:b/>
          <w:bCs/>
          <w:lang w:val="en-US"/>
        </w:rPr>
        <w:t>Quản lý sản phẩm</w:t>
      </w:r>
      <w:r>
        <w:t xml:space="preserve">: </w:t>
      </w:r>
      <w:r>
        <w:rPr>
          <w:rFonts w:hint="default"/>
        </w:rPr>
        <w:t>Form tạo/sửa sản phẩm (tên, giá, mô tả, hình ảnh, tồn kho), hỗ trợ upload nhiều hình ảnh.</w:t>
      </w:r>
    </w:p>
    <w:p w14:paraId="69CB2D3F">
      <w:pPr>
        <w:pStyle w:val="15"/>
        <w:keepNext w:val="0"/>
        <w:keepLines w:val="0"/>
        <w:pageBreakBefore w:val="0"/>
        <w:widowControl/>
        <w:kinsoku/>
        <w:wordWrap/>
        <w:overflowPunct/>
        <w:topLinePunct w:val="0"/>
        <w:autoSpaceDE/>
        <w:autoSpaceDN/>
        <w:bidi w:val="0"/>
        <w:adjustRightInd/>
        <w:snapToGrid/>
        <w:spacing w:before="0" w:after="0" w:line="300" w:lineRule="auto"/>
        <w:ind w:left="7" w:leftChars="0" w:right="2" w:rightChars="0" w:firstLine="998" w:firstLineChars="384"/>
        <w:jc w:val="both"/>
        <w:textAlignment w:val="auto"/>
        <w:rPr>
          <w:rFonts w:hint="default"/>
        </w:rPr>
      </w:pPr>
      <w:r>
        <w:t xml:space="preserve">+ </w:t>
      </w:r>
      <w:r>
        <w:rPr>
          <w:rFonts w:hint="default"/>
          <w:b/>
          <w:bCs/>
          <w:lang w:val="en-US"/>
        </w:rPr>
        <w:t>Quản lý đơn hàng</w:t>
      </w:r>
      <w:r>
        <w:t xml:space="preserve">: </w:t>
      </w:r>
      <w:r>
        <w:rPr>
          <w:rFonts w:hint="default"/>
        </w:rPr>
        <w:t>Bảng đơn hàng với trạng thái (chờ xác nhận, đang giao), nút cập nhật trạng thái.</w:t>
      </w:r>
    </w:p>
    <w:p w14:paraId="1577FE2F">
      <w:pPr>
        <w:pStyle w:val="15"/>
        <w:keepNext w:val="0"/>
        <w:keepLines w:val="0"/>
        <w:pageBreakBefore w:val="0"/>
        <w:widowControl/>
        <w:kinsoku/>
        <w:wordWrap/>
        <w:overflowPunct/>
        <w:topLinePunct w:val="0"/>
        <w:autoSpaceDE/>
        <w:autoSpaceDN/>
        <w:bidi w:val="0"/>
        <w:adjustRightInd/>
        <w:snapToGrid/>
        <w:spacing w:before="0" w:after="0" w:line="300" w:lineRule="auto"/>
        <w:ind w:left="7" w:leftChars="0" w:right="2" w:rightChars="0" w:firstLine="998" w:firstLineChars="384"/>
        <w:jc w:val="both"/>
        <w:textAlignment w:val="auto"/>
        <w:rPr>
          <w:rFonts w:hint="default"/>
        </w:rPr>
      </w:pPr>
      <w:r>
        <w:t xml:space="preserve">+ </w:t>
      </w:r>
      <w:r>
        <w:rPr>
          <w:rFonts w:hint="default"/>
          <w:b/>
          <w:bCs/>
          <w:lang w:val="en-US"/>
        </w:rPr>
        <w:t>Quản lý tài khoản</w:t>
      </w:r>
      <w:r>
        <w:t xml:space="preserve">: </w:t>
      </w:r>
      <w:r>
        <w:rPr>
          <w:rFonts w:hint="default"/>
        </w:rPr>
        <w:t>Cập nhật thông tin cửa hàng, hồ sơ cá nhân.</w:t>
      </w:r>
    </w:p>
    <w:p w14:paraId="6BFBBDB1">
      <w:pPr>
        <w:pStyle w:val="15"/>
        <w:keepNext w:val="0"/>
        <w:keepLines w:val="0"/>
        <w:pageBreakBefore w:val="0"/>
        <w:widowControl/>
        <w:numPr>
          <w:ilvl w:val="0"/>
          <w:numId w:val="17"/>
        </w:numPr>
        <w:kinsoku/>
        <w:wordWrap/>
        <w:overflowPunct/>
        <w:topLinePunct w:val="0"/>
        <w:autoSpaceDE/>
        <w:autoSpaceDN/>
        <w:bidi w:val="0"/>
        <w:adjustRightInd/>
        <w:snapToGrid/>
        <w:spacing w:before="0" w:after="0" w:line="300" w:lineRule="auto"/>
        <w:ind w:left="7" w:leftChars="0" w:right="2" w:rightChars="0" w:hanging="7" w:firstLineChars="0"/>
        <w:textAlignment w:val="auto"/>
        <w:rPr>
          <w:spacing w:val="-4"/>
        </w:rPr>
      </w:pPr>
      <w:r>
        <w:rPr>
          <w:rFonts w:hint="default"/>
          <w:b/>
          <w:bCs/>
          <w:spacing w:val="-4"/>
          <w:lang w:val="en-US"/>
        </w:rPr>
        <w:t>Giao diện quản trị viên:</w:t>
      </w:r>
    </w:p>
    <w:p w14:paraId="27F2A7BE">
      <w:pPr>
        <w:pStyle w:val="15"/>
        <w:keepNext w:val="0"/>
        <w:keepLines w:val="0"/>
        <w:pageBreakBefore w:val="0"/>
        <w:widowControl/>
        <w:kinsoku/>
        <w:wordWrap/>
        <w:overflowPunct/>
        <w:topLinePunct w:val="0"/>
        <w:autoSpaceDE/>
        <w:autoSpaceDN/>
        <w:bidi w:val="0"/>
        <w:adjustRightInd/>
        <w:snapToGrid/>
        <w:spacing w:before="0" w:after="0" w:line="300" w:lineRule="auto"/>
        <w:ind w:left="7" w:leftChars="0" w:right="2" w:rightChars="0" w:firstLine="998" w:firstLineChars="384"/>
        <w:jc w:val="both"/>
        <w:textAlignment w:val="auto"/>
        <w:rPr>
          <w:rFonts w:hint="default"/>
        </w:rPr>
      </w:pPr>
      <w:r>
        <w:t xml:space="preserve">+ </w:t>
      </w:r>
      <w:r>
        <w:rPr>
          <w:rFonts w:hint="default"/>
          <w:b/>
          <w:bCs/>
          <w:lang w:val="en-US"/>
        </w:rPr>
        <w:t>Dashboard</w:t>
      </w:r>
      <w:r>
        <w:t xml:space="preserve">: </w:t>
      </w:r>
      <w:r>
        <w:rPr>
          <w:rFonts w:hint="default"/>
        </w:rPr>
        <w:t>Thống kê tổng quan (số người dùng, doanh thu, đơn hàng) dưới dạng biểu đồ và bảng.</w:t>
      </w:r>
    </w:p>
    <w:p w14:paraId="50252F85">
      <w:pPr>
        <w:pStyle w:val="15"/>
        <w:keepNext w:val="0"/>
        <w:keepLines w:val="0"/>
        <w:pageBreakBefore w:val="0"/>
        <w:widowControl/>
        <w:kinsoku/>
        <w:wordWrap/>
        <w:overflowPunct/>
        <w:topLinePunct w:val="0"/>
        <w:autoSpaceDE/>
        <w:autoSpaceDN/>
        <w:bidi w:val="0"/>
        <w:adjustRightInd/>
        <w:snapToGrid/>
        <w:spacing w:before="0" w:after="0" w:line="300" w:lineRule="auto"/>
        <w:ind w:left="7" w:leftChars="0" w:right="2" w:rightChars="0" w:firstLine="998" w:firstLineChars="384"/>
        <w:jc w:val="both"/>
        <w:textAlignment w:val="auto"/>
        <w:rPr>
          <w:rFonts w:hint="default"/>
        </w:rPr>
      </w:pPr>
      <w:r>
        <w:t xml:space="preserve">+ </w:t>
      </w:r>
      <w:r>
        <w:rPr>
          <w:rFonts w:hint="default"/>
          <w:b/>
          <w:bCs/>
          <w:lang w:val="en-US"/>
        </w:rPr>
        <w:t>Quản lý nhà bán hàng</w:t>
      </w:r>
      <w:r>
        <w:t xml:space="preserve">: </w:t>
      </w:r>
      <w:r>
        <w:rPr>
          <w:rFonts w:hint="default"/>
        </w:rPr>
        <w:t>Phê duyệt/đình chỉ tài khoản, quản lý quyền.</w:t>
      </w:r>
    </w:p>
    <w:p w14:paraId="68FE99DD">
      <w:pPr>
        <w:pStyle w:val="15"/>
        <w:keepNext w:val="0"/>
        <w:keepLines w:val="0"/>
        <w:pageBreakBefore w:val="0"/>
        <w:widowControl/>
        <w:kinsoku/>
        <w:wordWrap/>
        <w:overflowPunct/>
        <w:topLinePunct w:val="0"/>
        <w:autoSpaceDE/>
        <w:autoSpaceDN/>
        <w:bidi w:val="0"/>
        <w:adjustRightInd/>
        <w:snapToGrid/>
        <w:spacing w:before="0" w:after="0" w:line="300" w:lineRule="auto"/>
        <w:ind w:left="0" w:leftChars="0" w:right="0" w:rightChars="0" w:firstLine="998" w:firstLineChars="384"/>
        <w:jc w:val="both"/>
        <w:textAlignment w:val="auto"/>
        <w:rPr>
          <w:rFonts w:hint="default"/>
        </w:rPr>
      </w:pPr>
      <w:r>
        <w:t xml:space="preserve">+ </w:t>
      </w:r>
      <w:r>
        <w:rPr>
          <w:rFonts w:hint="default"/>
          <w:b/>
          <w:bCs/>
          <w:lang w:val="en-US"/>
        </w:rPr>
        <w:t>Quản lý khuyến mãi</w:t>
      </w:r>
      <w:r>
        <w:t xml:space="preserve">: </w:t>
      </w:r>
      <w:r>
        <w:rPr>
          <w:rFonts w:hint="default"/>
        </w:rPr>
        <w:t>Tạo/sửa/xóa mã giảm giá, cập nhật trang chủ và ưu đãi.</w:t>
      </w:r>
    </w:p>
    <w:p w14:paraId="570F7C8C">
      <w:pPr>
        <w:pStyle w:val="15"/>
        <w:keepNext w:val="0"/>
        <w:keepLines w:val="0"/>
        <w:pageBreakBefore w:val="0"/>
        <w:widowControl/>
        <w:numPr>
          <w:ilvl w:val="0"/>
          <w:numId w:val="17"/>
        </w:numPr>
        <w:kinsoku/>
        <w:wordWrap/>
        <w:overflowPunct/>
        <w:topLinePunct w:val="0"/>
        <w:autoSpaceDE/>
        <w:autoSpaceDN/>
        <w:bidi w:val="0"/>
        <w:adjustRightInd/>
        <w:snapToGrid/>
        <w:spacing w:before="0" w:after="0" w:line="300" w:lineRule="auto"/>
        <w:ind w:left="7" w:leftChars="0" w:right="2" w:rightChars="0" w:hanging="7" w:firstLineChars="0"/>
        <w:textAlignment w:val="auto"/>
        <w:rPr>
          <w:spacing w:val="-4"/>
        </w:rPr>
      </w:pPr>
      <w:bookmarkStart w:id="51" w:name="_bookmark11"/>
      <w:bookmarkEnd w:id="51"/>
      <w:bookmarkStart w:id="52" w:name="2.1.3 Yêu cầu chức năng"/>
      <w:bookmarkEnd w:id="52"/>
      <w:r>
        <w:rPr>
          <w:rFonts w:hint="default"/>
          <w:b/>
          <w:bCs/>
          <w:spacing w:val="-4"/>
          <w:lang w:val="en-US"/>
        </w:rPr>
        <w:t xml:space="preserve">Tìm kiếm và lọc: </w:t>
      </w:r>
      <w:r>
        <w:rPr>
          <w:rFonts w:hint="default"/>
          <w:b w:val="0"/>
          <w:bCs w:val="0"/>
          <w:spacing w:val="-4"/>
          <w:lang w:val="en-US"/>
        </w:rPr>
        <w:t>Hỗ trợ tìm kiếm nhanh sản phẩm, đơn hàng, hoặc nhà bán hàng theo từ khóa, trạng thái, hoặc ngày.</w:t>
      </w:r>
    </w:p>
    <w:p w14:paraId="6707B9D7">
      <w:pPr>
        <w:pStyle w:val="4"/>
        <w:keepNext w:val="0"/>
        <w:keepLines w:val="0"/>
        <w:pageBreakBefore w:val="0"/>
        <w:widowControl/>
        <w:numPr>
          <w:ilvl w:val="2"/>
          <w:numId w:val="15"/>
        </w:numPr>
        <w:kinsoku/>
        <w:wordWrap/>
        <w:overflowPunct/>
        <w:topLinePunct w:val="0"/>
        <w:autoSpaceDE/>
        <w:autoSpaceDN/>
        <w:bidi w:val="0"/>
        <w:adjustRightInd/>
        <w:snapToGrid/>
        <w:spacing w:before="0" w:beforeAutospacing="0" w:after="0" w:afterAutospacing="0" w:line="300" w:lineRule="auto"/>
        <w:ind w:left="709" w:leftChars="0" w:right="2" w:rightChars="0" w:hanging="709" w:firstLineChars="0"/>
        <w:textAlignment w:val="auto"/>
        <w:outlineLvl w:val="1"/>
        <w:rPr>
          <w:rFonts w:hint="default"/>
          <w:lang w:val="en-US"/>
        </w:rPr>
      </w:pPr>
      <w:bookmarkStart w:id="53" w:name="_Toc28428"/>
      <w:bookmarkStart w:id="54" w:name="_Toc18684"/>
      <w:bookmarkStart w:id="55" w:name="_Toc27895"/>
      <w:r>
        <w:rPr>
          <w:rFonts w:hint="default"/>
          <w:lang w:val="en-US"/>
        </w:rPr>
        <w:t>Yêu cầu chức năng</w:t>
      </w:r>
      <w:bookmarkEnd w:id="53"/>
      <w:bookmarkEnd w:id="54"/>
      <w:bookmarkEnd w:id="55"/>
    </w:p>
    <w:p w14:paraId="55EE101F">
      <w:pPr>
        <w:pStyle w:val="15"/>
        <w:keepNext w:val="0"/>
        <w:keepLines w:val="0"/>
        <w:pageBreakBefore w:val="0"/>
        <w:widowControl/>
        <w:numPr>
          <w:ilvl w:val="0"/>
          <w:numId w:val="17"/>
        </w:numPr>
        <w:kinsoku/>
        <w:wordWrap/>
        <w:overflowPunct/>
        <w:topLinePunct w:val="0"/>
        <w:autoSpaceDE/>
        <w:autoSpaceDN/>
        <w:bidi w:val="0"/>
        <w:adjustRightInd/>
        <w:snapToGrid/>
        <w:spacing w:before="0" w:after="0" w:line="300" w:lineRule="auto"/>
        <w:ind w:left="7" w:leftChars="0" w:right="2" w:rightChars="0" w:hanging="7" w:firstLineChars="0"/>
        <w:textAlignment w:val="auto"/>
        <w:rPr>
          <w:spacing w:val="-4"/>
        </w:rPr>
      </w:pPr>
      <w:r>
        <w:rPr>
          <w:rFonts w:hint="default"/>
          <w:b/>
          <w:bCs/>
          <w:spacing w:val="-4"/>
          <w:lang w:val="en-US"/>
        </w:rPr>
        <w:t>Khách hàng:</w:t>
      </w:r>
    </w:p>
    <w:p w14:paraId="36E02504">
      <w:pPr>
        <w:pStyle w:val="15"/>
        <w:keepNext w:val="0"/>
        <w:keepLines w:val="0"/>
        <w:pageBreakBefore w:val="0"/>
        <w:widowControl/>
        <w:kinsoku/>
        <w:wordWrap/>
        <w:overflowPunct/>
        <w:topLinePunct w:val="0"/>
        <w:autoSpaceDE/>
        <w:autoSpaceDN/>
        <w:bidi w:val="0"/>
        <w:adjustRightInd/>
        <w:snapToGrid/>
        <w:spacing w:before="0" w:after="0" w:line="300" w:lineRule="auto"/>
        <w:ind w:left="1037" w:leftChars="382" w:right="2" w:rightChars="0" w:hanging="44" w:hangingChars="17"/>
        <w:jc w:val="both"/>
        <w:textAlignment w:val="auto"/>
        <w:rPr>
          <w:rFonts w:hint="default"/>
          <w:lang w:val="en-US"/>
        </w:rPr>
      </w:pPr>
      <w:r>
        <w:t xml:space="preserve">+ </w:t>
      </w:r>
      <w:r>
        <w:rPr>
          <w:lang w:val="en-US"/>
        </w:rPr>
        <w:t>Đă</w:t>
      </w:r>
      <w:r>
        <w:rPr>
          <w:rFonts w:hint="default"/>
          <w:lang w:val="en-US"/>
        </w:rPr>
        <w:t>ng nhập/Đăng xuất:</w:t>
      </w:r>
    </w:p>
    <w:p w14:paraId="5BB70EE2">
      <w:pPr>
        <w:pStyle w:val="258"/>
        <w:keepNext w:val="0"/>
        <w:keepLines w:val="0"/>
        <w:pageBreakBefore w:val="0"/>
        <w:widowControl/>
        <w:numPr>
          <w:ilvl w:val="4"/>
          <w:numId w:val="18"/>
        </w:numPr>
        <w:tabs>
          <w:tab w:val="left" w:pos="780"/>
        </w:tabs>
        <w:kinsoku/>
        <w:wordWrap/>
        <w:overflowPunct/>
        <w:topLinePunct w:val="0"/>
        <w:autoSpaceDE/>
        <w:autoSpaceDN/>
        <w:bidi w:val="0"/>
        <w:adjustRightInd/>
        <w:snapToGrid/>
        <w:spacing w:before="0" w:after="0" w:line="300" w:lineRule="auto"/>
        <w:ind w:left="1728" w:right="1139" w:hanging="361"/>
        <w:jc w:val="left"/>
        <w:textAlignment w:val="auto"/>
        <w:rPr>
          <w:sz w:val="26"/>
        </w:rPr>
      </w:pPr>
      <w:r>
        <w:rPr>
          <w:rFonts w:hint="default"/>
          <w:sz w:val="26"/>
        </w:rPr>
        <w:t>Đăng nhập bằng email/mật khẩu, hỗ trợ đăng ký tài khoản mới.</w:t>
      </w:r>
    </w:p>
    <w:p w14:paraId="5490664C">
      <w:pPr>
        <w:pStyle w:val="258"/>
        <w:keepNext w:val="0"/>
        <w:keepLines w:val="0"/>
        <w:pageBreakBefore w:val="0"/>
        <w:widowControl/>
        <w:numPr>
          <w:ilvl w:val="4"/>
          <w:numId w:val="18"/>
        </w:numPr>
        <w:tabs>
          <w:tab w:val="left" w:pos="780"/>
        </w:tabs>
        <w:kinsoku/>
        <w:wordWrap/>
        <w:overflowPunct/>
        <w:topLinePunct w:val="0"/>
        <w:autoSpaceDE/>
        <w:autoSpaceDN/>
        <w:bidi w:val="0"/>
        <w:adjustRightInd/>
        <w:snapToGrid/>
        <w:spacing w:before="0" w:after="0" w:line="300" w:lineRule="auto"/>
        <w:ind w:left="1728" w:right="1139" w:hanging="361"/>
        <w:jc w:val="left"/>
        <w:textAlignment w:val="auto"/>
        <w:rPr>
          <w:rFonts w:hint="default"/>
          <w:sz w:val="26"/>
        </w:rPr>
      </w:pPr>
      <w:r>
        <w:rPr>
          <w:rFonts w:hint="default"/>
          <w:sz w:val="26"/>
        </w:rPr>
        <w:t>Đăng xuất khi không sử dụng.</w:t>
      </w:r>
    </w:p>
    <w:p w14:paraId="1C4E3A74">
      <w:pPr>
        <w:pStyle w:val="15"/>
        <w:keepNext w:val="0"/>
        <w:keepLines w:val="0"/>
        <w:pageBreakBefore w:val="0"/>
        <w:widowControl/>
        <w:kinsoku/>
        <w:wordWrap/>
        <w:overflowPunct/>
        <w:topLinePunct w:val="0"/>
        <w:autoSpaceDE/>
        <w:autoSpaceDN/>
        <w:bidi w:val="0"/>
        <w:adjustRightInd/>
        <w:snapToGrid/>
        <w:spacing w:before="0" w:after="0" w:line="300" w:lineRule="auto"/>
        <w:ind w:left="1040" w:leftChars="400" w:firstLine="0" w:firstLineChars="0"/>
        <w:textAlignment w:val="auto"/>
      </w:pPr>
      <w:r>
        <w:t>+</w:t>
      </w:r>
      <w:r>
        <w:rPr>
          <w:spacing w:val="-2"/>
        </w:rPr>
        <w:t xml:space="preserve"> </w:t>
      </w:r>
      <w:r>
        <w:t>Quản</w:t>
      </w:r>
      <w:r>
        <w:rPr>
          <w:spacing w:val="-1"/>
        </w:rPr>
        <w:t xml:space="preserve"> </w:t>
      </w:r>
      <w:r>
        <w:t>lý</w:t>
      </w:r>
      <w:r>
        <w:rPr>
          <w:spacing w:val="-3"/>
        </w:rPr>
        <w:t xml:space="preserve"> </w:t>
      </w:r>
      <w:r>
        <w:rPr>
          <w:rFonts w:hint="default"/>
          <w:spacing w:val="-2"/>
          <w:lang w:val="en-US"/>
        </w:rPr>
        <w:t>sản phẩm</w:t>
      </w:r>
      <w:r>
        <w:rPr>
          <w:spacing w:val="-2"/>
        </w:rPr>
        <w:t>:</w:t>
      </w:r>
    </w:p>
    <w:p w14:paraId="0F6F6E62">
      <w:pPr>
        <w:pStyle w:val="258"/>
        <w:keepNext w:val="0"/>
        <w:keepLines w:val="0"/>
        <w:pageBreakBefore w:val="0"/>
        <w:widowControl/>
        <w:numPr>
          <w:ilvl w:val="4"/>
          <w:numId w:val="18"/>
        </w:numPr>
        <w:tabs>
          <w:tab w:val="left" w:pos="780"/>
        </w:tabs>
        <w:kinsoku/>
        <w:wordWrap/>
        <w:overflowPunct/>
        <w:topLinePunct w:val="0"/>
        <w:autoSpaceDE/>
        <w:autoSpaceDN/>
        <w:bidi w:val="0"/>
        <w:adjustRightInd/>
        <w:snapToGrid/>
        <w:spacing w:before="0" w:after="0" w:line="300" w:lineRule="auto"/>
        <w:ind w:left="1728" w:right="1139" w:hanging="361"/>
        <w:jc w:val="left"/>
        <w:textAlignment w:val="auto"/>
        <w:rPr>
          <w:rFonts w:hint="default"/>
          <w:sz w:val="26"/>
        </w:rPr>
      </w:pPr>
      <w:r>
        <w:rPr>
          <w:rFonts w:hint="default"/>
          <w:sz w:val="26"/>
        </w:rPr>
        <w:t>Xem danh sách sản phẩm, lọc theo danh mục, giá, hoặc đánh giá.</w:t>
      </w:r>
    </w:p>
    <w:p w14:paraId="66DE2EAB">
      <w:pPr>
        <w:pStyle w:val="258"/>
        <w:keepNext w:val="0"/>
        <w:keepLines w:val="0"/>
        <w:pageBreakBefore w:val="0"/>
        <w:widowControl/>
        <w:numPr>
          <w:ilvl w:val="4"/>
          <w:numId w:val="18"/>
        </w:numPr>
        <w:tabs>
          <w:tab w:val="left" w:pos="780"/>
        </w:tabs>
        <w:kinsoku/>
        <w:wordWrap/>
        <w:overflowPunct/>
        <w:topLinePunct w:val="0"/>
        <w:autoSpaceDE/>
        <w:autoSpaceDN/>
        <w:bidi w:val="0"/>
        <w:adjustRightInd/>
        <w:snapToGrid/>
        <w:spacing w:before="0" w:after="0" w:line="300" w:lineRule="auto"/>
        <w:ind w:left="1728" w:right="1139" w:hanging="361"/>
        <w:jc w:val="left"/>
        <w:textAlignment w:val="auto"/>
        <w:rPr>
          <w:rFonts w:hint="default"/>
          <w:sz w:val="26"/>
        </w:rPr>
      </w:pPr>
      <w:r>
        <w:rPr>
          <w:rFonts w:hint="default"/>
          <w:sz w:val="26"/>
        </w:rPr>
        <w:t>Xem chi tiết sản phẩm (mô tả, hình ảnh, đánh giá).</w:t>
      </w:r>
    </w:p>
    <w:p w14:paraId="43B6D4A3">
      <w:pPr>
        <w:pStyle w:val="258"/>
        <w:keepNext w:val="0"/>
        <w:keepLines w:val="0"/>
        <w:pageBreakBefore w:val="0"/>
        <w:widowControl/>
        <w:numPr>
          <w:ilvl w:val="4"/>
          <w:numId w:val="18"/>
        </w:numPr>
        <w:tabs>
          <w:tab w:val="left" w:pos="780"/>
        </w:tabs>
        <w:kinsoku/>
        <w:wordWrap/>
        <w:overflowPunct/>
        <w:topLinePunct w:val="0"/>
        <w:autoSpaceDE/>
        <w:autoSpaceDN/>
        <w:bidi w:val="0"/>
        <w:adjustRightInd/>
        <w:snapToGrid/>
        <w:spacing w:before="0" w:after="0" w:line="300" w:lineRule="auto"/>
        <w:ind w:left="1728" w:right="1139" w:hanging="361"/>
        <w:jc w:val="left"/>
        <w:textAlignment w:val="auto"/>
        <w:rPr>
          <w:rFonts w:hint="default"/>
          <w:sz w:val="26"/>
        </w:rPr>
      </w:pPr>
      <w:r>
        <w:rPr>
          <w:rFonts w:hint="default"/>
          <w:sz w:val="26"/>
        </w:rPr>
        <w:t>Thêm sản phẩm vào danh sách yêu thích hoặc giỏ hàng.</w:t>
      </w:r>
    </w:p>
    <w:p w14:paraId="2EB940C5">
      <w:pPr>
        <w:pStyle w:val="15"/>
        <w:keepNext w:val="0"/>
        <w:keepLines w:val="0"/>
        <w:pageBreakBefore w:val="0"/>
        <w:widowControl/>
        <w:kinsoku/>
        <w:wordWrap/>
        <w:overflowPunct/>
        <w:topLinePunct w:val="0"/>
        <w:autoSpaceDE/>
        <w:autoSpaceDN/>
        <w:bidi w:val="0"/>
        <w:adjustRightInd/>
        <w:snapToGrid/>
        <w:spacing w:before="0" w:after="0" w:line="300" w:lineRule="auto"/>
        <w:ind w:left="1040" w:leftChars="400" w:firstLine="0" w:firstLineChars="0"/>
        <w:textAlignment w:val="auto"/>
        <w:rPr>
          <w:rFonts w:ascii="Times New Roman" w:hAnsi="Times New Roman"/>
        </w:rPr>
      </w:pPr>
      <w:r>
        <w:rPr>
          <w:rFonts w:ascii="Times New Roman" w:hAnsi="Times New Roman"/>
        </w:rPr>
        <w:t xml:space="preserve">+ Quản lý </w:t>
      </w:r>
      <w:r>
        <w:rPr>
          <w:rFonts w:hint="default" w:ascii="Times New Roman" w:hAnsi="Times New Roman"/>
          <w:lang w:val="en-US"/>
        </w:rPr>
        <w:t>giỏ hàng</w:t>
      </w:r>
      <w:r>
        <w:rPr>
          <w:rFonts w:ascii="Times New Roman" w:hAnsi="Times New Roman"/>
        </w:rPr>
        <w:t>:</w:t>
      </w:r>
    </w:p>
    <w:p w14:paraId="3BB1CF0E">
      <w:pPr>
        <w:pStyle w:val="258"/>
        <w:keepNext w:val="0"/>
        <w:keepLines w:val="0"/>
        <w:pageBreakBefore w:val="0"/>
        <w:widowControl/>
        <w:numPr>
          <w:ilvl w:val="4"/>
          <w:numId w:val="18"/>
        </w:numPr>
        <w:tabs>
          <w:tab w:val="left" w:pos="780"/>
        </w:tabs>
        <w:kinsoku/>
        <w:wordWrap/>
        <w:overflowPunct/>
        <w:topLinePunct w:val="0"/>
        <w:autoSpaceDE/>
        <w:autoSpaceDN/>
        <w:bidi w:val="0"/>
        <w:adjustRightInd/>
        <w:snapToGrid/>
        <w:spacing w:before="0" w:after="0" w:line="300" w:lineRule="auto"/>
        <w:ind w:left="1728" w:right="1139" w:hanging="361"/>
        <w:jc w:val="left"/>
        <w:textAlignment w:val="auto"/>
        <w:rPr>
          <w:rFonts w:hint="default"/>
          <w:sz w:val="26"/>
        </w:rPr>
      </w:pPr>
      <w:r>
        <w:rPr>
          <w:rFonts w:hint="default"/>
          <w:sz w:val="26"/>
        </w:rPr>
        <w:t>Thêm/sửa/xóa sản phẩm, cập nhật số lượng.</w:t>
      </w:r>
    </w:p>
    <w:p w14:paraId="43825085">
      <w:pPr>
        <w:pStyle w:val="258"/>
        <w:keepNext w:val="0"/>
        <w:keepLines w:val="0"/>
        <w:pageBreakBefore w:val="0"/>
        <w:widowControl/>
        <w:numPr>
          <w:ilvl w:val="4"/>
          <w:numId w:val="18"/>
        </w:numPr>
        <w:tabs>
          <w:tab w:val="left" w:pos="780"/>
        </w:tabs>
        <w:kinsoku/>
        <w:wordWrap/>
        <w:overflowPunct/>
        <w:topLinePunct w:val="0"/>
        <w:autoSpaceDE/>
        <w:autoSpaceDN/>
        <w:bidi w:val="0"/>
        <w:adjustRightInd/>
        <w:snapToGrid/>
        <w:spacing w:before="0" w:after="0" w:line="300" w:lineRule="auto"/>
        <w:ind w:left="1728" w:right="1139" w:hanging="361"/>
        <w:jc w:val="left"/>
        <w:textAlignment w:val="auto"/>
        <w:rPr>
          <w:rFonts w:hint="default"/>
          <w:sz w:val="26"/>
        </w:rPr>
      </w:pPr>
      <w:r>
        <w:rPr>
          <w:rFonts w:hint="default"/>
          <w:sz w:val="26"/>
        </w:rPr>
        <w:t>Áp dụng mã giảm giá, tính tổng chi phí.</w:t>
      </w:r>
    </w:p>
    <w:p w14:paraId="48BE4D55">
      <w:pPr>
        <w:pStyle w:val="15"/>
        <w:keepNext w:val="0"/>
        <w:keepLines w:val="0"/>
        <w:pageBreakBefore w:val="0"/>
        <w:widowControl/>
        <w:kinsoku/>
        <w:wordWrap/>
        <w:overflowPunct/>
        <w:topLinePunct w:val="0"/>
        <w:autoSpaceDE/>
        <w:autoSpaceDN/>
        <w:bidi w:val="0"/>
        <w:adjustRightInd/>
        <w:snapToGrid/>
        <w:spacing w:before="0" w:after="0" w:line="300" w:lineRule="auto"/>
        <w:ind w:left="1040" w:leftChars="400" w:firstLine="0" w:firstLineChars="0"/>
        <w:textAlignment w:val="auto"/>
        <w:rPr>
          <w:rFonts w:ascii="Times New Roman" w:hAnsi="Times New Roman"/>
        </w:rPr>
      </w:pPr>
      <w:r>
        <w:rPr>
          <w:rFonts w:ascii="Times New Roman" w:hAnsi="Times New Roman"/>
        </w:rPr>
        <w:t xml:space="preserve">+ Quản lý </w:t>
      </w:r>
      <w:r>
        <w:rPr>
          <w:rFonts w:ascii="Times New Roman" w:hAnsi="Times New Roman"/>
          <w:lang w:val="en-US"/>
        </w:rPr>
        <w:t>đơ</w:t>
      </w:r>
      <w:r>
        <w:rPr>
          <w:rFonts w:hint="default" w:ascii="Times New Roman" w:hAnsi="Times New Roman"/>
          <w:lang w:val="en-US"/>
        </w:rPr>
        <w:t>n hàng</w:t>
      </w:r>
      <w:r>
        <w:rPr>
          <w:rFonts w:ascii="Times New Roman" w:hAnsi="Times New Roman"/>
        </w:rPr>
        <w:t>:</w:t>
      </w:r>
    </w:p>
    <w:p w14:paraId="568D3CE0">
      <w:pPr>
        <w:pStyle w:val="258"/>
        <w:keepNext w:val="0"/>
        <w:keepLines w:val="0"/>
        <w:pageBreakBefore w:val="0"/>
        <w:widowControl/>
        <w:numPr>
          <w:ilvl w:val="4"/>
          <w:numId w:val="18"/>
        </w:numPr>
        <w:tabs>
          <w:tab w:val="left" w:pos="780"/>
        </w:tabs>
        <w:kinsoku/>
        <w:wordWrap/>
        <w:overflowPunct/>
        <w:topLinePunct w:val="0"/>
        <w:autoSpaceDE/>
        <w:autoSpaceDN/>
        <w:bidi w:val="0"/>
        <w:adjustRightInd/>
        <w:snapToGrid/>
        <w:spacing w:before="0" w:after="0" w:line="300" w:lineRule="auto"/>
        <w:ind w:left="1728" w:right="1139" w:hanging="361"/>
        <w:jc w:val="left"/>
        <w:textAlignment w:val="auto"/>
        <w:rPr>
          <w:rFonts w:hint="default"/>
          <w:sz w:val="26"/>
        </w:rPr>
      </w:pPr>
      <w:r>
        <w:rPr>
          <w:rFonts w:hint="default"/>
          <w:sz w:val="26"/>
        </w:rPr>
        <w:t>Xem lịch sử đơn hàng, trạng thái (chờ xử lý, đang giao, đã giao).</w:t>
      </w:r>
    </w:p>
    <w:p w14:paraId="4F5D5C80">
      <w:pPr>
        <w:pStyle w:val="258"/>
        <w:keepNext w:val="0"/>
        <w:keepLines w:val="0"/>
        <w:pageBreakBefore w:val="0"/>
        <w:widowControl/>
        <w:numPr>
          <w:ilvl w:val="4"/>
          <w:numId w:val="18"/>
        </w:numPr>
        <w:tabs>
          <w:tab w:val="left" w:pos="780"/>
        </w:tabs>
        <w:kinsoku/>
        <w:wordWrap/>
        <w:overflowPunct/>
        <w:topLinePunct w:val="0"/>
        <w:autoSpaceDE/>
        <w:autoSpaceDN/>
        <w:bidi w:val="0"/>
        <w:adjustRightInd/>
        <w:snapToGrid/>
        <w:spacing w:before="0" w:after="0" w:line="300" w:lineRule="auto"/>
        <w:ind w:left="1728" w:right="1139" w:hanging="361"/>
        <w:jc w:val="left"/>
        <w:textAlignment w:val="auto"/>
        <w:rPr>
          <w:rFonts w:hint="default"/>
          <w:sz w:val="26"/>
        </w:rPr>
      </w:pPr>
      <w:r>
        <w:rPr>
          <w:rFonts w:hint="default"/>
          <w:sz w:val="26"/>
        </w:rPr>
        <w:t>Hủy đơn hàng nếu trong thời gian cho phép.</w:t>
      </w:r>
    </w:p>
    <w:p w14:paraId="3A49F591">
      <w:pPr>
        <w:pStyle w:val="258"/>
        <w:keepNext w:val="0"/>
        <w:keepLines w:val="0"/>
        <w:pageBreakBefore w:val="0"/>
        <w:widowControl/>
        <w:numPr>
          <w:ilvl w:val="4"/>
          <w:numId w:val="18"/>
        </w:numPr>
        <w:tabs>
          <w:tab w:val="left" w:pos="780"/>
        </w:tabs>
        <w:kinsoku/>
        <w:wordWrap/>
        <w:overflowPunct/>
        <w:topLinePunct w:val="0"/>
        <w:autoSpaceDE/>
        <w:autoSpaceDN/>
        <w:bidi w:val="0"/>
        <w:adjustRightInd/>
        <w:snapToGrid/>
        <w:spacing w:before="0" w:after="0" w:line="300" w:lineRule="auto"/>
        <w:ind w:left="1728" w:right="1139" w:hanging="361"/>
        <w:jc w:val="left"/>
        <w:textAlignment w:val="auto"/>
        <w:rPr>
          <w:rFonts w:hint="default"/>
          <w:sz w:val="26"/>
        </w:rPr>
      </w:pPr>
      <w:r>
        <w:rPr>
          <w:rFonts w:hint="default"/>
          <w:sz w:val="26"/>
        </w:rPr>
        <w:t>Nhận thông báo email về trạng thái đơn hàng.</w:t>
      </w:r>
    </w:p>
    <w:p w14:paraId="28608B77">
      <w:pPr>
        <w:pStyle w:val="15"/>
        <w:keepNext w:val="0"/>
        <w:keepLines w:val="0"/>
        <w:pageBreakBefore w:val="0"/>
        <w:widowControl/>
        <w:kinsoku/>
        <w:wordWrap/>
        <w:overflowPunct/>
        <w:topLinePunct w:val="0"/>
        <w:autoSpaceDE/>
        <w:autoSpaceDN/>
        <w:bidi w:val="0"/>
        <w:adjustRightInd/>
        <w:snapToGrid/>
        <w:spacing w:before="0" w:after="0" w:line="300" w:lineRule="auto"/>
        <w:ind w:left="1040" w:leftChars="400" w:firstLine="0" w:firstLineChars="0"/>
        <w:textAlignment w:val="auto"/>
        <w:rPr>
          <w:rFonts w:ascii="Times New Roman" w:hAnsi="Times New Roman"/>
        </w:rPr>
      </w:pPr>
      <w:r>
        <w:rPr>
          <w:rFonts w:ascii="Times New Roman" w:hAnsi="Times New Roman"/>
        </w:rPr>
        <w:t xml:space="preserve">+ Quản lý </w:t>
      </w:r>
      <w:r>
        <w:rPr>
          <w:rFonts w:hint="default" w:ascii="Times New Roman" w:hAnsi="Times New Roman"/>
          <w:lang w:val="en-US"/>
        </w:rPr>
        <w:t>tài khoản</w:t>
      </w:r>
      <w:r>
        <w:rPr>
          <w:rFonts w:ascii="Times New Roman" w:hAnsi="Times New Roman"/>
        </w:rPr>
        <w:t>:</w:t>
      </w:r>
    </w:p>
    <w:p w14:paraId="3271A8BE">
      <w:pPr>
        <w:pStyle w:val="258"/>
        <w:keepNext w:val="0"/>
        <w:keepLines w:val="0"/>
        <w:pageBreakBefore w:val="0"/>
        <w:widowControl/>
        <w:numPr>
          <w:ilvl w:val="4"/>
          <w:numId w:val="18"/>
        </w:numPr>
        <w:tabs>
          <w:tab w:val="left" w:pos="780"/>
        </w:tabs>
        <w:kinsoku/>
        <w:wordWrap/>
        <w:overflowPunct/>
        <w:topLinePunct w:val="0"/>
        <w:autoSpaceDE/>
        <w:autoSpaceDN/>
        <w:bidi w:val="0"/>
        <w:adjustRightInd/>
        <w:snapToGrid/>
        <w:spacing w:before="0" w:after="0" w:line="300" w:lineRule="auto"/>
        <w:ind w:left="1728" w:right="1139" w:hanging="361"/>
        <w:jc w:val="left"/>
        <w:textAlignment w:val="auto"/>
        <w:rPr>
          <w:rFonts w:hint="default"/>
          <w:sz w:val="26"/>
        </w:rPr>
      </w:pPr>
      <w:r>
        <w:rPr>
          <w:rFonts w:hint="default"/>
          <w:sz w:val="26"/>
        </w:rPr>
        <w:t>Cập nhật thông tin cá nhân (tên, địa chỉ, số điện thoại).</w:t>
      </w:r>
    </w:p>
    <w:p w14:paraId="4541C478">
      <w:pPr>
        <w:pStyle w:val="258"/>
        <w:keepNext w:val="0"/>
        <w:keepLines w:val="0"/>
        <w:pageBreakBefore w:val="0"/>
        <w:widowControl/>
        <w:numPr>
          <w:ilvl w:val="4"/>
          <w:numId w:val="18"/>
        </w:numPr>
        <w:tabs>
          <w:tab w:val="left" w:pos="780"/>
        </w:tabs>
        <w:kinsoku/>
        <w:wordWrap/>
        <w:overflowPunct/>
        <w:topLinePunct w:val="0"/>
        <w:autoSpaceDE/>
        <w:autoSpaceDN/>
        <w:bidi w:val="0"/>
        <w:adjustRightInd/>
        <w:snapToGrid/>
        <w:spacing w:before="0" w:after="0" w:line="300" w:lineRule="auto"/>
        <w:ind w:left="1728" w:right="1139" w:hanging="361"/>
        <w:jc w:val="left"/>
        <w:textAlignment w:val="auto"/>
        <w:rPr>
          <w:rFonts w:hint="default"/>
          <w:sz w:val="26"/>
        </w:rPr>
      </w:pPr>
      <w:r>
        <w:rPr>
          <w:rFonts w:hint="default"/>
          <w:sz w:val="26"/>
        </w:rPr>
        <w:t>Xem danh sách yêu thích và lịch sử mua hàng.</w:t>
      </w:r>
    </w:p>
    <w:p w14:paraId="55ACD9A7">
      <w:pPr>
        <w:pStyle w:val="15"/>
        <w:keepNext w:val="0"/>
        <w:keepLines w:val="0"/>
        <w:pageBreakBefore w:val="0"/>
        <w:widowControl/>
        <w:kinsoku/>
        <w:wordWrap/>
        <w:overflowPunct/>
        <w:topLinePunct w:val="0"/>
        <w:autoSpaceDE/>
        <w:autoSpaceDN/>
        <w:bidi w:val="0"/>
        <w:adjustRightInd/>
        <w:snapToGrid/>
        <w:spacing w:before="0" w:after="0" w:line="300" w:lineRule="auto"/>
        <w:ind w:left="1040" w:leftChars="400" w:firstLine="0" w:firstLineChars="0"/>
        <w:textAlignment w:val="auto"/>
        <w:rPr>
          <w:rFonts w:ascii="Times New Roman" w:hAnsi="Times New Roman"/>
        </w:rPr>
      </w:pPr>
      <w:r>
        <w:rPr>
          <w:rFonts w:ascii="Times New Roman" w:hAnsi="Times New Roman"/>
        </w:rPr>
        <w:t xml:space="preserve">+ </w:t>
      </w:r>
      <w:r>
        <w:rPr>
          <w:rFonts w:ascii="Times New Roman" w:hAnsi="Times New Roman"/>
          <w:lang w:val="en-US"/>
        </w:rPr>
        <w:t>Đ</w:t>
      </w:r>
      <w:r>
        <w:rPr>
          <w:rFonts w:hint="default" w:ascii="Times New Roman" w:hAnsi="Times New Roman"/>
          <w:lang w:val="en-US"/>
        </w:rPr>
        <w:t>ánh giá sản phẩm</w:t>
      </w:r>
      <w:r>
        <w:rPr>
          <w:rFonts w:ascii="Times New Roman" w:hAnsi="Times New Roman"/>
        </w:rPr>
        <w:t>:</w:t>
      </w:r>
    </w:p>
    <w:p w14:paraId="54B8FF97">
      <w:pPr>
        <w:pStyle w:val="258"/>
        <w:keepNext w:val="0"/>
        <w:keepLines w:val="0"/>
        <w:pageBreakBefore w:val="0"/>
        <w:widowControl/>
        <w:numPr>
          <w:ilvl w:val="4"/>
          <w:numId w:val="18"/>
        </w:numPr>
        <w:tabs>
          <w:tab w:val="left" w:pos="780"/>
        </w:tabs>
        <w:kinsoku/>
        <w:wordWrap/>
        <w:overflowPunct/>
        <w:topLinePunct w:val="0"/>
        <w:autoSpaceDE/>
        <w:autoSpaceDN/>
        <w:bidi w:val="0"/>
        <w:adjustRightInd/>
        <w:snapToGrid/>
        <w:spacing w:before="0" w:after="0" w:line="300" w:lineRule="auto"/>
        <w:ind w:left="1728" w:right="1139" w:hanging="361"/>
        <w:jc w:val="left"/>
        <w:textAlignment w:val="auto"/>
        <w:rPr>
          <w:rFonts w:hint="default"/>
          <w:sz w:val="26"/>
        </w:rPr>
      </w:pPr>
      <w:r>
        <w:rPr>
          <w:rFonts w:hint="default"/>
          <w:sz w:val="26"/>
        </w:rPr>
        <w:t>Viết đánh giá, xếp hạng (1-5 sao) sau khi mua hàng.</w:t>
      </w:r>
    </w:p>
    <w:p w14:paraId="7BA89296">
      <w:pPr>
        <w:pStyle w:val="15"/>
        <w:keepNext w:val="0"/>
        <w:keepLines w:val="0"/>
        <w:pageBreakBefore w:val="0"/>
        <w:widowControl/>
        <w:numPr>
          <w:ilvl w:val="0"/>
          <w:numId w:val="17"/>
        </w:numPr>
        <w:kinsoku/>
        <w:wordWrap/>
        <w:overflowPunct/>
        <w:topLinePunct w:val="0"/>
        <w:autoSpaceDE/>
        <w:autoSpaceDN/>
        <w:bidi w:val="0"/>
        <w:adjustRightInd/>
        <w:snapToGrid/>
        <w:spacing w:before="0" w:after="0" w:line="300" w:lineRule="auto"/>
        <w:ind w:left="7" w:leftChars="0" w:right="2" w:rightChars="0" w:hanging="7" w:firstLineChars="0"/>
        <w:textAlignment w:val="auto"/>
        <w:rPr>
          <w:spacing w:val="-4"/>
        </w:rPr>
      </w:pPr>
      <w:r>
        <w:rPr>
          <w:rFonts w:hint="default"/>
          <w:b/>
          <w:bCs/>
          <w:spacing w:val="-4"/>
          <w:lang w:val="en-US"/>
        </w:rPr>
        <w:t>Nhà bán hàng:</w:t>
      </w:r>
    </w:p>
    <w:p w14:paraId="7E210C79">
      <w:pPr>
        <w:pStyle w:val="15"/>
        <w:keepNext w:val="0"/>
        <w:keepLines w:val="0"/>
        <w:pageBreakBefore w:val="0"/>
        <w:widowControl/>
        <w:kinsoku/>
        <w:wordWrap/>
        <w:overflowPunct/>
        <w:topLinePunct w:val="0"/>
        <w:autoSpaceDE/>
        <w:autoSpaceDN/>
        <w:bidi w:val="0"/>
        <w:adjustRightInd/>
        <w:snapToGrid/>
        <w:spacing w:before="0" w:after="0" w:line="300" w:lineRule="auto"/>
        <w:ind w:left="1040" w:leftChars="400" w:firstLine="0" w:firstLineChars="0"/>
        <w:textAlignment w:val="auto"/>
        <w:rPr>
          <w:rFonts w:hint="default" w:ascii="Times New Roman" w:hAnsi="Times New Roman"/>
          <w:lang w:val="en-US"/>
        </w:rPr>
      </w:pPr>
      <w:r>
        <w:rPr>
          <w:rFonts w:ascii="Times New Roman" w:hAnsi="Times New Roman"/>
        </w:rPr>
        <w:t xml:space="preserve">+ </w:t>
      </w:r>
      <w:r>
        <w:rPr>
          <w:rFonts w:ascii="Times New Roman" w:hAnsi="Times New Roman"/>
          <w:lang w:val="en-US"/>
        </w:rPr>
        <w:t>Đă</w:t>
      </w:r>
      <w:r>
        <w:rPr>
          <w:rFonts w:hint="default" w:ascii="Times New Roman" w:hAnsi="Times New Roman"/>
          <w:lang w:val="en-US"/>
        </w:rPr>
        <w:t>ng nhập/Đăng xuất:</w:t>
      </w:r>
    </w:p>
    <w:p w14:paraId="4CAC5EEA">
      <w:pPr>
        <w:pStyle w:val="258"/>
        <w:keepNext w:val="0"/>
        <w:keepLines w:val="0"/>
        <w:pageBreakBefore w:val="0"/>
        <w:widowControl/>
        <w:numPr>
          <w:ilvl w:val="4"/>
          <w:numId w:val="18"/>
        </w:numPr>
        <w:tabs>
          <w:tab w:val="left" w:pos="780"/>
        </w:tabs>
        <w:kinsoku/>
        <w:wordWrap/>
        <w:overflowPunct/>
        <w:topLinePunct w:val="0"/>
        <w:autoSpaceDE/>
        <w:autoSpaceDN/>
        <w:bidi w:val="0"/>
        <w:adjustRightInd/>
        <w:snapToGrid/>
        <w:spacing w:before="0" w:after="0" w:line="300" w:lineRule="auto"/>
        <w:ind w:left="1728" w:right="1139" w:hanging="361"/>
        <w:jc w:val="left"/>
        <w:textAlignment w:val="auto"/>
        <w:rPr>
          <w:rFonts w:hint="default"/>
          <w:sz w:val="26"/>
        </w:rPr>
      </w:pPr>
      <w:r>
        <w:rPr>
          <w:rFonts w:hint="default"/>
          <w:sz w:val="26"/>
          <w:lang w:val="en-US"/>
        </w:rPr>
        <w:t>Tài khoản do quản trị viên cấp, có thể đổi mật khẩu.</w:t>
      </w:r>
    </w:p>
    <w:p w14:paraId="6932D927">
      <w:pPr>
        <w:pStyle w:val="258"/>
        <w:keepNext w:val="0"/>
        <w:keepLines w:val="0"/>
        <w:pageBreakBefore w:val="0"/>
        <w:widowControl/>
        <w:numPr>
          <w:ilvl w:val="4"/>
          <w:numId w:val="18"/>
        </w:numPr>
        <w:tabs>
          <w:tab w:val="left" w:pos="780"/>
        </w:tabs>
        <w:kinsoku/>
        <w:wordWrap/>
        <w:overflowPunct/>
        <w:topLinePunct w:val="0"/>
        <w:autoSpaceDE/>
        <w:autoSpaceDN/>
        <w:bidi w:val="0"/>
        <w:adjustRightInd/>
        <w:snapToGrid/>
        <w:spacing w:before="0" w:after="0" w:line="300" w:lineRule="auto"/>
        <w:ind w:left="1728" w:right="1139" w:hanging="361"/>
        <w:jc w:val="left"/>
        <w:textAlignment w:val="auto"/>
        <w:rPr>
          <w:rFonts w:hint="default"/>
          <w:sz w:val="26"/>
        </w:rPr>
      </w:pPr>
      <w:r>
        <w:rPr>
          <w:rFonts w:hint="default"/>
          <w:sz w:val="26"/>
        </w:rPr>
        <w:t>Đăng xuất khi không sử dụng.</w:t>
      </w:r>
    </w:p>
    <w:p w14:paraId="68818552">
      <w:pPr>
        <w:pStyle w:val="15"/>
        <w:keepNext w:val="0"/>
        <w:keepLines w:val="0"/>
        <w:pageBreakBefore w:val="0"/>
        <w:widowControl/>
        <w:kinsoku/>
        <w:wordWrap/>
        <w:overflowPunct/>
        <w:topLinePunct w:val="0"/>
        <w:autoSpaceDE/>
        <w:autoSpaceDN/>
        <w:bidi w:val="0"/>
        <w:adjustRightInd/>
        <w:snapToGrid/>
        <w:spacing w:before="0" w:after="0" w:line="300" w:lineRule="auto"/>
        <w:ind w:left="1040" w:leftChars="400" w:firstLine="0" w:firstLineChars="0"/>
        <w:textAlignment w:val="auto"/>
        <w:rPr>
          <w:rFonts w:ascii="Times New Roman" w:hAnsi="Times New Roman"/>
        </w:rPr>
      </w:pPr>
      <w:r>
        <w:rPr>
          <w:rFonts w:ascii="Times New Roman" w:hAnsi="Times New Roman"/>
        </w:rPr>
        <w:t xml:space="preserve">+ Quản lý </w:t>
      </w:r>
      <w:r>
        <w:rPr>
          <w:rFonts w:hint="default" w:ascii="Times New Roman" w:hAnsi="Times New Roman"/>
          <w:lang w:val="en-US"/>
        </w:rPr>
        <w:t>sản phẩm</w:t>
      </w:r>
      <w:r>
        <w:rPr>
          <w:rFonts w:ascii="Times New Roman" w:hAnsi="Times New Roman"/>
        </w:rPr>
        <w:t>:</w:t>
      </w:r>
    </w:p>
    <w:p w14:paraId="6FA8D063">
      <w:pPr>
        <w:pStyle w:val="258"/>
        <w:keepNext w:val="0"/>
        <w:keepLines w:val="0"/>
        <w:pageBreakBefore w:val="0"/>
        <w:widowControl/>
        <w:numPr>
          <w:ilvl w:val="4"/>
          <w:numId w:val="18"/>
        </w:numPr>
        <w:tabs>
          <w:tab w:val="left" w:pos="780"/>
        </w:tabs>
        <w:kinsoku/>
        <w:wordWrap/>
        <w:overflowPunct/>
        <w:topLinePunct w:val="0"/>
        <w:autoSpaceDE/>
        <w:autoSpaceDN/>
        <w:bidi w:val="0"/>
        <w:adjustRightInd/>
        <w:snapToGrid/>
        <w:spacing w:before="0" w:after="0" w:line="300" w:lineRule="auto"/>
        <w:ind w:left="1728" w:right="1139" w:hanging="361"/>
        <w:jc w:val="left"/>
        <w:textAlignment w:val="auto"/>
        <w:rPr>
          <w:rFonts w:hint="default"/>
          <w:sz w:val="26"/>
          <w:lang w:val="en-US"/>
        </w:rPr>
      </w:pPr>
      <w:r>
        <w:rPr>
          <w:rFonts w:hint="default"/>
          <w:sz w:val="26"/>
          <w:lang w:val="en-US"/>
        </w:rPr>
        <w:t>Tạo/sửa/xóa sản phẩm (tên, giá, mô tả, hình ảnh, tồn kho).</w:t>
      </w:r>
    </w:p>
    <w:p w14:paraId="7A2A1EBC">
      <w:pPr>
        <w:pStyle w:val="258"/>
        <w:keepNext w:val="0"/>
        <w:keepLines w:val="0"/>
        <w:pageBreakBefore w:val="0"/>
        <w:widowControl/>
        <w:numPr>
          <w:ilvl w:val="4"/>
          <w:numId w:val="18"/>
        </w:numPr>
        <w:tabs>
          <w:tab w:val="left" w:pos="780"/>
        </w:tabs>
        <w:kinsoku/>
        <w:wordWrap/>
        <w:overflowPunct/>
        <w:topLinePunct w:val="0"/>
        <w:autoSpaceDE/>
        <w:autoSpaceDN/>
        <w:bidi w:val="0"/>
        <w:adjustRightInd/>
        <w:snapToGrid/>
        <w:spacing w:before="0" w:after="0" w:line="300" w:lineRule="auto"/>
        <w:ind w:left="1728" w:right="1139" w:hanging="361"/>
        <w:jc w:val="left"/>
        <w:textAlignment w:val="auto"/>
        <w:rPr>
          <w:rFonts w:hint="default"/>
          <w:sz w:val="26"/>
          <w:lang w:val="en-US"/>
        </w:rPr>
      </w:pPr>
      <w:r>
        <w:rPr>
          <w:rFonts w:hint="default"/>
          <w:sz w:val="26"/>
          <w:lang w:val="en-US"/>
        </w:rPr>
        <w:t>Lọc sản phẩm theo trạng thái (còn hàng, hết hàng).</w:t>
      </w:r>
    </w:p>
    <w:p w14:paraId="75EEDDB3">
      <w:pPr>
        <w:pStyle w:val="15"/>
        <w:keepNext w:val="0"/>
        <w:keepLines w:val="0"/>
        <w:pageBreakBefore w:val="0"/>
        <w:widowControl/>
        <w:kinsoku/>
        <w:wordWrap/>
        <w:overflowPunct/>
        <w:topLinePunct w:val="0"/>
        <w:autoSpaceDE/>
        <w:autoSpaceDN/>
        <w:bidi w:val="0"/>
        <w:adjustRightInd/>
        <w:snapToGrid/>
        <w:spacing w:before="0" w:after="0" w:line="300" w:lineRule="auto"/>
        <w:ind w:left="1040" w:leftChars="400" w:firstLine="0" w:firstLineChars="0"/>
        <w:textAlignment w:val="auto"/>
        <w:rPr>
          <w:rFonts w:ascii="Times New Roman" w:hAnsi="Times New Roman"/>
        </w:rPr>
      </w:pPr>
      <w:r>
        <w:rPr>
          <w:rFonts w:ascii="Times New Roman" w:hAnsi="Times New Roman"/>
        </w:rPr>
        <w:t xml:space="preserve">+ Quản lý </w:t>
      </w:r>
      <w:r>
        <w:rPr>
          <w:rFonts w:ascii="Times New Roman" w:hAnsi="Times New Roman"/>
          <w:lang w:val="en-US"/>
        </w:rPr>
        <w:t>đơ</w:t>
      </w:r>
      <w:r>
        <w:rPr>
          <w:rFonts w:hint="default" w:ascii="Times New Roman" w:hAnsi="Times New Roman"/>
          <w:lang w:val="en-US"/>
        </w:rPr>
        <w:t>n hàng</w:t>
      </w:r>
      <w:r>
        <w:rPr>
          <w:rFonts w:ascii="Times New Roman" w:hAnsi="Times New Roman"/>
        </w:rPr>
        <w:t>:</w:t>
      </w:r>
    </w:p>
    <w:p w14:paraId="141DED6A">
      <w:pPr>
        <w:pStyle w:val="258"/>
        <w:keepNext w:val="0"/>
        <w:keepLines w:val="0"/>
        <w:pageBreakBefore w:val="0"/>
        <w:widowControl/>
        <w:numPr>
          <w:ilvl w:val="4"/>
          <w:numId w:val="18"/>
        </w:numPr>
        <w:tabs>
          <w:tab w:val="left" w:pos="780"/>
        </w:tabs>
        <w:kinsoku/>
        <w:wordWrap/>
        <w:overflowPunct/>
        <w:topLinePunct w:val="0"/>
        <w:autoSpaceDE/>
        <w:autoSpaceDN/>
        <w:bidi w:val="0"/>
        <w:adjustRightInd/>
        <w:snapToGrid/>
        <w:spacing w:before="0" w:after="0" w:line="300" w:lineRule="auto"/>
        <w:ind w:left="1728" w:right="1139" w:hanging="361"/>
        <w:jc w:val="left"/>
        <w:textAlignment w:val="auto"/>
        <w:rPr>
          <w:rFonts w:hint="default"/>
          <w:sz w:val="26"/>
          <w:lang w:val="en-US"/>
        </w:rPr>
      </w:pPr>
      <w:r>
        <w:rPr>
          <w:rFonts w:hint="default"/>
          <w:sz w:val="26"/>
          <w:lang w:val="en-US"/>
        </w:rPr>
        <w:t>Xem danh sách đơn hàng, cập nhật trạng thái (xác nhận, đóng gói, giao hàng).</w:t>
      </w:r>
    </w:p>
    <w:p w14:paraId="6B6486C8">
      <w:pPr>
        <w:pStyle w:val="258"/>
        <w:keepNext w:val="0"/>
        <w:keepLines w:val="0"/>
        <w:pageBreakBefore w:val="0"/>
        <w:widowControl/>
        <w:numPr>
          <w:ilvl w:val="4"/>
          <w:numId w:val="18"/>
        </w:numPr>
        <w:tabs>
          <w:tab w:val="left" w:pos="780"/>
        </w:tabs>
        <w:kinsoku/>
        <w:wordWrap/>
        <w:overflowPunct/>
        <w:topLinePunct w:val="0"/>
        <w:autoSpaceDE/>
        <w:autoSpaceDN/>
        <w:bidi w:val="0"/>
        <w:adjustRightInd/>
        <w:snapToGrid/>
        <w:spacing w:before="0" w:after="0" w:line="300" w:lineRule="auto"/>
        <w:ind w:left="1728" w:right="1139" w:hanging="361"/>
        <w:jc w:val="left"/>
        <w:textAlignment w:val="auto"/>
        <w:rPr>
          <w:rFonts w:hint="default"/>
          <w:sz w:val="26"/>
          <w:lang w:val="en-US"/>
        </w:rPr>
      </w:pPr>
      <w:r>
        <w:rPr>
          <w:rFonts w:hint="default"/>
          <w:sz w:val="26"/>
          <w:lang w:val="en-US"/>
        </w:rPr>
        <w:t>Xem báo cáo doanh thu và đơn hủy.</w:t>
      </w:r>
    </w:p>
    <w:p w14:paraId="53373918">
      <w:pPr>
        <w:pStyle w:val="15"/>
        <w:keepNext w:val="0"/>
        <w:keepLines w:val="0"/>
        <w:pageBreakBefore w:val="0"/>
        <w:widowControl/>
        <w:kinsoku/>
        <w:wordWrap/>
        <w:overflowPunct/>
        <w:topLinePunct w:val="0"/>
        <w:autoSpaceDE/>
        <w:autoSpaceDN/>
        <w:bidi w:val="0"/>
        <w:adjustRightInd/>
        <w:snapToGrid/>
        <w:spacing w:before="0" w:after="0" w:line="300" w:lineRule="auto"/>
        <w:ind w:left="1040" w:leftChars="400" w:firstLine="0" w:firstLineChars="0"/>
        <w:textAlignment w:val="auto"/>
        <w:rPr>
          <w:rFonts w:ascii="Times New Roman" w:hAnsi="Times New Roman"/>
        </w:rPr>
      </w:pPr>
      <w:r>
        <w:rPr>
          <w:rFonts w:ascii="Times New Roman" w:hAnsi="Times New Roman"/>
        </w:rPr>
        <w:t xml:space="preserve">+ Quản lý </w:t>
      </w:r>
      <w:r>
        <w:rPr>
          <w:rFonts w:hint="default" w:ascii="Times New Roman" w:hAnsi="Times New Roman"/>
          <w:lang w:val="en-US"/>
        </w:rPr>
        <w:t>tài khoản</w:t>
      </w:r>
      <w:r>
        <w:rPr>
          <w:rFonts w:ascii="Times New Roman" w:hAnsi="Times New Roman"/>
        </w:rPr>
        <w:t>:</w:t>
      </w:r>
    </w:p>
    <w:p w14:paraId="64E9B496">
      <w:pPr>
        <w:pStyle w:val="258"/>
        <w:keepNext w:val="0"/>
        <w:keepLines w:val="0"/>
        <w:pageBreakBefore w:val="0"/>
        <w:widowControl/>
        <w:numPr>
          <w:ilvl w:val="4"/>
          <w:numId w:val="18"/>
        </w:numPr>
        <w:tabs>
          <w:tab w:val="left" w:pos="780"/>
        </w:tabs>
        <w:kinsoku/>
        <w:wordWrap/>
        <w:overflowPunct/>
        <w:topLinePunct w:val="0"/>
        <w:autoSpaceDE/>
        <w:autoSpaceDN/>
        <w:bidi w:val="0"/>
        <w:adjustRightInd/>
        <w:snapToGrid/>
        <w:spacing w:before="0" w:after="0" w:line="300" w:lineRule="auto"/>
        <w:ind w:left="1728" w:right="1139" w:hanging="361"/>
        <w:jc w:val="left"/>
        <w:textAlignment w:val="auto"/>
        <w:rPr>
          <w:rFonts w:hint="default"/>
          <w:sz w:val="26"/>
          <w:lang w:val="en-US"/>
        </w:rPr>
      </w:pPr>
      <w:r>
        <w:rPr>
          <w:rFonts w:hint="default"/>
          <w:sz w:val="26"/>
          <w:lang w:val="en-US"/>
        </w:rPr>
        <w:t>Cập nhật thông tin cửa hàng (tên, mô tả, logo).</w:t>
      </w:r>
    </w:p>
    <w:p w14:paraId="05C9C884">
      <w:pPr>
        <w:pStyle w:val="258"/>
        <w:keepNext w:val="0"/>
        <w:keepLines w:val="0"/>
        <w:pageBreakBefore w:val="0"/>
        <w:widowControl/>
        <w:numPr>
          <w:ilvl w:val="4"/>
          <w:numId w:val="18"/>
        </w:numPr>
        <w:tabs>
          <w:tab w:val="left" w:pos="780"/>
        </w:tabs>
        <w:kinsoku/>
        <w:wordWrap/>
        <w:overflowPunct/>
        <w:topLinePunct w:val="0"/>
        <w:autoSpaceDE/>
        <w:autoSpaceDN/>
        <w:bidi w:val="0"/>
        <w:adjustRightInd/>
        <w:snapToGrid/>
        <w:spacing w:before="0" w:after="0" w:line="300" w:lineRule="auto"/>
        <w:ind w:left="1728" w:right="1139" w:hanging="361"/>
        <w:jc w:val="left"/>
        <w:textAlignment w:val="auto"/>
        <w:rPr>
          <w:rFonts w:hint="default"/>
          <w:sz w:val="26"/>
          <w:lang w:val="en-US"/>
        </w:rPr>
      </w:pPr>
      <w:r>
        <w:rPr>
          <w:rFonts w:hint="default"/>
          <w:sz w:val="26"/>
          <w:lang w:val="en-US"/>
        </w:rPr>
        <w:t>Xem biểu đồ doanh thu và thống kê bán hàng.</w:t>
      </w:r>
    </w:p>
    <w:p w14:paraId="0AC248A8">
      <w:pPr>
        <w:pStyle w:val="15"/>
        <w:keepNext w:val="0"/>
        <w:keepLines w:val="0"/>
        <w:pageBreakBefore w:val="0"/>
        <w:widowControl/>
        <w:numPr>
          <w:ilvl w:val="0"/>
          <w:numId w:val="17"/>
        </w:numPr>
        <w:kinsoku/>
        <w:wordWrap/>
        <w:overflowPunct/>
        <w:topLinePunct w:val="0"/>
        <w:autoSpaceDE/>
        <w:autoSpaceDN/>
        <w:bidi w:val="0"/>
        <w:adjustRightInd/>
        <w:snapToGrid/>
        <w:spacing w:before="0" w:after="0" w:line="300" w:lineRule="auto"/>
        <w:ind w:left="7" w:leftChars="0" w:right="2" w:rightChars="0" w:hanging="7" w:firstLineChars="0"/>
        <w:textAlignment w:val="auto"/>
        <w:rPr>
          <w:rFonts w:hint="default" w:ascii="Times New Roman" w:hAnsi="Times New Roman"/>
          <w:b/>
          <w:bCs/>
          <w:spacing w:val="-4"/>
          <w:lang w:val="en-US"/>
        </w:rPr>
      </w:pPr>
      <w:r>
        <w:rPr>
          <w:rFonts w:hint="default" w:ascii="Times New Roman" w:hAnsi="Times New Roman"/>
          <w:b/>
          <w:bCs/>
          <w:spacing w:val="-4"/>
          <w:lang w:val="en-US"/>
        </w:rPr>
        <w:t>Quản trị viên:</w:t>
      </w:r>
    </w:p>
    <w:p w14:paraId="3B6F7068">
      <w:pPr>
        <w:pStyle w:val="15"/>
        <w:keepNext w:val="0"/>
        <w:keepLines w:val="0"/>
        <w:pageBreakBefore w:val="0"/>
        <w:widowControl/>
        <w:kinsoku/>
        <w:wordWrap/>
        <w:overflowPunct/>
        <w:topLinePunct w:val="0"/>
        <w:autoSpaceDE/>
        <w:autoSpaceDN/>
        <w:bidi w:val="0"/>
        <w:adjustRightInd/>
        <w:snapToGrid/>
        <w:spacing w:before="0" w:after="0" w:line="300" w:lineRule="auto"/>
        <w:ind w:left="1040" w:leftChars="400" w:firstLine="0" w:firstLineChars="0"/>
        <w:textAlignment w:val="auto"/>
        <w:rPr>
          <w:rFonts w:hint="default" w:ascii="Times New Roman" w:hAnsi="Times New Roman"/>
          <w:lang w:val="en-US"/>
        </w:rPr>
      </w:pPr>
      <w:r>
        <w:rPr>
          <w:rFonts w:ascii="Times New Roman" w:hAnsi="Times New Roman"/>
        </w:rPr>
        <w:t xml:space="preserve">+ </w:t>
      </w:r>
      <w:r>
        <w:rPr>
          <w:rFonts w:ascii="Times New Roman" w:hAnsi="Times New Roman"/>
          <w:lang w:val="en-US"/>
        </w:rPr>
        <w:t>Đă</w:t>
      </w:r>
      <w:r>
        <w:rPr>
          <w:rFonts w:hint="default" w:ascii="Times New Roman" w:hAnsi="Times New Roman"/>
          <w:lang w:val="en-US"/>
        </w:rPr>
        <w:t>ng nhập/Đăng xuất:</w:t>
      </w:r>
    </w:p>
    <w:p w14:paraId="68726229">
      <w:pPr>
        <w:pStyle w:val="258"/>
        <w:keepNext w:val="0"/>
        <w:keepLines w:val="0"/>
        <w:pageBreakBefore w:val="0"/>
        <w:widowControl/>
        <w:numPr>
          <w:ilvl w:val="4"/>
          <w:numId w:val="18"/>
        </w:numPr>
        <w:tabs>
          <w:tab w:val="left" w:pos="780"/>
        </w:tabs>
        <w:kinsoku/>
        <w:wordWrap/>
        <w:overflowPunct/>
        <w:topLinePunct w:val="0"/>
        <w:autoSpaceDE/>
        <w:autoSpaceDN/>
        <w:bidi w:val="0"/>
        <w:adjustRightInd/>
        <w:snapToGrid/>
        <w:spacing w:before="0" w:after="0" w:line="300" w:lineRule="auto"/>
        <w:ind w:left="1728" w:right="1139" w:hanging="361"/>
        <w:jc w:val="left"/>
        <w:textAlignment w:val="auto"/>
        <w:rPr>
          <w:rFonts w:hint="default"/>
          <w:sz w:val="26"/>
          <w:lang w:val="en-US"/>
        </w:rPr>
      </w:pPr>
      <w:r>
        <w:rPr>
          <w:rFonts w:hint="default"/>
          <w:sz w:val="26"/>
          <w:lang w:val="en-US"/>
        </w:rPr>
        <w:t>Tài khoản do nhà phát triển cấp, có thể đổi mật khẩu.</w:t>
      </w:r>
    </w:p>
    <w:p w14:paraId="675D70E4">
      <w:pPr>
        <w:pStyle w:val="258"/>
        <w:keepNext w:val="0"/>
        <w:keepLines w:val="0"/>
        <w:pageBreakBefore w:val="0"/>
        <w:widowControl/>
        <w:numPr>
          <w:ilvl w:val="4"/>
          <w:numId w:val="18"/>
        </w:numPr>
        <w:tabs>
          <w:tab w:val="left" w:pos="780"/>
        </w:tabs>
        <w:kinsoku/>
        <w:wordWrap/>
        <w:overflowPunct/>
        <w:topLinePunct w:val="0"/>
        <w:autoSpaceDE/>
        <w:autoSpaceDN/>
        <w:bidi w:val="0"/>
        <w:adjustRightInd/>
        <w:snapToGrid/>
        <w:spacing w:before="0" w:after="0" w:line="300" w:lineRule="auto"/>
        <w:ind w:left="1728" w:right="1139" w:hanging="361"/>
        <w:jc w:val="left"/>
        <w:textAlignment w:val="auto"/>
        <w:rPr>
          <w:rFonts w:hint="default"/>
          <w:sz w:val="26"/>
          <w:lang w:val="en-US"/>
        </w:rPr>
      </w:pPr>
      <w:r>
        <w:rPr>
          <w:rFonts w:hint="default"/>
          <w:sz w:val="26"/>
          <w:lang w:val="en-US"/>
        </w:rPr>
        <w:t>Đăng xuất khi không sử dụng.</w:t>
      </w:r>
    </w:p>
    <w:p w14:paraId="4B99B63A">
      <w:pPr>
        <w:pStyle w:val="15"/>
        <w:keepNext w:val="0"/>
        <w:keepLines w:val="0"/>
        <w:pageBreakBefore w:val="0"/>
        <w:widowControl/>
        <w:kinsoku/>
        <w:wordWrap/>
        <w:overflowPunct/>
        <w:topLinePunct w:val="0"/>
        <w:autoSpaceDE/>
        <w:autoSpaceDN/>
        <w:bidi w:val="0"/>
        <w:adjustRightInd/>
        <w:snapToGrid/>
        <w:spacing w:before="0" w:after="0" w:line="300" w:lineRule="auto"/>
        <w:ind w:left="1040" w:leftChars="400" w:firstLine="0" w:firstLineChars="0"/>
        <w:textAlignment w:val="auto"/>
        <w:rPr>
          <w:rFonts w:ascii="Times New Roman" w:hAnsi="Times New Roman"/>
        </w:rPr>
      </w:pPr>
      <w:r>
        <w:rPr>
          <w:rFonts w:ascii="Times New Roman" w:hAnsi="Times New Roman"/>
        </w:rPr>
        <w:t xml:space="preserve">+ Quản lý </w:t>
      </w:r>
      <w:r>
        <w:rPr>
          <w:rFonts w:hint="default" w:ascii="Times New Roman" w:hAnsi="Times New Roman"/>
          <w:lang w:val="en-US"/>
        </w:rPr>
        <w:t>nhà bán hàng</w:t>
      </w:r>
      <w:r>
        <w:rPr>
          <w:rFonts w:ascii="Times New Roman" w:hAnsi="Times New Roman"/>
        </w:rPr>
        <w:t>:</w:t>
      </w:r>
    </w:p>
    <w:p w14:paraId="3F594945">
      <w:pPr>
        <w:pStyle w:val="258"/>
        <w:keepNext w:val="0"/>
        <w:keepLines w:val="0"/>
        <w:pageBreakBefore w:val="0"/>
        <w:widowControl/>
        <w:numPr>
          <w:ilvl w:val="4"/>
          <w:numId w:val="18"/>
        </w:numPr>
        <w:tabs>
          <w:tab w:val="left" w:pos="780"/>
        </w:tabs>
        <w:kinsoku/>
        <w:wordWrap/>
        <w:overflowPunct/>
        <w:topLinePunct w:val="0"/>
        <w:autoSpaceDE/>
        <w:autoSpaceDN/>
        <w:bidi w:val="0"/>
        <w:adjustRightInd/>
        <w:snapToGrid/>
        <w:spacing w:before="0" w:after="0" w:line="300" w:lineRule="auto"/>
        <w:ind w:left="1728" w:right="1139" w:hanging="361"/>
        <w:jc w:val="left"/>
        <w:textAlignment w:val="auto"/>
        <w:rPr>
          <w:rFonts w:hint="default"/>
          <w:sz w:val="26"/>
          <w:lang w:val="en-US"/>
        </w:rPr>
      </w:pPr>
      <w:r>
        <w:rPr>
          <w:rFonts w:hint="default"/>
          <w:sz w:val="26"/>
          <w:lang w:val="en-US"/>
        </w:rPr>
        <w:t>Xem danh sách tài khoản, phê duyệt/đình chỉ tài khoản.</w:t>
      </w:r>
    </w:p>
    <w:p w14:paraId="087EB28B">
      <w:pPr>
        <w:pStyle w:val="258"/>
        <w:keepNext w:val="0"/>
        <w:keepLines w:val="0"/>
        <w:pageBreakBefore w:val="0"/>
        <w:widowControl/>
        <w:numPr>
          <w:ilvl w:val="4"/>
          <w:numId w:val="18"/>
        </w:numPr>
        <w:tabs>
          <w:tab w:val="left" w:pos="780"/>
        </w:tabs>
        <w:kinsoku/>
        <w:wordWrap/>
        <w:overflowPunct/>
        <w:topLinePunct w:val="0"/>
        <w:autoSpaceDE/>
        <w:autoSpaceDN/>
        <w:bidi w:val="0"/>
        <w:adjustRightInd/>
        <w:snapToGrid/>
        <w:spacing w:before="0" w:after="0" w:line="300" w:lineRule="auto"/>
        <w:ind w:left="1728" w:right="1139" w:hanging="361"/>
        <w:jc w:val="left"/>
        <w:textAlignment w:val="auto"/>
        <w:rPr>
          <w:rFonts w:hint="default"/>
          <w:sz w:val="26"/>
          <w:lang w:val="en-US"/>
        </w:rPr>
      </w:pPr>
      <w:r>
        <w:rPr>
          <w:rFonts w:hint="default"/>
          <w:sz w:val="26"/>
          <w:lang w:val="en-US"/>
        </w:rPr>
        <w:t>Phân quyền truy cập theo vai trò.</w:t>
      </w:r>
    </w:p>
    <w:p w14:paraId="54B2258B">
      <w:pPr>
        <w:pStyle w:val="15"/>
        <w:keepNext w:val="0"/>
        <w:keepLines w:val="0"/>
        <w:pageBreakBefore w:val="0"/>
        <w:widowControl/>
        <w:kinsoku/>
        <w:wordWrap/>
        <w:overflowPunct/>
        <w:topLinePunct w:val="0"/>
        <w:autoSpaceDE/>
        <w:autoSpaceDN/>
        <w:bidi w:val="0"/>
        <w:adjustRightInd/>
        <w:snapToGrid/>
        <w:spacing w:before="0" w:after="0" w:line="300" w:lineRule="auto"/>
        <w:ind w:left="1040" w:leftChars="400" w:firstLine="0" w:firstLineChars="0"/>
        <w:textAlignment w:val="auto"/>
      </w:pPr>
      <w:r>
        <w:t>+</w:t>
      </w:r>
      <w:r>
        <w:rPr>
          <w:spacing w:val="-2"/>
        </w:rPr>
        <w:t xml:space="preserve"> </w:t>
      </w:r>
      <w:r>
        <w:t>Quản</w:t>
      </w:r>
      <w:r>
        <w:rPr>
          <w:spacing w:val="-1"/>
        </w:rPr>
        <w:t xml:space="preserve"> </w:t>
      </w:r>
      <w:r>
        <w:t>lý</w:t>
      </w:r>
      <w:r>
        <w:rPr>
          <w:spacing w:val="-2"/>
        </w:rPr>
        <w:t xml:space="preserve"> </w:t>
      </w:r>
      <w:r>
        <w:rPr>
          <w:rFonts w:hint="default"/>
          <w:spacing w:val="-2"/>
          <w:lang w:val="en-US"/>
        </w:rPr>
        <w:t>khuyến mãi</w:t>
      </w:r>
      <w:r>
        <w:rPr>
          <w:spacing w:val="-4"/>
        </w:rPr>
        <w:t>:</w:t>
      </w:r>
    </w:p>
    <w:p w14:paraId="1B7D0064">
      <w:pPr>
        <w:pStyle w:val="258"/>
        <w:keepNext w:val="0"/>
        <w:keepLines w:val="0"/>
        <w:pageBreakBefore w:val="0"/>
        <w:widowControl/>
        <w:numPr>
          <w:ilvl w:val="4"/>
          <w:numId w:val="18"/>
        </w:numPr>
        <w:tabs>
          <w:tab w:val="left" w:pos="780"/>
        </w:tabs>
        <w:kinsoku/>
        <w:wordWrap/>
        <w:overflowPunct/>
        <w:topLinePunct w:val="0"/>
        <w:autoSpaceDE/>
        <w:autoSpaceDN/>
        <w:bidi w:val="0"/>
        <w:adjustRightInd/>
        <w:snapToGrid/>
        <w:spacing w:before="0" w:after="0" w:line="300" w:lineRule="auto"/>
        <w:ind w:left="1728" w:right="1139" w:hanging="361"/>
        <w:jc w:val="left"/>
        <w:textAlignment w:val="auto"/>
        <w:rPr>
          <w:rFonts w:hint="default"/>
          <w:sz w:val="26"/>
          <w:lang w:val="en-US"/>
        </w:rPr>
      </w:pPr>
      <w:r>
        <w:rPr>
          <w:rFonts w:hint="default"/>
          <w:sz w:val="26"/>
          <w:lang w:val="en-US"/>
        </w:rPr>
        <w:t>Tạo/sửa/xóa mã giảm giá, cập nhật nội dung trang chủ.</w:t>
      </w:r>
    </w:p>
    <w:p w14:paraId="26DD52E8">
      <w:pPr>
        <w:pStyle w:val="258"/>
        <w:keepNext w:val="0"/>
        <w:keepLines w:val="0"/>
        <w:pageBreakBefore w:val="0"/>
        <w:widowControl/>
        <w:numPr>
          <w:ilvl w:val="4"/>
          <w:numId w:val="18"/>
        </w:numPr>
        <w:tabs>
          <w:tab w:val="left" w:pos="780"/>
        </w:tabs>
        <w:kinsoku/>
        <w:wordWrap/>
        <w:overflowPunct/>
        <w:topLinePunct w:val="0"/>
        <w:autoSpaceDE/>
        <w:autoSpaceDN/>
        <w:bidi w:val="0"/>
        <w:adjustRightInd/>
        <w:snapToGrid/>
        <w:spacing w:before="0" w:after="0" w:line="300" w:lineRule="auto"/>
        <w:ind w:left="1728" w:right="1139" w:hanging="361"/>
        <w:jc w:val="left"/>
        <w:textAlignment w:val="auto"/>
        <w:rPr>
          <w:rFonts w:hint="default"/>
          <w:sz w:val="26"/>
          <w:lang w:val="en-US"/>
        </w:rPr>
      </w:pPr>
      <w:r>
        <w:rPr>
          <w:rFonts w:hint="default"/>
          <w:sz w:val="26"/>
          <w:lang w:val="en-US"/>
        </w:rPr>
        <w:t>Tùy chỉnh ưu đãi và chương trình khuyến mãi.</w:t>
      </w:r>
    </w:p>
    <w:p w14:paraId="6BFE7BD4">
      <w:pPr>
        <w:pStyle w:val="15"/>
        <w:keepNext w:val="0"/>
        <w:keepLines w:val="0"/>
        <w:pageBreakBefore w:val="0"/>
        <w:widowControl/>
        <w:kinsoku/>
        <w:wordWrap/>
        <w:overflowPunct/>
        <w:topLinePunct w:val="0"/>
        <w:autoSpaceDE/>
        <w:autoSpaceDN/>
        <w:bidi w:val="0"/>
        <w:adjustRightInd/>
        <w:snapToGrid/>
        <w:spacing w:before="0" w:after="0" w:line="300" w:lineRule="auto"/>
        <w:ind w:left="1040" w:leftChars="400" w:firstLine="0" w:firstLineChars="0"/>
        <w:textAlignment w:val="auto"/>
      </w:pPr>
      <w:r>
        <w:t>+</w:t>
      </w:r>
      <w:r>
        <w:rPr>
          <w:spacing w:val="-2"/>
        </w:rPr>
        <w:t xml:space="preserve"> </w:t>
      </w:r>
      <w:r>
        <w:rPr>
          <w:rFonts w:hint="default"/>
          <w:lang w:val="en-US"/>
        </w:rPr>
        <w:t>Báo cáo tài chính</w:t>
      </w:r>
      <w:r>
        <w:rPr>
          <w:spacing w:val="-4"/>
        </w:rPr>
        <w:t>:</w:t>
      </w:r>
    </w:p>
    <w:p w14:paraId="63F56ED3">
      <w:pPr>
        <w:pStyle w:val="258"/>
        <w:keepNext w:val="0"/>
        <w:keepLines w:val="0"/>
        <w:pageBreakBefore w:val="0"/>
        <w:widowControl/>
        <w:numPr>
          <w:ilvl w:val="4"/>
          <w:numId w:val="18"/>
        </w:numPr>
        <w:tabs>
          <w:tab w:val="left" w:pos="780"/>
        </w:tabs>
        <w:kinsoku/>
        <w:wordWrap/>
        <w:overflowPunct/>
        <w:topLinePunct w:val="0"/>
        <w:autoSpaceDE/>
        <w:autoSpaceDN/>
        <w:bidi w:val="0"/>
        <w:adjustRightInd/>
        <w:snapToGrid/>
        <w:spacing w:before="0" w:after="0" w:line="300" w:lineRule="auto"/>
        <w:ind w:left="1728" w:right="1139" w:hanging="361"/>
        <w:jc w:val="left"/>
        <w:textAlignment w:val="auto"/>
        <w:rPr>
          <w:rFonts w:hint="default"/>
          <w:sz w:val="26"/>
          <w:lang w:val="en-US"/>
        </w:rPr>
      </w:pPr>
      <w:r>
        <w:rPr>
          <w:rFonts w:hint="default"/>
          <w:sz w:val="26"/>
          <w:lang w:val="en-US"/>
        </w:rPr>
        <w:t>Xem báo cáo doanh thu, thu-chi theo tháng/quý/năm.</w:t>
      </w:r>
    </w:p>
    <w:p w14:paraId="258FF211">
      <w:pPr>
        <w:pStyle w:val="258"/>
        <w:keepNext w:val="0"/>
        <w:keepLines w:val="0"/>
        <w:pageBreakBefore w:val="0"/>
        <w:widowControl/>
        <w:numPr>
          <w:ilvl w:val="4"/>
          <w:numId w:val="18"/>
        </w:numPr>
        <w:tabs>
          <w:tab w:val="left" w:pos="780"/>
        </w:tabs>
        <w:kinsoku/>
        <w:wordWrap/>
        <w:overflowPunct/>
        <w:topLinePunct w:val="0"/>
        <w:autoSpaceDE/>
        <w:autoSpaceDN/>
        <w:bidi w:val="0"/>
        <w:adjustRightInd/>
        <w:snapToGrid/>
        <w:spacing w:before="0" w:after="0" w:line="300" w:lineRule="auto"/>
        <w:ind w:left="1728" w:right="1139" w:hanging="361"/>
        <w:jc w:val="left"/>
        <w:textAlignment w:val="auto"/>
        <w:rPr>
          <w:rFonts w:hint="default"/>
          <w:sz w:val="26"/>
          <w:lang w:val="en-US"/>
        </w:rPr>
      </w:pPr>
      <w:r>
        <w:rPr>
          <w:rFonts w:hint="default"/>
          <w:sz w:val="26"/>
          <w:lang w:val="en-US"/>
        </w:rPr>
        <w:t>Thêm chi phí phát sinh ngoài hệ thống.</w:t>
      </w:r>
    </w:p>
    <w:p w14:paraId="6043F995">
      <w:pPr>
        <w:pStyle w:val="15"/>
        <w:keepNext w:val="0"/>
        <w:keepLines w:val="0"/>
        <w:pageBreakBefore w:val="0"/>
        <w:widowControl/>
        <w:kinsoku/>
        <w:wordWrap/>
        <w:overflowPunct/>
        <w:topLinePunct w:val="0"/>
        <w:autoSpaceDE/>
        <w:autoSpaceDN/>
        <w:bidi w:val="0"/>
        <w:adjustRightInd/>
        <w:snapToGrid/>
        <w:spacing w:before="0" w:after="0" w:line="300" w:lineRule="auto"/>
        <w:ind w:left="1040" w:leftChars="400" w:firstLine="0" w:firstLineChars="0"/>
        <w:textAlignment w:val="auto"/>
      </w:pPr>
      <w:r>
        <w:t>+</w:t>
      </w:r>
      <w:r>
        <w:rPr>
          <w:spacing w:val="-2"/>
        </w:rPr>
        <w:t xml:space="preserve"> </w:t>
      </w:r>
      <w:r>
        <w:t>Quản</w:t>
      </w:r>
      <w:r>
        <w:rPr>
          <w:spacing w:val="-1"/>
        </w:rPr>
        <w:t xml:space="preserve"> </w:t>
      </w:r>
      <w:r>
        <w:t>lý</w:t>
      </w:r>
      <w:r>
        <w:rPr>
          <w:spacing w:val="-2"/>
        </w:rPr>
        <w:t xml:space="preserve"> </w:t>
      </w:r>
      <w:r>
        <w:rPr>
          <w:rFonts w:hint="default"/>
          <w:spacing w:val="-2"/>
          <w:lang w:val="en-US"/>
        </w:rPr>
        <w:t>nền tảng</w:t>
      </w:r>
      <w:r>
        <w:rPr>
          <w:spacing w:val="-4"/>
        </w:rPr>
        <w:t>:</w:t>
      </w:r>
    </w:p>
    <w:p w14:paraId="56E97D57">
      <w:pPr>
        <w:pStyle w:val="258"/>
        <w:keepNext w:val="0"/>
        <w:keepLines w:val="0"/>
        <w:pageBreakBefore w:val="0"/>
        <w:widowControl/>
        <w:numPr>
          <w:ilvl w:val="4"/>
          <w:numId w:val="18"/>
        </w:numPr>
        <w:tabs>
          <w:tab w:val="left" w:pos="780"/>
        </w:tabs>
        <w:kinsoku/>
        <w:wordWrap/>
        <w:overflowPunct/>
        <w:topLinePunct w:val="0"/>
        <w:autoSpaceDE/>
        <w:autoSpaceDN/>
        <w:bidi w:val="0"/>
        <w:adjustRightInd/>
        <w:snapToGrid/>
        <w:spacing w:before="0" w:after="0" w:line="300" w:lineRule="auto"/>
        <w:ind w:left="1728" w:right="1139" w:hanging="361"/>
        <w:jc w:val="left"/>
        <w:textAlignment w:val="auto"/>
        <w:rPr>
          <w:rFonts w:hint="default"/>
          <w:sz w:val="26"/>
          <w:lang w:val="en-US"/>
        </w:rPr>
      </w:pPr>
      <w:r>
        <w:rPr>
          <w:rFonts w:hint="default"/>
          <w:sz w:val="26"/>
          <w:lang w:val="en-US"/>
        </w:rPr>
        <w:t>Cập nhật nội dung trang chủ, danh mục sản phẩm.</w:t>
      </w:r>
    </w:p>
    <w:p w14:paraId="0508ADA5">
      <w:pPr>
        <w:pStyle w:val="258"/>
        <w:keepNext w:val="0"/>
        <w:keepLines w:val="0"/>
        <w:pageBreakBefore w:val="0"/>
        <w:widowControl/>
        <w:numPr>
          <w:ilvl w:val="4"/>
          <w:numId w:val="18"/>
        </w:numPr>
        <w:tabs>
          <w:tab w:val="left" w:pos="780"/>
        </w:tabs>
        <w:kinsoku/>
        <w:wordWrap/>
        <w:overflowPunct/>
        <w:topLinePunct w:val="0"/>
        <w:autoSpaceDE/>
        <w:autoSpaceDN/>
        <w:bidi w:val="0"/>
        <w:adjustRightInd/>
        <w:snapToGrid/>
        <w:spacing w:before="0" w:after="0" w:line="300" w:lineRule="auto"/>
        <w:ind w:left="1728" w:right="1139" w:hanging="361"/>
        <w:jc w:val="left"/>
        <w:textAlignment w:val="auto"/>
        <w:rPr>
          <w:rFonts w:hint="default"/>
          <w:sz w:val="26"/>
          <w:lang w:val="en-US"/>
        </w:rPr>
      </w:pPr>
      <w:r>
        <w:rPr>
          <w:rFonts w:hint="default"/>
          <w:sz w:val="26"/>
          <w:lang w:val="en-US"/>
        </w:rPr>
        <w:t>Giám sát tổng quan (người dùng, đơn hàng, doanh thu).</w:t>
      </w:r>
    </w:p>
    <w:p w14:paraId="0290F682">
      <w:pPr>
        <w:pStyle w:val="4"/>
        <w:keepNext w:val="0"/>
        <w:keepLines w:val="0"/>
        <w:pageBreakBefore w:val="0"/>
        <w:widowControl/>
        <w:numPr>
          <w:ilvl w:val="2"/>
          <w:numId w:val="15"/>
        </w:numPr>
        <w:kinsoku/>
        <w:wordWrap/>
        <w:overflowPunct/>
        <w:topLinePunct w:val="0"/>
        <w:autoSpaceDE/>
        <w:autoSpaceDN/>
        <w:bidi w:val="0"/>
        <w:adjustRightInd/>
        <w:snapToGrid/>
        <w:spacing w:before="0" w:beforeAutospacing="0" w:after="0" w:afterAutospacing="0" w:line="300" w:lineRule="auto"/>
        <w:ind w:left="709" w:leftChars="0" w:right="2" w:rightChars="0" w:hanging="709" w:firstLineChars="0"/>
        <w:textAlignment w:val="auto"/>
        <w:outlineLvl w:val="1"/>
        <w:rPr>
          <w:rFonts w:hint="default"/>
          <w:lang w:val="en-US"/>
        </w:rPr>
      </w:pPr>
      <w:bookmarkStart w:id="56" w:name="_Toc7531"/>
      <w:bookmarkStart w:id="57" w:name="_Toc21715"/>
      <w:bookmarkStart w:id="58" w:name="_Toc6238"/>
      <w:r>
        <w:rPr>
          <w:rFonts w:hint="default"/>
          <w:lang w:val="en-US"/>
        </w:rPr>
        <w:t>Các yêu cầu phi chức năng</w:t>
      </w:r>
      <w:bookmarkEnd w:id="56"/>
      <w:bookmarkEnd w:id="57"/>
      <w:bookmarkEnd w:id="58"/>
    </w:p>
    <w:p w14:paraId="54DF3C5D">
      <w:pPr>
        <w:pStyle w:val="15"/>
        <w:keepNext w:val="0"/>
        <w:keepLines w:val="0"/>
        <w:pageBreakBefore w:val="0"/>
        <w:widowControl/>
        <w:kinsoku/>
        <w:wordWrap/>
        <w:overflowPunct/>
        <w:topLinePunct w:val="0"/>
        <w:autoSpaceDE/>
        <w:autoSpaceDN/>
        <w:bidi w:val="0"/>
        <w:adjustRightInd/>
        <w:snapToGrid/>
        <w:spacing w:before="0" w:after="0" w:line="300" w:lineRule="auto"/>
        <w:ind w:left="288" w:right="2" w:rightChars="0" w:firstLine="720"/>
        <w:jc w:val="both"/>
        <w:textAlignment w:val="auto"/>
      </w:pPr>
      <w:r>
        <w:t xml:space="preserve">Yêu cầu phi chức năng </w:t>
      </w:r>
      <w:r>
        <w:rPr>
          <w:rFonts w:hint="default"/>
        </w:rPr>
        <w:t>tập trung vào hiệu suất, bảo mật, tính ổn định, khả năng mở rộng, tính khả dụng, và hỗ trợ bảo trì:</w:t>
      </w:r>
    </w:p>
    <w:p w14:paraId="59EC9323">
      <w:pPr>
        <w:pStyle w:val="15"/>
        <w:keepNext w:val="0"/>
        <w:keepLines w:val="0"/>
        <w:pageBreakBefore w:val="0"/>
        <w:widowControl/>
        <w:numPr>
          <w:ilvl w:val="0"/>
          <w:numId w:val="17"/>
        </w:numPr>
        <w:kinsoku/>
        <w:wordWrap/>
        <w:overflowPunct/>
        <w:topLinePunct w:val="0"/>
        <w:autoSpaceDE/>
        <w:autoSpaceDN/>
        <w:bidi w:val="0"/>
        <w:adjustRightInd/>
        <w:snapToGrid/>
        <w:spacing w:before="0" w:after="0" w:line="300" w:lineRule="auto"/>
        <w:ind w:left="7" w:leftChars="0" w:right="2" w:rightChars="0" w:hanging="7" w:firstLineChars="0"/>
        <w:textAlignment w:val="auto"/>
        <w:rPr>
          <w:spacing w:val="-4"/>
        </w:rPr>
      </w:pPr>
      <w:r>
        <w:rPr>
          <w:rFonts w:hint="default"/>
          <w:b/>
          <w:bCs/>
          <w:spacing w:val="-4"/>
          <w:lang w:val="en-US"/>
        </w:rPr>
        <w:t>Hiệu suất:</w:t>
      </w:r>
    </w:p>
    <w:p w14:paraId="0DF51CE5">
      <w:pPr>
        <w:pStyle w:val="15"/>
        <w:keepNext w:val="0"/>
        <w:keepLines w:val="0"/>
        <w:pageBreakBefore w:val="0"/>
        <w:widowControl/>
        <w:kinsoku/>
        <w:wordWrap/>
        <w:overflowPunct/>
        <w:topLinePunct w:val="0"/>
        <w:autoSpaceDE/>
        <w:autoSpaceDN/>
        <w:bidi w:val="0"/>
        <w:adjustRightInd/>
        <w:snapToGrid/>
        <w:spacing w:before="0" w:after="0" w:line="300" w:lineRule="auto"/>
        <w:ind w:left="7" w:leftChars="0" w:right="2" w:rightChars="0" w:firstLine="998" w:firstLineChars="384"/>
        <w:jc w:val="both"/>
        <w:textAlignment w:val="auto"/>
        <w:rPr>
          <w:rFonts w:hint="default"/>
        </w:rPr>
      </w:pPr>
      <w:r>
        <w:t xml:space="preserve">+ </w:t>
      </w:r>
      <w:r>
        <w:rPr>
          <w:rFonts w:hint="default"/>
          <w:b w:val="0"/>
          <w:bCs w:val="0"/>
          <w:lang w:val="en-US"/>
        </w:rPr>
        <w:t>Thời gian phản hồi API dưới 1 giây cho các tác vụ cơ bản (tìm kiếm sản phẩm, đặt hàng).</w:t>
      </w:r>
    </w:p>
    <w:p w14:paraId="69E9E702">
      <w:pPr>
        <w:pStyle w:val="15"/>
        <w:keepNext w:val="0"/>
        <w:keepLines w:val="0"/>
        <w:pageBreakBefore w:val="0"/>
        <w:widowControl/>
        <w:kinsoku/>
        <w:wordWrap/>
        <w:overflowPunct/>
        <w:topLinePunct w:val="0"/>
        <w:autoSpaceDE/>
        <w:autoSpaceDN/>
        <w:bidi w:val="0"/>
        <w:adjustRightInd/>
        <w:snapToGrid/>
        <w:spacing w:before="0" w:after="0" w:line="300" w:lineRule="auto"/>
        <w:ind w:left="288" w:right="2" w:rightChars="0" w:firstLine="720"/>
        <w:jc w:val="both"/>
        <w:textAlignment w:val="auto"/>
      </w:pPr>
      <w:r>
        <w:t xml:space="preserve">+ </w:t>
      </w:r>
      <w:r>
        <w:rPr>
          <w:rFonts w:hint="default"/>
        </w:rPr>
        <w:t>Trang chính và dashboard tải trong 2-3 giây, ngay cả với dữ liệu lớn.</w:t>
      </w:r>
    </w:p>
    <w:p w14:paraId="5EACB8E0">
      <w:pPr>
        <w:pStyle w:val="15"/>
        <w:keepNext w:val="0"/>
        <w:keepLines w:val="0"/>
        <w:pageBreakBefore w:val="0"/>
        <w:widowControl/>
        <w:kinsoku/>
        <w:wordWrap/>
        <w:overflowPunct/>
        <w:topLinePunct w:val="0"/>
        <w:autoSpaceDE/>
        <w:autoSpaceDN/>
        <w:bidi w:val="0"/>
        <w:adjustRightInd/>
        <w:snapToGrid/>
        <w:spacing w:before="0" w:after="0" w:line="300" w:lineRule="auto"/>
        <w:ind w:left="288" w:right="0" w:rightChars="0" w:firstLine="720"/>
        <w:jc w:val="both"/>
        <w:textAlignment w:val="auto"/>
      </w:pPr>
      <w:r>
        <w:t xml:space="preserve">+ </w:t>
      </w:r>
      <w:r>
        <w:rPr>
          <w:rFonts w:hint="default"/>
        </w:rPr>
        <w:t xml:space="preserve">Hỗ trợ ít nhất </w:t>
      </w:r>
      <w:r>
        <w:rPr>
          <w:rFonts w:hint="default"/>
          <w:lang w:val="en-US"/>
        </w:rPr>
        <w:t xml:space="preserve">50 </w:t>
      </w:r>
      <w:r>
        <w:rPr>
          <w:rFonts w:hint="default"/>
        </w:rPr>
        <w:t>người dùng đồng thời mà không giảm hiệu suất.</w:t>
      </w:r>
    </w:p>
    <w:p w14:paraId="0B2D474A">
      <w:pPr>
        <w:pStyle w:val="15"/>
        <w:keepNext w:val="0"/>
        <w:keepLines w:val="0"/>
        <w:pageBreakBefore w:val="0"/>
        <w:widowControl/>
        <w:numPr>
          <w:ilvl w:val="0"/>
          <w:numId w:val="17"/>
        </w:numPr>
        <w:kinsoku/>
        <w:wordWrap/>
        <w:overflowPunct/>
        <w:topLinePunct w:val="0"/>
        <w:autoSpaceDE/>
        <w:autoSpaceDN/>
        <w:bidi w:val="0"/>
        <w:adjustRightInd/>
        <w:snapToGrid/>
        <w:spacing w:before="0" w:after="0" w:line="300" w:lineRule="auto"/>
        <w:ind w:left="7" w:leftChars="0" w:right="2" w:rightChars="0" w:hanging="7" w:firstLineChars="0"/>
        <w:textAlignment w:val="auto"/>
        <w:rPr>
          <w:spacing w:val="-4"/>
        </w:rPr>
      </w:pPr>
      <w:r>
        <w:rPr>
          <w:rFonts w:hint="default"/>
          <w:b/>
          <w:bCs/>
          <w:spacing w:val="-4"/>
          <w:lang w:val="en-US"/>
        </w:rPr>
        <w:t>Khả năng mở rộng:</w:t>
      </w:r>
    </w:p>
    <w:p w14:paraId="758D84CC">
      <w:pPr>
        <w:pStyle w:val="15"/>
        <w:keepNext w:val="0"/>
        <w:keepLines w:val="0"/>
        <w:pageBreakBefore w:val="0"/>
        <w:widowControl/>
        <w:kinsoku/>
        <w:wordWrap/>
        <w:overflowPunct/>
        <w:topLinePunct w:val="0"/>
        <w:autoSpaceDE/>
        <w:autoSpaceDN/>
        <w:bidi w:val="0"/>
        <w:adjustRightInd/>
        <w:snapToGrid/>
        <w:spacing w:before="0" w:after="0" w:line="300" w:lineRule="auto"/>
        <w:ind w:left="287" w:right="2" w:rightChars="0" w:firstLine="720"/>
        <w:jc w:val="both"/>
        <w:textAlignment w:val="auto"/>
      </w:pPr>
      <w:r>
        <w:t xml:space="preserve">+ </w:t>
      </w:r>
      <w:r>
        <w:rPr>
          <w:rFonts w:hint="default"/>
        </w:rPr>
        <w:t>Hỗ trợ quản lý nhiều nhà bán hàng và khách hàng trên cùng hệ thống.</w:t>
      </w:r>
    </w:p>
    <w:p w14:paraId="091CFB75">
      <w:pPr>
        <w:pStyle w:val="15"/>
        <w:keepNext w:val="0"/>
        <w:keepLines w:val="0"/>
        <w:pageBreakBefore w:val="0"/>
        <w:widowControl/>
        <w:kinsoku/>
        <w:wordWrap/>
        <w:overflowPunct/>
        <w:topLinePunct w:val="0"/>
        <w:autoSpaceDE/>
        <w:autoSpaceDN/>
        <w:bidi w:val="0"/>
        <w:adjustRightInd/>
        <w:snapToGrid/>
        <w:spacing w:before="0" w:after="0" w:line="300" w:lineRule="auto"/>
        <w:ind w:left="287" w:right="2" w:rightChars="0" w:firstLine="720"/>
        <w:jc w:val="both"/>
        <w:textAlignment w:val="auto"/>
        <w:rPr>
          <w:rFonts w:hint="default"/>
        </w:rPr>
      </w:pPr>
      <w:r>
        <w:t xml:space="preserve">+ </w:t>
      </w:r>
      <w:r>
        <w:rPr>
          <w:rFonts w:hint="default"/>
        </w:rPr>
        <w:t>Cơ sở dữ liệu (MySQL) linh hoạt, sử dụng indexing để xử lý khối lượng dữ liệu lớn.</w:t>
      </w:r>
    </w:p>
    <w:p w14:paraId="170E978C">
      <w:pPr>
        <w:pStyle w:val="15"/>
        <w:keepNext w:val="0"/>
        <w:keepLines w:val="0"/>
        <w:pageBreakBefore w:val="0"/>
        <w:widowControl/>
        <w:kinsoku/>
        <w:wordWrap/>
        <w:overflowPunct/>
        <w:topLinePunct w:val="0"/>
        <w:autoSpaceDE/>
        <w:autoSpaceDN/>
        <w:bidi w:val="0"/>
        <w:adjustRightInd/>
        <w:snapToGrid/>
        <w:spacing w:before="0" w:after="0" w:line="300" w:lineRule="auto"/>
        <w:ind w:left="287" w:right="2" w:rightChars="0" w:firstLine="720"/>
        <w:jc w:val="both"/>
        <w:textAlignment w:val="auto"/>
        <w:rPr>
          <w:rFonts w:hint="default"/>
        </w:rPr>
      </w:pPr>
      <w:r>
        <w:t xml:space="preserve">+ </w:t>
      </w:r>
      <w:r>
        <w:rPr>
          <w:rFonts w:hint="default"/>
        </w:rPr>
        <w:t>Hỗ trợ triển khai trên cloud (AWS, Heroku) để mở rộng quy mô.</w:t>
      </w:r>
    </w:p>
    <w:p w14:paraId="6FE15F10">
      <w:pPr>
        <w:pStyle w:val="15"/>
        <w:keepNext w:val="0"/>
        <w:keepLines w:val="0"/>
        <w:pageBreakBefore w:val="0"/>
        <w:widowControl/>
        <w:numPr>
          <w:ilvl w:val="0"/>
          <w:numId w:val="17"/>
        </w:numPr>
        <w:kinsoku/>
        <w:wordWrap/>
        <w:overflowPunct/>
        <w:topLinePunct w:val="0"/>
        <w:autoSpaceDE/>
        <w:autoSpaceDN/>
        <w:bidi w:val="0"/>
        <w:adjustRightInd/>
        <w:snapToGrid/>
        <w:spacing w:before="0" w:after="0" w:line="300" w:lineRule="auto"/>
        <w:ind w:left="7" w:leftChars="0" w:right="2" w:rightChars="0" w:hanging="7" w:firstLineChars="0"/>
        <w:textAlignment w:val="auto"/>
        <w:rPr>
          <w:spacing w:val="-4"/>
        </w:rPr>
      </w:pPr>
      <w:r>
        <w:rPr>
          <w:rFonts w:hint="default"/>
          <w:b/>
          <w:bCs/>
          <w:spacing w:val="-4"/>
          <w:lang w:val="en-US"/>
        </w:rPr>
        <w:t>Tính bảo mật:</w:t>
      </w:r>
    </w:p>
    <w:p w14:paraId="55538C70">
      <w:pPr>
        <w:pStyle w:val="15"/>
        <w:keepNext w:val="0"/>
        <w:keepLines w:val="0"/>
        <w:pageBreakBefore w:val="0"/>
        <w:widowControl/>
        <w:kinsoku/>
        <w:wordWrap/>
        <w:overflowPunct/>
        <w:topLinePunct w:val="0"/>
        <w:autoSpaceDE/>
        <w:autoSpaceDN/>
        <w:bidi w:val="0"/>
        <w:adjustRightInd/>
        <w:snapToGrid/>
        <w:spacing w:before="0" w:after="0" w:line="300" w:lineRule="auto"/>
        <w:ind w:left="287" w:right="2" w:rightChars="0" w:firstLine="720"/>
        <w:jc w:val="both"/>
        <w:textAlignment w:val="auto"/>
      </w:pPr>
      <w:r>
        <w:t>+</w:t>
      </w:r>
      <w:r>
        <w:rPr>
          <w:spacing w:val="-3"/>
        </w:rPr>
        <w:t xml:space="preserve"> </w:t>
      </w:r>
      <w:r>
        <w:rPr>
          <w:rFonts w:hint="default"/>
        </w:rPr>
        <w:t>Phân quyền rõ ràng theo vai trò (khách hàng, nhà bán hàng, quản trị viên).</w:t>
      </w:r>
    </w:p>
    <w:p w14:paraId="33638C04">
      <w:pPr>
        <w:pStyle w:val="15"/>
        <w:keepNext w:val="0"/>
        <w:keepLines w:val="0"/>
        <w:pageBreakBefore w:val="0"/>
        <w:widowControl/>
        <w:kinsoku/>
        <w:wordWrap/>
        <w:overflowPunct/>
        <w:topLinePunct w:val="0"/>
        <w:autoSpaceDE/>
        <w:autoSpaceDN/>
        <w:bidi w:val="0"/>
        <w:adjustRightInd/>
        <w:snapToGrid/>
        <w:spacing w:before="0" w:after="0" w:line="300" w:lineRule="auto"/>
        <w:ind w:left="287" w:right="2" w:rightChars="0" w:firstLine="720"/>
        <w:jc w:val="both"/>
        <w:textAlignment w:val="auto"/>
      </w:pPr>
      <w:r>
        <w:t xml:space="preserve">+ </w:t>
      </w:r>
      <w:r>
        <w:rPr>
          <w:rFonts w:hint="default"/>
        </w:rPr>
        <w:t>Mã hóa dữ liệu (HTTPS, AES) cho thông tin nhạy cảm (thanh toán, thông tin cá nhân).</w:t>
      </w:r>
    </w:p>
    <w:p w14:paraId="7058FF27">
      <w:pPr>
        <w:pStyle w:val="15"/>
        <w:keepNext w:val="0"/>
        <w:keepLines w:val="0"/>
        <w:pageBreakBefore w:val="0"/>
        <w:widowControl/>
        <w:kinsoku/>
        <w:wordWrap/>
        <w:overflowPunct/>
        <w:topLinePunct w:val="0"/>
        <w:autoSpaceDE/>
        <w:autoSpaceDN/>
        <w:bidi w:val="0"/>
        <w:adjustRightInd/>
        <w:snapToGrid/>
        <w:spacing w:before="0" w:after="0" w:line="300" w:lineRule="auto"/>
        <w:ind w:left="287" w:right="2" w:rightChars="0" w:firstLine="720"/>
        <w:jc w:val="both"/>
        <w:textAlignment w:val="auto"/>
      </w:pPr>
      <w:r>
        <w:t xml:space="preserve">+ </w:t>
      </w:r>
      <w:r>
        <w:rPr>
          <w:rFonts w:hint="default"/>
        </w:rPr>
        <w:t>Xác thực hai yếu tố (2FA) cho quản trị viên và giao dịch tài chính.</w:t>
      </w:r>
    </w:p>
    <w:p w14:paraId="2F16EBFB">
      <w:pPr>
        <w:pStyle w:val="15"/>
        <w:keepNext w:val="0"/>
        <w:keepLines w:val="0"/>
        <w:pageBreakBefore w:val="0"/>
        <w:widowControl/>
        <w:kinsoku/>
        <w:wordWrap/>
        <w:overflowPunct/>
        <w:topLinePunct w:val="0"/>
        <w:autoSpaceDE/>
        <w:autoSpaceDN/>
        <w:bidi w:val="0"/>
        <w:adjustRightInd/>
        <w:snapToGrid/>
        <w:spacing w:before="0" w:after="0" w:line="300" w:lineRule="auto"/>
        <w:ind w:left="287" w:right="2" w:rightChars="0" w:firstLine="720"/>
        <w:jc w:val="both"/>
        <w:textAlignment w:val="auto"/>
      </w:pPr>
      <w:r>
        <w:t xml:space="preserve">+ </w:t>
      </w:r>
      <w:r>
        <w:rPr>
          <w:rFonts w:hint="default"/>
        </w:rPr>
        <w:t>Ghi nhật ký hoạt động để kiểm tra truy cập và thao tác quan trọng.</w:t>
      </w:r>
    </w:p>
    <w:p w14:paraId="7E48E08B">
      <w:pPr>
        <w:pStyle w:val="15"/>
        <w:keepNext w:val="0"/>
        <w:keepLines w:val="0"/>
        <w:pageBreakBefore w:val="0"/>
        <w:widowControl/>
        <w:numPr>
          <w:ilvl w:val="0"/>
          <w:numId w:val="17"/>
        </w:numPr>
        <w:kinsoku/>
        <w:wordWrap/>
        <w:overflowPunct/>
        <w:topLinePunct w:val="0"/>
        <w:autoSpaceDE/>
        <w:autoSpaceDN/>
        <w:bidi w:val="0"/>
        <w:adjustRightInd/>
        <w:snapToGrid/>
        <w:spacing w:before="0" w:after="0" w:line="300" w:lineRule="auto"/>
        <w:ind w:left="7" w:leftChars="0" w:right="2" w:rightChars="0" w:hanging="7" w:firstLineChars="0"/>
        <w:textAlignment w:val="auto"/>
        <w:rPr>
          <w:spacing w:val="-4"/>
        </w:rPr>
      </w:pPr>
      <w:r>
        <w:rPr>
          <w:rFonts w:hint="default"/>
          <w:b/>
          <w:bCs/>
          <w:spacing w:val="-4"/>
          <w:lang w:val="en-US"/>
        </w:rPr>
        <w:t>Tính ổn định và đáng tin cậy:</w:t>
      </w:r>
    </w:p>
    <w:p w14:paraId="32917FC4">
      <w:pPr>
        <w:pStyle w:val="15"/>
        <w:keepNext w:val="0"/>
        <w:keepLines w:val="0"/>
        <w:pageBreakBefore w:val="0"/>
        <w:widowControl/>
        <w:kinsoku/>
        <w:wordWrap/>
        <w:overflowPunct/>
        <w:topLinePunct w:val="0"/>
        <w:autoSpaceDE/>
        <w:autoSpaceDN/>
        <w:bidi w:val="0"/>
        <w:adjustRightInd/>
        <w:snapToGrid/>
        <w:spacing w:before="0" w:after="0" w:line="300" w:lineRule="auto"/>
        <w:ind w:left="287" w:right="2" w:rightChars="0" w:firstLine="720"/>
        <w:jc w:val="both"/>
        <w:textAlignment w:val="auto"/>
      </w:pPr>
      <w:r>
        <w:t>+</w:t>
      </w:r>
      <w:r>
        <w:rPr>
          <w:spacing w:val="-2"/>
        </w:rPr>
        <w:t xml:space="preserve"> </w:t>
      </w:r>
      <w:r>
        <w:rPr>
          <w:rFonts w:hint="default"/>
        </w:rPr>
        <w:t>Uptime tối thiểu 99.9% để đảm bảo hoạt động liên tục.</w:t>
      </w:r>
    </w:p>
    <w:p w14:paraId="35EE6F93">
      <w:pPr>
        <w:pStyle w:val="15"/>
        <w:keepNext w:val="0"/>
        <w:keepLines w:val="0"/>
        <w:pageBreakBefore w:val="0"/>
        <w:widowControl/>
        <w:kinsoku/>
        <w:wordWrap/>
        <w:overflowPunct/>
        <w:topLinePunct w:val="0"/>
        <w:autoSpaceDE/>
        <w:autoSpaceDN/>
        <w:bidi w:val="0"/>
        <w:adjustRightInd/>
        <w:snapToGrid/>
        <w:spacing w:before="0" w:after="0" w:line="300" w:lineRule="auto"/>
        <w:ind w:left="287" w:right="2" w:rightChars="0" w:firstLine="720"/>
        <w:jc w:val="both"/>
        <w:textAlignment w:val="auto"/>
      </w:pPr>
      <w:r>
        <w:t xml:space="preserve">+ </w:t>
      </w:r>
      <w:r>
        <w:rPr>
          <w:rFonts w:hint="default"/>
        </w:rPr>
        <w:t>Hỗ trợ khôi phục dữ liệu nhanh từ bản sao lưu gần nhất nếu có sự cố.</w:t>
      </w:r>
    </w:p>
    <w:p w14:paraId="61DD0134">
      <w:pPr>
        <w:pStyle w:val="15"/>
        <w:keepNext w:val="0"/>
        <w:keepLines w:val="0"/>
        <w:pageBreakBefore w:val="0"/>
        <w:widowControl/>
        <w:numPr>
          <w:ilvl w:val="0"/>
          <w:numId w:val="17"/>
        </w:numPr>
        <w:kinsoku/>
        <w:wordWrap/>
        <w:overflowPunct/>
        <w:topLinePunct w:val="0"/>
        <w:autoSpaceDE/>
        <w:autoSpaceDN/>
        <w:bidi w:val="0"/>
        <w:adjustRightInd/>
        <w:snapToGrid/>
        <w:spacing w:before="0" w:after="0" w:line="300" w:lineRule="auto"/>
        <w:ind w:left="7" w:leftChars="0" w:right="2" w:rightChars="0" w:hanging="7" w:firstLineChars="0"/>
        <w:textAlignment w:val="auto"/>
        <w:rPr>
          <w:spacing w:val="-4"/>
        </w:rPr>
      </w:pPr>
      <w:r>
        <w:rPr>
          <w:rFonts w:hint="default"/>
          <w:b/>
          <w:bCs/>
          <w:spacing w:val="-4"/>
          <w:lang w:val="en-US"/>
        </w:rPr>
        <w:t>Tính khả dụng:</w:t>
      </w:r>
    </w:p>
    <w:p w14:paraId="64A6CC61">
      <w:pPr>
        <w:pStyle w:val="15"/>
        <w:keepNext w:val="0"/>
        <w:keepLines w:val="0"/>
        <w:pageBreakBefore w:val="0"/>
        <w:widowControl/>
        <w:kinsoku/>
        <w:wordWrap/>
        <w:overflowPunct/>
        <w:topLinePunct w:val="0"/>
        <w:autoSpaceDE/>
        <w:autoSpaceDN/>
        <w:bidi w:val="0"/>
        <w:adjustRightInd/>
        <w:snapToGrid/>
        <w:spacing w:before="0" w:after="0" w:line="300" w:lineRule="auto"/>
        <w:ind w:left="287" w:right="2" w:rightChars="0" w:firstLine="720"/>
        <w:jc w:val="both"/>
        <w:textAlignment w:val="auto"/>
        <w:rPr>
          <w:rFonts w:hint="default"/>
          <w:lang w:val="en-US"/>
        </w:rPr>
      </w:pPr>
      <w:r>
        <w:t xml:space="preserve">+ </w:t>
      </w:r>
      <w:r>
        <w:rPr>
          <w:rFonts w:hint="default"/>
        </w:rPr>
        <w:t>Giao diện thân thiện, dễ học, có hướng dẫn</w:t>
      </w:r>
      <w:r>
        <w:rPr>
          <w:rFonts w:hint="default"/>
          <w:lang w:val="en-US"/>
        </w:rPr>
        <w:t>.</w:t>
      </w:r>
    </w:p>
    <w:p w14:paraId="457F6C6F">
      <w:pPr>
        <w:pStyle w:val="15"/>
        <w:keepNext w:val="0"/>
        <w:keepLines w:val="0"/>
        <w:pageBreakBefore w:val="0"/>
        <w:widowControl/>
        <w:kinsoku/>
        <w:wordWrap/>
        <w:overflowPunct/>
        <w:topLinePunct w:val="0"/>
        <w:autoSpaceDE/>
        <w:autoSpaceDN/>
        <w:bidi w:val="0"/>
        <w:adjustRightInd/>
        <w:snapToGrid/>
        <w:spacing w:before="0" w:after="0" w:line="300" w:lineRule="auto"/>
        <w:ind w:left="287" w:right="2" w:rightChars="0" w:firstLine="720"/>
        <w:jc w:val="both"/>
        <w:textAlignment w:val="auto"/>
        <w:rPr>
          <w:rFonts w:hint="default"/>
          <w:lang w:val="en-US"/>
        </w:rPr>
      </w:pPr>
      <w:r>
        <w:t xml:space="preserve">+ </w:t>
      </w:r>
      <w:r>
        <w:rPr>
          <w:rFonts w:hint="default"/>
        </w:rPr>
        <w:t>Tương thích đa nền tảng (máy tính, điện thoại, máy tính bảng)</w:t>
      </w:r>
      <w:r>
        <w:rPr>
          <w:rFonts w:hint="default"/>
          <w:lang w:val="en-US"/>
        </w:rPr>
        <w:t>.</w:t>
      </w:r>
    </w:p>
    <w:p w14:paraId="52F68ABD">
      <w:pPr>
        <w:pStyle w:val="15"/>
        <w:keepNext w:val="0"/>
        <w:keepLines w:val="0"/>
        <w:pageBreakBefore w:val="0"/>
        <w:widowControl/>
        <w:kinsoku/>
        <w:wordWrap/>
        <w:overflowPunct/>
        <w:topLinePunct w:val="0"/>
        <w:autoSpaceDE/>
        <w:autoSpaceDN/>
        <w:bidi w:val="0"/>
        <w:adjustRightInd/>
        <w:snapToGrid/>
        <w:spacing w:before="0" w:after="0" w:line="300" w:lineRule="auto"/>
        <w:ind w:left="287" w:right="2" w:rightChars="0" w:firstLine="720"/>
        <w:jc w:val="both"/>
        <w:textAlignment w:val="auto"/>
        <w:rPr>
          <w:rFonts w:hint="default"/>
          <w:lang w:val="en-US"/>
        </w:rPr>
      </w:pPr>
      <w:r>
        <w:t>+ Hỗ trợ</w:t>
      </w:r>
      <w:r>
        <w:rPr>
          <w:rFonts w:hint="default"/>
          <w:lang w:val="en-US"/>
        </w:rPr>
        <w:t xml:space="preserve"> </w:t>
      </w:r>
      <w:r>
        <w:t>ít nhất 2 ngôn ngữ (Tiếng Việt và Tiếng Anh)</w:t>
      </w:r>
      <w:r>
        <w:rPr>
          <w:rFonts w:hint="default"/>
          <w:lang w:val="en-US"/>
        </w:rPr>
        <w:t>.</w:t>
      </w:r>
    </w:p>
    <w:p w14:paraId="6C515039">
      <w:pPr>
        <w:pStyle w:val="15"/>
        <w:keepNext w:val="0"/>
        <w:keepLines w:val="0"/>
        <w:pageBreakBefore w:val="0"/>
        <w:widowControl/>
        <w:numPr>
          <w:ilvl w:val="0"/>
          <w:numId w:val="17"/>
        </w:numPr>
        <w:kinsoku/>
        <w:wordWrap/>
        <w:overflowPunct/>
        <w:topLinePunct w:val="0"/>
        <w:autoSpaceDE/>
        <w:autoSpaceDN/>
        <w:bidi w:val="0"/>
        <w:adjustRightInd/>
        <w:snapToGrid/>
        <w:spacing w:before="0" w:after="0" w:line="300" w:lineRule="auto"/>
        <w:ind w:left="7" w:leftChars="0" w:right="2" w:rightChars="0" w:hanging="7" w:firstLineChars="0"/>
        <w:textAlignment w:val="auto"/>
        <w:rPr>
          <w:sz w:val="26"/>
        </w:rPr>
      </w:pPr>
      <w:r>
        <w:rPr>
          <w:b/>
          <w:sz w:val="26"/>
        </w:rPr>
        <w:t>Tính</w:t>
      </w:r>
      <w:r>
        <w:rPr>
          <w:spacing w:val="-2"/>
          <w:sz w:val="26"/>
        </w:rPr>
        <w:t xml:space="preserve"> </w:t>
      </w:r>
      <w:r>
        <w:rPr>
          <w:b/>
          <w:sz w:val="26"/>
        </w:rPr>
        <w:t>bảo</w:t>
      </w:r>
      <w:r>
        <w:rPr>
          <w:spacing w:val="-1"/>
          <w:sz w:val="26"/>
        </w:rPr>
        <w:t xml:space="preserve"> </w:t>
      </w:r>
      <w:r>
        <w:rPr>
          <w:b/>
          <w:sz w:val="26"/>
        </w:rPr>
        <w:t>trì</w:t>
      </w:r>
      <w:r>
        <w:rPr>
          <w:spacing w:val="-2"/>
          <w:sz w:val="26"/>
        </w:rPr>
        <w:t xml:space="preserve"> </w:t>
      </w:r>
      <w:r>
        <w:rPr>
          <w:b/>
          <w:sz w:val="26"/>
        </w:rPr>
        <w:t>và</w:t>
      </w:r>
      <w:r>
        <w:rPr>
          <w:spacing w:val="-2"/>
          <w:sz w:val="26"/>
        </w:rPr>
        <w:t xml:space="preserve"> </w:t>
      </w:r>
      <w:r>
        <w:rPr>
          <w:b/>
          <w:sz w:val="26"/>
        </w:rPr>
        <w:t>hỗ</w:t>
      </w:r>
      <w:r>
        <w:rPr>
          <w:spacing w:val="-2"/>
          <w:sz w:val="26"/>
        </w:rPr>
        <w:t xml:space="preserve"> </w:t>
      </w:r>
      <w:r>
        <w:rPr>
          <w:b/>
          <w:spacing w:val="-4"/>
          <w:sz w:val="26"/>
        </w:rPr>
        <w:t>trợ</w:t>
      </w:r>
      <w:r>
        <w:rPr>
          <w:rFonts w:hint="default"/>
          <w:b/>
          <w:bCs/>
          <w:spacing w:val="-4"/>
          <w:lang w:val="en-US"/>
        </w:rPr>
        <w:t>:</w:t>
      </w:r>
    </w:p>
    <w:p w14:paraId="7A999B61">
      <w:pPr>
        <w:pStyle w:val="15"/>
        <w:keepNext w:val="0"/>
        <w:keepLines w:val="0"/>
        <w:pageBreakBefore w:val="0"/>
        <w:widowControl/>
        <w:kinsoku/>
        <w:wordWrap/>
        <w:overflowPunct/>
        <w:topLinePunct w:val="0"/>
        <w:autoSpaceDE/>
        <w:autoSpaceDN/>
        <w:bidi w:val="0"/>
        <w:adjustRightInd/>
        <w:snapToGrid/>
        <w:spacing w:before="0" w:after="0" w:line="300" w:lineRule="auto"/>
        <w:ind w:left="287" w:right="2" w:rightChars="0" w:firstLine="720"/>
        <w:jc w:val="both"/>
        <w:textAlignment w:val="auto"/>
      </w:pPr>
      <w:r>
        <w:t xml:space="preserve">+ </w:t>
      </w:r>
      <w:r>
        <w:rPr>
          <w:rFonts w:hint="default"/>
        </w:rPr>
        <w:t>Mã nguồn rõ ràng, có tài liệu API và hướng dẫn bảo trì.</w:t>
      </w:r>
    </w:p>
    <w:p w14:paraId="0C290605">
      <w:pPr>
        <w:pStyle w:val="15"/>
        <w:keepNext w:val="0"/>
        <w:keepLines w:val="0"/>
        <w:pageBreakBefore w:val="0"/>
        <w:widowControl/>
        <w:kinsoku/>
        <w:wordWrap/>
        <w:overflowPunct/>
        <w:topLinePunct w:val="0"/>
        <w:autoSpaceDE/>
        <w:autoSpaceDN/>
        <w:bidi w:val="0"/>
        <w:adjustRightInd/>
        <w:snapToGrid/>
        <w:spacing w:before="0" w:after="0" w:line="300" w:lineRule="auto"/>
        <w:ind w:left="287" w:right="2" w:rightChars="0" w:firstLine="720"/>
        <w:jc w:val="both"/>
        <w:textAlignment w:val="auto"/>
      </w:pPr>
      <w:r>
        <w:t xml:space="preserve">+ </w:t>
      </w:r>
      <w:r>
        <w:rPr>
          <w:rFonts w:hint="default"/>
        </w:rPr>
        <w:t>Hỗ trợ nâng cấp mà không làm gián đoạn dịch vụ, sử dụng kiểm thử tự động.</w:t>
      </w:r>
    </w:p>
    <w:p w14:paraId="3CD719EA">
      <w:pPr>
        <w:pStyle w:val="15"/>
        <w:keepNext w:val="0"/>
        <w:keepLines w:val="0"/>
        <w:pageBreakBefore w:val="0"/>
        <w:widowControl/>
        <w:kinsoku/>
        <w:wordWrap/>
        <w:overflowPunct/>
        <w:topLinePunct w:val="0"/>
        <w:autoSpaceDE/>
        <w:autoSpaceDN/>
        <w:bidi w:val="0"/>
        <w:adjustRightInd/>
        <w:snapToGrid/>
        <w:spacing w:before="0" w:after="0" w:line="300" w:lineRule="auto"/>
        <w:ind w:left="287" w:right="2" w:rightChars="0" w:firstLine="720"/>
        <w:jc w:val="both"/>
        <w:textAlignment w:val="auto"/>
      </w:pPr>
      <w:r>
        <w:t xml:space="preserve">+ </w:t>
      </w:r>
      <w:r>
        <w:rPr>
          <w:rFonts w:hint="default"/>
        </w:rPr>
        <w:t>Lên lịch bảo trì định kỳ, thông báo trước cho người dùng.</w:t>
      </w:r>
    </w:p>
    <w:p w14:paraId="1E5EA32B">
      <w:pPr>
        <w:pStyle w:val="15"/>
        <w:keepNext w:val="0"/>
        <w:keepLines w:val="0"/>
        <w:pageBreakBefore w:val="0"/>
        <w:widowControl/>
        <w:numPr>
          <w:ilvl w:val="0"/>
          <w:numId w:val="17"/>
        </w:numPr>
        <w:kinsoku/>
        <w:wordWrap/>
        <w:overflowPunct/>
        <w:topLinePunct w:val="0"/>
        <w:autoSpaceDE/>
        <w:autoSpaceDN/>
        <w:bidi w:val="0"/>
        <w:adjustRightInd/>
        <w:snapToGrid/>
        <w:spacing w:before="0" w:after="0" w:line="300" w:lineRule="auto"/>
        <w:ind w:left="7" w:leftChars="0" w:right="2" w:rightChars="0" w:hanging="7" w:firstLineChars="0"/>
        <w:textAlignment w:val="auto"/>
        <w:rPr>
          <w:sz w:val="26"/>
        </w:rPr>
      </w:pPr>
      <w:r>
        <w:rPr>
          <w:b/>
          <w:sz w:val="26"/>
        </w:rPr>
        <w:t>Hiệu</w:t>
      </w:r>
      <w:r>
        <w:rPr>
          <w:spacing w:val="-4"/>
          <w:sz w:val="26"/>
        </w:rPr>
        <w:t xml:space="preserve"> </w:t>
      </w:r>
      <w:r>
        <w:rPr>
          <w:b/>
          <w:sz w:val="26"/>
        </w:rPr>
        <w:t>quả</w:t>
      </w:r>
      <w:r>
        <w:rPr>
          <w:sz w:val="26"/>
        </w:rPr>
        <w:t xml:space="preserve"> </w:t>
      </w:r>
      <w:r>
        <w:rPr>
          <w:b/>
          <w:sz w:val="26"/>
        </w:rPr>
        <w:t>sử</w:t>
      </w:r>
      <w:r>
        <w:rPr>
          <w:spacing w:val="-2"/>
          <w:sz w:val="26"/>
        </w:rPr>
        <w:t xml:space="preserve"> </w:t>
      </w:r>
      <w:r>
        <w:rPr>
          <w:b/>
          <w:sz w:val="26"/>
        </w:rPr>
        <w:t>dụng</w:t>
      </w:r>
      <w:r>
        <w:rPr>
          <w:spacing w:val="-2"/>
          <w:sz w:val="26"/>
        </w:rPr>
        <w:t xml:space="preserve"> </w:t>
      </w:r>
      <w:r>
        <w:rPr>
          <w:b/>
          <w:sz w:val="26"/>
        </w:rPr>
        <w:t>tài</w:t>
      </w:r>
      <w:r>
        <w:rPr>
          <w:spacing w:val="-2"/>
          <w:sz w:val="26"/>
        </w:rPr>
        <w:t xml:space="preserve"> </w:t>
      </w:r>
      <w:r>
        <w:rPr>
          <w:b/>
          <w:spacing w:val="-2"/>
          <w:sz w:val="26"/>
        </w:rPr>
        <w:t>nguyên</w:t>
      </w:r>
      <w:r>
        <w:rPr>
          <w:rFonts w:hint="default"/>
          <w:b/>
          <w:bCs/>
          <w:spacing w:val="-4"/>
          <w:lang w:val="en-US"/>
        </w:rPr>
        <w:t>:</w:t>
      </w:r>
    </w:p>
    <w:p w14:paraId="57BB4CE0">
      <w:pPr>
        <w:pStyle w:val="15"/>
        <w:keepNext w:val="0"/>
        <w:keepLines w:val="0"/>
        <w:pageBreakBefore w:val="0"/>
        <w:widowControl/>
        <w:kinsoku/>
        <w:wordWrap/>
        <w:overflowPunct/>
        <w:topLinePunct w:val="0"/>
        <w:autoSpaceDE/>
        <w:autoSpaceDN/>
        <w:bidi w:val="0"/>
        <w:adjustRightInd/>
        <w:snapToGrid/>
        <w:spacing w:before="0" w:after="0" w:line="300" w:lineRule="auto"/>
        <w:ind w:left="287" w:right="2" w:rightChars="0" w:firstLine="720"/>
        <w:jc w:val="both"/>
        <w:textAlignment w:val="auto"/>
      </w:pPr>
      <w:r>
        <w:t xml:space="preserve">+ </w:t>
      </w:r>
      <w:r>
        <w:rPr>
          <w:rFonts w:hint="default"/>
        </w:rPr>
        <w:t>Quản lý dung lượng lưu trữ (hình ảnh, dữ liệu đơn hàng) để tránh quá tải.</w:t>
      </w:r>
    </w:p>
    <w:p w14:paraId="42FD1DA9">
      <w:pPr>
        <w:pStyle w:val="15"/>
        <w:keepNext w:val="0"/>
        <w:keepLines w:val="0"/>
        <w:pageBreakBefore w:val="0"/>
        <w:widowControl/>
        <w:numPr>
          <w:ilvl w:val="0"/>
          <w:numId w:val="17"/>
        </w:numPr>
        <w:kinsoku/>
        <w:wordWrap/>
        <w:overflowPunct/>
        <w:topLinePunct w:val="0"/>
        <w:autoSpaceDE/>
        <w:autoSpaceDN/>
        <w:bidi w:val="0"/>
        <w:adjustRightInd/>
        <w:snapToGrid/>
        <w:spacing w:before="0" w:after="0" w:line="300" w:lineRule="auto"/>
        <w:ind w:left="7" w:leftChars="0" w:right="2" w:rightChars="0" w:hanging="7" w:firstLineChars="0"/>
        <w:textAlignment w:val="auto"/>
        <w:rPr>
          <w:sz w:val="26"/>
        </w:rPr>
      </w:pPr>
      <w:r>
        <w:rPr>
          <w:b/>
          <w:sz w:val="26"/>
        </w:rPr>
        <w:t>Khả</w:t>
      </w:r>
      <w:r>
        <w:rPr>
          <w:spacing w:val="-2"/>
          <w:sz w:val="26"/>
        </w:rPr>
        <w:t xml:space="preserve"> </w:t>
      </w:r>
      <w:r>
        <w:rPr>
          <w:b/>
          <w:sz w:val="26"/>
        </w:rPr>
        <w:t>năng</w:t>
      </w:r>
      <w:r>
        <w:rPr>
          <w:spacing w:val="-2"/>
          <w:sz w:val="26"/>
        </w:rPr>
        <w:t xml:space="preserve"> </w:t>
      </w:r>
      <w:r>
        <w:rPr>
          <w:b/>
          <w:sz w:val="26"/>
        </w:rPr>
        <w:t>sao</w:t>
      </w:r>
      <w:r>
        <w:rPr>
          <w:spacing w:val="-2"/>
          <w:sz w:val="26"/>
        </w:rPr>
        <w:t xml:space="preserve"> </w:t>
      </w:r>
      <w:r>
        <w:rPr>
          <w:b/>
          <w:sz w:val="26"/>
        </w:rPr>
        <w:t>lưu</w:t>
      </w:r>
      <w:r>
        <w:rPr>
          <w:spacing w:val="-2"/>
          <w:sz w:val="26"/>
        </w:rPr>
        <w:t xml:space="preserve"> </w:t>
      </w:r>
      <w:r>
        <w:rPr>
          <w:b/>
          <w:sz w:val="26"/>
        </w:rPr>
        <w:t>và</w:t>
      </w:r>
      <w:r>
        <w:rPr>
          <w:spacing w:val="-4"/>
          <w:sz w:val="26"/>
        </w:rPr>
        <w:t xml:space="preserve"> </w:t>
      </w:r>
      <w:r>
        <w:rPr>
          <w:b/>
          <w:sz w:val="26"/>
        </w:rPr>
        <w:t>khôi</w:t>
      </w:r>
      <w:r>
        <w:rPr>
          <w:spacing w:val="1"/>
          <w:sz w:val="26"/>
        </w:rPr>
        <w:t xml:space="preserve"> </w:t>
      </w:r>
      <w:r>
        <w:rPr>
          <w:b/>
          <w:spacing w:val="-2"/>
          <w:sz w:val="26"/>
        </w:rPr>
        <w:t>phục</w:t>
      </w:r>
      <w:r>
        <w:rPr>
          <w:rFonts w:hint="default"/>
          <w:b/>
          <w:bCs/>
          <w:spacing w:val="-4"/>
          <w:lang w:val="en-US"/>
        </w:rPr>
        <w:t>:</w:t>
      </w:r>
    </w:p>
    <w:p w14:paraId="1ABE18F7">
      <w:pPr>
        <w:pStyle w:val="15"/>
        <w:keepNext w:val="0"/>
        <w:keepLines w:val="0"/>
        <w:pageBreakBefore w:val="0"/>
        <w:widowControl/>
        <w:kinsoku/>
        <w:wordWrap/>
        <w:overflowPunct/>
        <w:topLinePunct w:val="0"/>
        <w:autoSpaceDE/>
        <w:autoSpaceDN/>
        <w:bidi w:val="0"/>
        <w:adjustRightInd/>
        <w:snapToGrid/>
        <w:spacing w:before="0" w:after="0" w:line="300" w:lineRule="auto"/>
        <w:ind w:left="287" w:right="2" w:rightChars="0" w:firstLine="720"/>
        <w:jc w:val="both"/>
        <w:textAlignment w:val="auto"/>
      </w:pPr>
      <w:r>
        <w:t xml:space="preserve">+ </w:t>
      </w:r>
      <w:r>
        <w:rPr>
          <w:rFonts w:hint="default"/>
        </w:rPr>
        <w:t>Sao lưu dữ liệu tự động hàng ngày hoặc hàng tuần.</w:t>
      </w:r>
    </w:p>
    <w:p w14:paraId="6C76637E">
      <w:pPr>
        <w:pStyle w:val="15"/>
        <w:keepNext w:val="0"/>
        <w:keepLines w:val="0"/>
        <w:pageBreakBefore w:val="0"/>
        <w:widowControl/>
        <w:kinsoku/>
        <w:wordWrap/>
        <w:overflowPunct/>
        <w:topLinePunct w:val="0"/>
        <w:autoSpaceDE/>
        <w:autoSpaceDN/>
        <w:bidi w:val="0"/>
        <w:adjustRightInd/>
        <w:snapToGrid/>
        <w:spacing w:before="0" w:after="0" w:line="300" w:lineRule="auto"/>
        <w:ind w:left="0" w:leftChars="0" w:right="2" w:rightChars="0" w:firstLine="520" w:firstLineChars="0"/>
        <w:jc w:val="both"/>
        <w:textAlignment w:val="auto"/>
        <w:rPr>
          <w:rFonts w:hint="default"/>
        </w:rPr>
      </w:pPr>
      <w:r>
        <w:rPr>
          <w:rFonts w:hint="default"/>
        </w:rPr>
        <w:t>Các yêu cầu này đảm bảo phần mềm quản lý thương mại điện tử không chỉ đáp ứng các tiêu chí hiệu quả, bảo mật, và độ tin cậy mà còn hỗ trợ dễ dàng mở rộng, bảo trì, và sử dụng trong quá trình phát triển và vận hành lâu dài.</w:t>
      </w:r>
    </w:p>
    <w:p w14:paraId="58C26411">
      <w:pPr>
        <w:pStyle w:val="3"/>
        <w:pageBreakBefore w:val="0"/>
        <w:widowControl/>
        <w:numPr>
          <w:ilvl w:val="1"/>
          <w:numId w:val="15"/>
        </w:numPr>
        <w:tabs>
          <w:tab w:val="left" w:pos="260"/>
        </w:tabs>
        <w:kinsoku/>
        <w:wordWrap/>
        <w:overflowPunct/>
        <w:topLinePunct w:val="0"/>
        <w:autoSpaceDE/>
        <w:autoSpaceDN/>
        <w:bidi w:val="0"/>
        <w:adjustRightInd/>
        <w:snapToGrid/>
        <w:spacing w:before="0" w:after="0" w:line="300" w:lineRule="auto"/>
        <w:ind w:left="567" w:leftChars="0" w:right="0" w:rightChars="0" w:hanging="567" w:firstLineChars="0"/>
        <w:jc w:val="both"/>
        <w:textAlignment w:val="auto"/>
        <w:outlineLvl w:val="0"/>
        <w:rPr>
          <w:rFonts w:hint="default"/>
          <w:lang w:val="en-US"/>
        </w:rPr>
      </w:pPr>
      <w:bookmarkStart w:id="59" w:name="_Toc7816"/>
      <w:bookmarkStart w:id="60" w:name="_Toc9373"/>
      <w:bookmarkStart w:id="61" w:name="_Toc15025"/>
      <w:r>
        <w:rPr>
          <w:rFonts w:hint="default"/>
          <w:lang w:val="en-US"/>
        </w:rPr>
        <w:t>Các công nghệ sử dụng</w:t>
      </w:r>
      <w:bookmarkEnd w:id="59"/>
      <w:bookmarkEnd w:id="60"/>
      <w:bookmarkEnd w:id="61"/>
    </w:p>
    <w:p w14:paraId="01AA5780">
      <w:pPr>
        <w:pStyle w:val="4"/>
        <w:keepNext w:val="0"/>
        <w:keepLines w:val="0"/>
        <w:pageBreakBefore w:val="0"/>
        <w:widowControl/>
        <w:numPr>
          <w:ilvl w:val="2"/>
          <w:numId w:val="15"/>
        </w:numPr>
        <w:kinsoku/>
        <w:wordWrap/>
        <w:overflowPunct/>
        <w:topLinePunct w:val="0"/>
        <w:autoSpaceDE/>
        <w:autoSpaceDN/>
        <w:bidi w:val="0"/>
        <w:adjustRightInd/>
        <w:snapToGrid/>
        <w:spacing w:before="0" w:beforeAutospacing="0" w:after="0" w:afterAutospacing="0" w:line="300" w:lineRule="auto"/>
        <w:ind w:left="709" w:leftChars="0" w:right="2" w:rightChars="0" w:hanging="709" w:firstLineChars="0"/>
        <w:textAlignment w:val="auto"/>
        <w:outlineLvl w:val="1"/>
        <w:rPr>
          <w:rFonts w:hint="default"/>
          <w:lang w:val="en-US"/>
        </w:rPr>
      </w:pPr>
      <w:bookmarkStart w:id="62" w:name="_Toc1698"/>
      <w:bookmarkStart w:id="63" w:name="_Toc13397"/>
      <w:bookmarkStart w:id="64" w:name="_Toc1554"/>
      <w:r>
        <w:rPr>
          <w:rFonts w:hint="default"/>
          <w:lang w:val="en-US"/>
        </w:rPr>
        <w:t>Công nghệ Backend</w:t>
      </w:r>
      <w:bookmarkEnd w:id="62"/>
      <w:bookmarkEnd w:id="63"/>
      <w:bookmarkEnd w:id="64"/>
    </w:p>
    <w:p w14:paraId="105FA7DB">
      <w:pPr>
        <w:pStyle w:val="15"/>
        <w:keepNext w:val="0"/>
        <w:keepLines w:val="0"/>
        <w:pageBreakBefore w:val="0"/>
        <w:widowControl/>
        <w:numPr>
          <w:ilvl w:val="0"/>
          <w:numId w:val="19"/>
        </w:numPr>
        <w:tabs>
          <w:tab w:val="left" w:pos="520"/>
          <w:tab w:val="clear" w:pos="425"/>
        </w:tabs>
        <w:kinsoku/>
        <w:wordWrap/>
        <w:overflowPunct/>
        <w:topLinePunct w:val="0"/>
        <w:autoSpaceDE/>
        <w:autoSpaceDN/>
        <w:bidi w:val="0"/>
        <w:adjustRightInd/>
        <w:snapToGrid/>
        <w:spacing w:before="0" w:after="0" w:line="300" w:lineRule="auto"/>
        <w:ind w:left="425" w:leftChars="0" w:hanging="165" w:firstLineChars="0"/>
        <w:jc w:val="both"/>
        <w:textAlignment w:val="auto"/>
        <w:rPr>
          <w:rFonts w:hint="default"/>
          <w:b/>
          <w:bCs/>
          <w:lang w:val="en-US"/>
        </w:rPr>
      </w:pPr>
      <w:r>
        <w:rPr>
          <w:rFonts w:hint="default"/>
          <w:b/>
          <w:bCs/>
          <w:lang w:val="en-US"/>
        </w:rPr>
        <w:t>Spring Boot</w:t>
      </w:r>
    </w:p>
    <w:p w14:paraId="04698372">
      <w:pPr>
        <w:pStyle w:val="15"/>
        <w:keepNext w:val="0"/>
        <w:keepLines w:val="0"/>
        <w:pageBreakBefore w:val="0"/>
        <w:widowControl/>
        <w:numPr>
          <w:ilvl w:val="0"/>
          <w:numId w:val="20"/>
        </w:numPr>
        <w:tabs>
          <w:tab w:val="left" w:pos="0"/>
          <w:tab w:val="left" w:pos="260"/>
          <w:tab w:val="left" w:pos="420"/>
          <w:tab w:val="clear" w:pos="840"/>
        </w:tabs>
        <w:kinsoku/>
        <w:wordWrap/>
        <w:overflowPunct/>
        <w:topLinePunct w:val="0"/>
        <w:autoSpaceDE/>
        <w:autoSpaceDN/>
        <w:bidi w:val="0"/>
        <w:adjustRightInd/>
        <w:snapToGrid/>
        <w:spacing w:before="0" w:after="0" w:line="300" w:lineRule="auto"/>
        <w:ind w:left="18" w:leftChars="0" w:right="2" w:rightChars="0" w:firstLine="402" w:firstLineChars="0"/>
        <w:jc w:val="both"/>
        <w:textAlignment w:val="auto"/>
        <w:rPr>
          <w:rFonts w:hint="default"/>
          <w:lang w:val="en-US"/>
        </w:rPr>
      </w:pPr>
      <w:r>
        <w:rPr>
          <w:rFonts w:hint="default"/>
          <w:lang w:val="en-US"/>
        </w:rPr>
        <w:t>Vai trò: Framework chính để phát triển backend của nền tảng thương mại điện tử.</w:t>
      </w:r>
    </w:p>
    <w:p w14:paraId="704DFB8E">
      <w:pPr>
        <w:pStyle w:val="15"/>
        <w:keepNext w:val="0"/>
        <w:keepLines w:val="0"/>
        <w:pageBreakBefore w:val="0"/>
        <w:widowControl/>
        <w:numPr>
          <w:ilvl w:val="0"/>
          <w:numId w:val="20"/>
        </w:numPr>
        <w:tabs>
          <w:tab w:val="left" w:pos="260"/>
          <w:tab w:val="left" w:pos="420"/>
          <w:tab w:val="clear" w:pos="840"/>
        </w:tabs>
        <w:kinsoku/>
        <w:wordWrap/>
        <w:overflowPunct/>
        <w:topLinePunct w:val="0"/>
        <w:autoSpaceDE/>
        <w:autoSpaceDN/>
        <w:bidi w:val="0"/>
        <w:adjustRightInd/>
        <w:snapToGrid/>
        <w:spacing w:before="0" w:after="0" w:line="300" w:lineRule="auto"/>
        <w:ind w:left="838" w:leftChars="0" w:hanging="418" w:firstLineChars="0"/>
        <w:jc w:val="both"/>
        <w:textAlignment w:val="auto"/>
        <w:rPr>
          <w:rFonts w:hint="default"/>
          <w:lang w:val="en-US"/>
        </w:rPr>
      </w:pPr>
      <w:r>
        <w:rPr>
          <w:rFonts w:hint="default"/>
          <w:lang w:val="en-US"/>
        </w:rPr>
        <w:t xml:space="preserve">Chức năng: </w:t>
      </w:r>
    </w:p>
    <w:p w14:paraId="228576CC">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Xây dựng các API RESTful để xử lý yêu cầu từ frontend (quản lý sản phẩm, đơn hàng, tài khoản).</w:t>
      </w:r>
    </w:p>
    <w:p w14:paraId="34A0BC1E">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Quản lý logic nghiệp vụ như xác thực người dùng, xử lý đơn hàng, và quản lý khuyến mãi.</w:t>
      </w:r>
    </w:p>
    <w:p w14:paraId="25552AEE">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Tích hợp với cơ sở dữ liệu MySQL để lưu trữ và truy xuất dữ liệu.</w:t>
      </w:r>
    </w:p>
    <w:p w14:paraId="295D1723">
      <w:pPr>
        <w:pStyle w:val="15"/>
        <w:keepNext w:val="0"/>
        <w:keepLines w:val="0"/>
        <w:pageBreakBefore w:val="0"/>
        <w:widowControl/>
        <w:numPr>
          <w:ilvl w:val="0"/>
          <w:numId w:val="20"/>
        </w:numPr>
        <w:tabs>
          <w:tab w:val="left" w:pos="260"/>
          <w:tab w:val="left" w:pos="420"/>
          <w:tab w:val="clear" w:pos="840"/>
        </w:tabs>
        <w:kinsoku/>
        <w:wordWrap/>
        <w:overflowPunct/>
        <w:topLinePunct w:val="0"/>
        <w:autoSpaceDE/>
        <w:autoSpaceDN/>
        <w:bidi w:val="0"/>
        <w:adjustRightInd/>
        <w:snapToGrid/>
        <w:spacing w:before="0" w:after="0" w:line="300" w:lineRule="auto"/>
        <w:ind w:left="838" w:leftChars="0" w:hanging="418" w:firstLineChars="0"/>
        <w:jc w:val="both"/>
        <w:textAlignment w:val="auto"/>
        <w:rPr>
          <w:rFonts w:hint="default"/>
          <w:lang w:val="en-US"/>
        </w:rPr>
      </w:pPr>
      <w:r>
        <w:rPr>
          <w:rFonts w:hint="default"/>
          <w:lang w:val="en-US"/>
        </w:rPr>
        <w:t>Lý do lựa chọn:</w:t>
      </w:r>
    </w:p>
    <w:p w14:paraId="2CEC06B2">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Spring Boot là một framework Java mạnh mẽ, đơn giản hóa việc phát triển ứng dụng web với cấu hình tối thiểu.</w:t>
      </w:r>
    </w:p>
    <w:p w14:paraId="64624A57">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Hỗ trợ tích hợp dễ dàng với các công nghệ khác như Spring Security, Java Mail Sender, và JWT.</w:t>
      </w:r>
    </w:p>
    <w:p w14:paraId="70A21C61">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Cung cấp khả năng mở rộng và hiệu suất cao, phù hợp cho hệ thống thương mại điện tử với lượng người dùng lớn.</w:t>
      </w:r>
    </w:p>
    <w:p w14:paraId="42B21AAF">
      <w:pPr>
        <w:pStyle w:val="15"/>
        <w:keepNext w:val="0"/>
        <w:keepLines w:val="0"/>
        <w:pageBreakBefore w:val="0"/>
        <w:widowControl/>
        <w:numPr>
          <w:ilvl w:val="0"/>
          <w:numId w:val="19"/>
        </w:numPr>
        <w:tabs>
          <w:tab w:val="left" w:pos="520"/>
          <w:tab w:val="clear" w:pos="425"/>
        </w:tabs>
        <w:kinsoku/>
        <w:wordWrap/>
        <w:overflowPunct/>
        <w:topLinePunct w:val="0"/>
        <w:autoSpaceDE/>
        <w:autoSpaceDN/>
        <w:bidi w:val="0"/>
        <w:adjustRightInd/>
        <w:snapToGrid/>
        <w:spacing w:before="0" w:after="0" w:line="300" w:lineRule="auto"/>
        <w:ind w:left="425" w:leftChars="0" w:hanging="165" w:firstLineChars="0"/>
        <w:jc w:val="both"/>
        <w:textAlignment w:val="auto"/>
        <w:rPr>
          <w:rFonts w:hint="default"/>
          <w:b/>
          <w:bCs/>
          <w:lang w:val="en-US"/>
        </w:rPr>
      </w:pPr>
      <w:r>
        <w:rPr>
          <w:rFonts w:hint="default"/>
          <w:b/>
          <w:bCs/>
          <w:lang w:val="en-US"/>
        </w:rPr>
        <w:t>MySQL</w:t>
      </w:r>
    </w:p>
    <w:p w14:paraId="36C101A9">
      <w:pPr>
        <w:pStyle w:val="15"/>
        <w:keepNext w:val="0"/>
        <w:keepLines w:val="0"/>
        <w:pageBreakBefore w:val="0"/>
        <w:widowControl/>
        <w:numPr>
          <w:ilvl w:val="0"/>
          <w:numId w:val="20"/>
        </w:numPr>
        <w:tabs>
          <w:tab w:val="left" w:pos="0"/>
          <w:tab w:val="left" w:pos="260"/>
          <w:tab w:val="left" w:pos="420"/>
          <w:tab w:val="clear" w:pos="840"/>
        </w:tabs>
        <w:kinsoku/>
        <w:wordWrap/>
        <w:overflowPunct/>
        <w:topLinePunct w:val="0"/>
        <w:autoSpaceDE/>
        <w:autoSpaceDN/>
        <w:bidi w:val="0"/>
        <w:adjustRightInd/>
        <w:snapToGrid/>
        <w:spacing w:before="0" w:after="0" w:line="300" w:lineRule="auto"/>
        <w:ind w:left="18" w:leftChars="0" w:right="2" w:rightChars="0" w:firstLine="402" w:firstLineChars="0"/>
        <w:jc w:val="both"/>
        <w:textAlignment w:val="auto"/>
        <w:rPr>
          <w:rFonts w:hint="default"/>
          <w:lang w:val="en-US"/>
        </w:rPr>
      </w:pPr>
      <w:r>
        <w:rPr>
          <w:rFonts w:hint="default"/>
          <w:lang w:val="en-US"/>
        </w:rPr>
        <w:t>Vai trò: Hệ quản trị cơ sở dữ liệu quan hệ để lưu trữ dữ liệu của hệ thống.</w:t>
      </w:r>
    </w:p>
    <w:p w14:paraId="49809409">
      <w:pPr>
        <w:pStyle w:val="15"/>
        <w:keepNext w:val="0"/>
        <w:keepLines w:val="0"/>
        <w:pageBreakBefore w:val="0"/>
        <w:widowControl/>
        <w:numPr>
          <w:ilvl w:val="0"/>
          <w:numId w:val="20"/>
        </w:numPr>
        <w:tabs>
          <w:tab w:val="left" w:pos="260"/>
          <w:tab w:val="left" w:pos="420"/>
          <w:tab w:val="clear" w:pos="840"/>
        </w:tabs>
        <w:kinsoku/>
        <w:wordWrap/>
        <w:overflowPunct/>
        <w:topLinePunct w:val="0"/>
        <w:autoSpaceDE/>
        <w:autoSpaceDN/>
        <w:bidi w:val="0"/>
        <w:adjustRightInd/>
        <w:snapToGrid/>
        <w:spacing w:before="0" w:after="0" w:line="300" w:lineRule="auto"/>
        <w:ind w:left="838" w:leftChars="0" w:hanging="418" w:firstLineChars="0"/>
        <w:jc w:val="both"/>
        <w:textAlignment w:val="auto"/>
        <w:rPr>
          <w:rFonts w:hint="default"/>
          <w:lang w:val="en-US"/>
        </w:rPr>
      </w:pPr>
      <w:r>
        <w:rPr>
          <w:rFonts w:hint="default"/>
          <w:lang w:val="en-US"/>
        </w:rPr>
        <w:t xml:space="preserve">Chức năng: </w:t>
      </w:r>
    </w:p>
    <w:p w14:paraId="0C33B483">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Lưu trữ thông tin về sản phẩm, đơn hàng, tài khoản khách hàng, nhà bán hàng, và quản trị viên.</w:t>
      </w:r>
    </w:p>
    <w:p w14:paraId="6DA86753">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Hỗ trợ các truy vấn phức tạp như lọc sản phẩm, báo cáo tài chính, và thống kê doanh thu.</w:t>
      </w:r>
    </w:p>
    <w:p w14:paraId="6B9BCF46">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Đảm bảo tính toàn vẹn dữ liệu thông qua các mối quan hệ (relationships) và khóa ngoại.</w:t>
      </w:r>
    </w:p>
    <w:p w14:paraId="3221D3B1">
      <w:pPr>
        <w:pStyle w:val="15"/>
        <w:keepNext w:val="0"/>
        <w:keepLines w:val="0"/>
        <w:pageBreakBefore w:val="0"/>
        <w:widowControl/>
        <w:numPr>
          <w:ilvl w:val="0"/>
          <w:numId w:val="20"/>
        </w:numPr>
        <w:tabs>
          <w:tab w:val="left" w:pos="260"/>
          <w:tab w:val="left" w:pos="420"/>
          <w:tab w:val="clear" w:pos="840"/>
        </w:tabs>
        <w:kinsoku/>
        <w:wordWrap/>
        <w:overflowPunct/>
        <w:topLinePunct w:val="0"/>
        <w:autoSpaceDE/>
        <w:autoSpaceDN/>
        <w:bidi w:val="0"/>
        <w:adjustRightInd/>
        <w:snapToGrid/>
        <w:spacing w:before="0" w:after="0" w:line="300" w:lineRule="auto"/>
        <w:ind w:left="838" w:leftChars="0" w:hanging="418" w:firstLineChars="0"/>
        <w:jc w:val="both"/>
        <w:textAlignment w:val="auto"/>
        <w:rPr>
          <w:rFonts w:hint="default"/>
          <w:lang w:val="en-US"/>
        </w:rPr>
      </w:pPr>
      <w:r>
        <w:rPr>
          <w:rFonts w:hint="default"/>
          <w:lang w:val="en-US"/>
        </w:rPr>
        <w:t>Lý do lựa chọn:</w:t>
      </w:r>
    </w:p>
    <w:p w14:paraId="53E15C21">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MySQL là một cơ sở dữ liệu mã nguồn mở, đáng tin cậy, và được sử dụng rộng rãi trong các ứng dụng thương mại điện tử.</w:t>
      </w:r>
    </w:p>
    <w:p w14:paraId="5D0139B9">
      <w:pPr>
        <w:pStyle w:val="15"/>
        <w:keepNext w:val="0"/>
        <w:keepLines w:val="0"/>
        <w:pageBreakBefore w:val="0"/>
        <w:widowControl/>
        <w:numPr>
          <w:ilvl w:val="0"/>
          <w:numId w:val="19"/>
        </w:numPr>
        <w:tabs>
          <w:tab w:val="left" w:pos="520"/>
          <w:tab w:val="clear" w:pos="425"/>
        </w:tabs>
        <w:kinsoku/>
        <w:wordWrap/>
        <w:overflowPunct/>
        <w:topLinePunct w:val="0"/>
        <w:autoSpaceDE/>
        <w:autoSpaceDN/>
        <w:bidi w:val="0"/>
        <w:adjustRightInd/>
        <w:snapToGrid/>
        <w:spacing w:before="0" w:after="0" w:line="300" w:lineRule="auto"/>
        <w:ind w:left="425" w:leftChars="0" w:hanging="165" w:firstLineChars="0"/>
        <w:jc w:val="both"/>
        <w:textAlignment w:val="auto"/>
        <w:rPr>
          <w:rFonts w:hint="default"/>
          <w:b/>
          <w:bCs/>
          <w:lang w:val="en-US"/>
        </w:rPr>
      </w:pPr>
      <w:r>
        <w:rPr>
          <w:rFonts w:hint="default"/>
          <w:b/>
          <w:bCs/>
          <w:lang w:val="en-US"/>
        </w:rPr>
        <w:t>Spring Security</w:t>
      </w:r>
    </w:p>
    <w:p w14:paraId="2B37196C">
      <w:pPr>
        <w:pStyle w:val="15"/>
        <w:keepNext w:val="0"/>
        <w:keepLines w:val="0"/>
        <w:pageBreakBefore w:val="0"/>
        <w:widowControl/>
        <w:numPr>
          <w:ilvl w:val="0"/>
          <w:numId w:val="20"/>
        </w:numPr>
        <w:tabs>
          <w:tab w:val="left" w:pos="0"/>
          <w:tab w:val="left" w:pos="260"/>
          <w:tab w:val="left" w:pos="420"/>
          <w:tab w:val="clear" w:pos="840"/>
        </w:tabs>
        <w:kinsoku/>
        <w:wordWrap/>
        <w:overflowPunct/>
        <w:topLinePunct w:val="0"/>
        <w:autoSpaceDE/>
        <w:autoSpaceDN/>
        <w:bidi w:val="0"/>
        <w:adjustRightInd/>
        <w:snapToGrid/>
        <w:spacing w:before="0" w:after="0" w:line="300" w:lineRule="auto"/>
        <w:ind w:left="18" w:leftChars="0" w:right="2" w:rightChars="0" w:firstLine="402" w:firstLineChars="0"/>
        <w:jc w:val="both"/>
        <w:textAlignment w:val="auto"/>
        <w:rPr>
          <w:rFonts w:hint="default"/>
          <w:lang w:val="en-US"/>
        </w:rPr>
      </w:pPr>
      <w:r>
        <w:rPr>
          <w:rFonts w:hint="default"/>
          <w:lang w:val="en-US"/>
        </w:rPr>
        <w:t>Vai trò: Quản lý xác thực và phân quyền người dùng.</w:t>
      </w:r>
    </w:p>
    <w:p w14:paraId="3A21E1E9">
      <w:pPr>
        <w:pStyle w:val="15"/>
        <w:keepNext w:val="0"/>
        <w:keepLines w:val="0"/>
        <w:pageBreakBefore w:val="0"/>
        <w:widowControl/>
        <w:numPr>
          <w:ilvl w:val="0"/>
          <w:numId w:val="20"/>
        </w:numPr>
        <w:tabs>
          <w:tab w:val="left" w:pos="260"/>
          <w:tab w:val="left" w:pos="420"/>
          <w:tab w:val="clear" w:pos="840"/>
        </w:tabs>
        <w:kinsoku/>
        <w:wordWrap/>
        <w:overflowPunct/>
        <w:topLinePunct w:val="0"/>
        <w:autoSpaceDE/>
        <w:autoSpaceDN/>
        <w:bidi w:val="0"/>
        <w:adjustRightInd/>
        <w:snapToGrid/>
        <w:spacing w:before="0" w:after="0" w:line="300" w:lineRule="auto"/>
        <w:ind w:left="838" w:leftChars="0" w:hanging="418" w:firstLineChars="0"/>
        <w:jc w:val="both"/>
        <w:textAlignment w:val="auto"/>
        <w:rPr>
          <w:rFonts w:hint="default"/>
          <w:lang w:val="en-US"/>
        </w:rPr>
      </w:pPr>
      <w:r>
        <w:rPr>
          <w:rFonts w:hint="default"/>
          <w:lang w:val="en-US"/>
        </w:rPr>
        <w:t xml:space="preserve">Chức năng: </w:t>
      </w:r>
    </w:p>
    <w:p w14:paraId="11E8C661">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Xác thực người dùng qua JWT để đảm bảo đăng nhập an toàn.</w:t>
      </w:r>
    </w:p>
    <w:p w14:paraId="47C190BA">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Phân quyền theo vai trò (khách hàng, nhà bán hàng, quản trị viên) để giới hạn truy cập vào các chức năng cụ thể.</w:t>
      </w:r>
    </w:p>
    <w:p w14:paraId="0D3805DC">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Tích hợp với cơ sở dữ liệu MySQL để lưu trữ và truy xuất dữ liệu.</w:t>
      </w:r>
    </w:p>
    <w:p w14:paraId="5F572813">
      <w:pPr>
        <w:pStyle w:val="15"/>
        <w:keepNext w:val="0"/>
        <w:keepLines w:val="0"/>
        <w:pageBreakBefore w:val="0"/>
        <w:widowControl/>
        <w:numPr>
          <w:ilvl w:val="0"/>
          <w:numId w:val="20"/>
        </w:numPr>
        <w:tabs>
          <w:tab w:val="left" w:pos="260"/>
          <w:tab w:val="left" w:pos="420"/>
          <w:tab w:val="clear" w:pos="840"/>
        </w:tabs>
        <w:kinsoku/>
        <w:wordWrap/>
        <w:overflowPunct/>
        <w:topLinePunct w:val="0"/>
        <w:autoSpaceDE/>
        <w:autoSpaceDN/>
        <w:bidi w:val="0"/>
        <w:adjustRightInd/>
        <w:snapToGrid/>
        <w:spacing w:before="0" w:after="0" w:line="300" w:lineRule="auto"/>
        <w:ind w:left="838" w:leftChars="0" w:hanging="418" w:firstLineChars="0"/>
        <w:jc w:val="both"/>
        <w:textAlignment w:val="auto"/>
        <w:rPr>
          <w:rFonts w:hint="default"/>
          <w:lang w:val="en-US"/>
        </w:rPr>
      </w:pPr>
      <w:r>
        <w:rPr>
          <w:rFonts w:hint="default"/>
          <w:lang w:val="en-US"/>
        </w:rPr>
        <w:t>Lý do lựa chọn:</w:t>
      </w:r>
    </w:p>
    <w:p w14:paraId="02531086">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Spring Security tích hợp chặt chẽ với Spring Boot, cung cấp giải pháp bảo mật toàn diện.</w:t>
      </w:r>
    </w:p>
    <w:p w14:paraId="6D4CD9B8">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Đảm bảo an toàn dữ liệu nhạy cảm, phù hợp cho nền tảng thương mại điện tử.</w:t>
      </w:r>
    </w:p>
    <w:p w14:paraId="5121E56D">
      <w:pPr>
        <w:pStyle w:val="15"/>
        <w:keepNext w:val="0"/>
        <w:keepLines w:val="0"/>
        <w:pageBreakBefore w:val="0"/>
        <w:widowControl/>
        <w:numPr>
          <w:ilvl w:val="0"/>
          <w:numId w:val="19"/>
        </w:numPr>
        <w:tabs>
          <w:tab w:val="left" w:pos="520"/>
          <w:tab w:val="clear" w:pos="425"/>
        </w:tabs>
        <w:kinsoku/>
        <w:wordWrap/>
        <w:overflowPunct/>
        <w:topLinePunct w:val="0"/>
        <w:autoSpaceDE/>
        <w:autoSpaceDN/>
        <w:bidi w:val="0"/>
        <w:adjustRightInd/>
        <w:snapToGrid/>
        <w:spacing w:before="0" w:after="0" w:line="300" w:lineRule="auto"/>
        <w:ind w:left="425" w:leftChars="0" w:hanging="165" w:firstLineChars="0"/>
        <w:jc w:val="both"/>
        <w:textAlignment w:val="auto"/>
        <w:rPr>
          <w:rFonts w:hint="default"/>
          <w:b/>
          <w:bCs/>
          <w:lang w:val="en-US"/>
        </w:rPr>
      </w:pPr>
      <w:r>
        <w:rPr>
          <w:rFonts w:hint="default"/>
          <w:b/>
          <w:bCs/>
          <w:lang w:val="en-US"/>
        </w:rPr>
        <w:t>JWT (JSON Web Token)</w:t>
      </w:r>
    </w:p>
    <w:p w14:paraId="35F4B095">
      <w:pPr>
        <w:pStyle w:val="15"/>
        <w:keepNext w:val="0"/>
        <w:keepLines w:val="0"/>
        <w:pageBreakBefore w:val="0"/>
        <w:widowControl/>
        <w:numPr>
          <w:ilvl w:val="0"/>
          <w:numId w:val="20"/>
        </w:numPr>
        <w:tabs>
          <w:tab w:val="left" w:pos="0"/>
          <w:tab w:val="left" w:pos="260"/>
          <w:tab w:val="left" w:pos="420"/>
          <w:tab w:val="clear" w:pos="840"/>
        </w:tabs>
        <w:kinsoku/>
        <w:wordWrap/>
        <w:overflowPunct/>
        <w:topLinePunct w:val="0"/>
        <w:autoSpaceDE/>
        <w:autoSpaceDN/>
        <w:bidi w:val="0"/>
        <w:adjustRightInd/>
        <w:snapToGrid/>
        <w:spacing w:before="0" w:after="0" w:line="300" w:lineRule="auto"/>
        <w:ind w:left="18" w:leftChars="0" w:right="2" w:rightChars="0" w:firstLine="402" w:firstLineChars="0"/>
        <w:jc w:val="both"/>
        <w:textAlignment w:val="auto"/>
        <w:rPr>
          <w:rFonts w:hint="default"/>
          <w:lang w:val="en-US"/>
        </w:rPr>
      </w:pPr>
      <w:r>
        <w:rPr>
          <w:rFonts w:hint="default"/>
          <w:lang w:val="en-US"/>
        </w:rPr>
        <w:t>Vai trò: Công nghệ xác thực người dùng dựa trên token.</w:t>
      </w:r>
    </w:p>
    <w:p w14:paraId="3E9D8D80">
      <w:pPr>
        <w:pStyle w:val="15"/>
        <w:keepNext w:val="0"/>
        <w:keepLines w:val="0"/>
        <w:pageBreakBefore w:val="0"/>
        <w:widowControl/>
        <w:numPr>
          <w:ilvl w:val="0"/>
          <w:numId w:val="20"/>
        </w:numPr>
        <w:tabs>
          <w:tab w:val="left" w:pos="260"/>
          <w:tab w:val="left" w:pos="420"/>
          <w:tab w:val="clear" w:pos="840"/>
        </w:tabs>
        <w:kinsoku/>
        <w:wordWrap/>
        <w:overflowPunct/>
        <w:topLinePunct w:val="0"/>
        <w:autoSpaceDE/>
        <w:autoSpaceDN/>
        <w:bidi w:val="0"/>
        <w:adjustRightInd/>
        <w:snapToGrid/>
        <w:spacing w:before="0" w:after="0" w:line="300" w:lineRule="auto"/>
        <w:ind w:left="838" w:leftChars="0" w:hanging="418" w:firstLineChars="0"/>
        <w:jc w:val="both"/>
        <w:textAlignment w:val="auto"/>
        <w:rPr>
          <w:rFonts w:hint="default"/>
          <w:lang w:val="en-US"/>
        </w:rPr>
      </w:pPr>
      <w:r>
        <w:rPr>
          <w:rFonts w:hint="default"/>
          <w:lang w:val="en-US"/>
        </w:rPr>
        <w:t xml:space="preserve">Chức năng: </w:t>
      </w:r>
    </w:p>
    <w:p w14:paraId="277B6DD7">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Tạo token sau khi người dùng đăng nhập thành công, chứa thông tin về vai trò và quyền hạn.</w:t>
      </w:r>
    </w:p>
    <w:p w14:paraId="58B8CBD8">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Xác minh token trong các yêu cầu API để đảm bảo người dùng được phép truy cập.</w:t>
      </w:r>
    </w:p>
    <w:p w14:paraId="3C2561F5">
      <w:pPr>
        <w:pStyle w:val="15"/>
        <w:keepNext w:val="0"/>
        <w:keepLines w:val="0"/>
        <w:pageBreakBefore w:val="0"/>
        <w:widowControl/>
        <w:numPr>
          <w:ilvl w:val="0"/>
          <w:numId w:val="20"/>
        </w:numPr>
        <w:tabs>
          <w:tab w:val="left" w:pos="260"/>
          <w:tab w:val="left" w:pos="420"/>
          <w:tab w:val="clear" w:pos="840"/>
        </w:tabs>
        <w:kinsoku/>
        <w:wordWrap/>
        <w:overflowPunct/>
        <w:topLinePunct w:val="0"/>
        <w:autoSpaceDE/>
        <w:autoSpaceDN/>
        <w:bidi w:val="0"/>
        <w:adjustRightInd/>
        <w:snapToGrid/>
        <w:spacing w:before="0" w:after="0" w:line="300" w:lineRule="auto"/>
        <w:ind w:left="838" w:leftChars="0" w:hanging="418" w:firstLineChars="0"/>
        <w:jc w:val="both"/>
        <w:textAlignment w:val="auto"/>
        <w:rPr>
          <w:rFonts w:hint="default"/>
          <w:lang w:val="en-US"/>
        </w:rPr>
      </w:pPr>
      <w:r>
        <w:rPr>
          <w:rFonts w:hint="default"/>
          <w:lang w:val="en-US"/>
        </w:rPr>
        <w:t>Lý do lựa chọn:</w:t>
      </w:r>
    </w:p>
    <w:p w14:paraId="6E747E6C">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JWT là tiêu chuẩn phổ biến cho xác thực trong các ứng dụng web hiện đại.</w:t>
      </w:r>
    </w:p>
    <w:p w14:paraId="45081630">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Nhẹ, dễ tích hợp với Spring Security và frontend (React).</w:t>
      </w:r>
    </w:p>
    <w:p w14:paraId="3AD1A732">
      <w:pPr>
        <w:pStyle w:val="15"/>
        <w:keepNext w:val="0"/>
        <w:keepLines w:val="0"/>
        <w:pageBreakBefore w:val="0"/>
        <w:widowControl/>
        <w:numPr>
          <w:ilvl w:val="0"/>
          <w:numId w:val="19"/>
        </w:numPr>
        <w:tabs>
          <w:tab w:val="left" w:pos="520"/>
          <w:tab w:val="clear" w:pos="425"/>
        </w:tabs>
        <w:kinsoku/>
        <w:wordWrap/>
        <w:overflowPunct/>
        <w:topLinePunct w:val="0"/>
        <w:autoSpaceDE/>
        <w:autoSpaceDN/>
        <w:bidi w:val="0"/>
        <w:adjustRightInd/>
        <w:snapToGrid/>
        <w:spacing w:before="0" w:after="0" w:line="300" w:lineRule="auto"/>
        <w:ind w:left="425" w:leftChars="0" w:hanging="165" w:firstLineChars="0"/>
        <w:jc w:val="both"/>
        <w:textAlignment w:val="auto"/>
        <w:rPr>
          <w:rFonts w:hint="default"/>
          <w:b/>
          <w:bCs/>
          <w:lang w:val="en-US"/>
        </w:rPr>
      </w:pPr>
      <w:r>
        <w:rPr>
          <w:rFonts w:hint="default"/>
          <w:b/>
          <w:bCs/>
          <w:lang w:val="en-US"/>
        </w:rPr>
        <w:t>Java Mail Sender</w:t>
      </w:r>
    </w:p>
    <w:p w14:paraId="17738249">
      <w:pPr>
        <w:pStyle w:val="15"/>
        <w:keepNext w:val="0"/>
        <w:keepLines w:val="0"/>
        <w:pageBreakBefore w:val="0"/>
        <w:widowControl/>
        <w:numPr>
          <w:ilvl w:val="0"/>
          <w:numId w:val="20"/>
        </w:numPr>
        <w:tabs>
          <w:tab w:val="left" w:pos="0"/>
          <w:tab w:val="left" w:pos="260"/>
          <w:tab w:val="left" w:pos="420"/>
          <w:tab w:val="clear" w:pos="840"/>
        </w:tabs>
        <w:kinsoku/>
        <w:wordWrap/>
        <w:overflowPunct/>
        <w:topLinePunct w:val="0"/>
        <w:autoSpaceDE/>
        <w:autoSpaceDN/>
        <w:bidi w:val="0"/>
        <w:adjustRightInd/>
        <w:snapToGrid/>
        <w:spacing w:before="0" w:after="0" w:line="300" w:lineRule="auto"/>
        <w:ind w:left="18" w:leftChars="0" w:right="2" w:rightChars="0" w:firstLine="402" w:firstLineChars="0"/>
        <w:jc w:val="both"/>
        <w:textAlignment w:val="auto"/>
        <w:rPr>
          <w:rFonts w:hint="default"/>
          <w:lang w:val="en-US"/>
        </w:rPr>
      </w:pPr>
      <w:r>
        <w:rPr>
          <w:rFonts w:hint="default"/>
          <w:lang w:val="en-US"/>
        </w:rPr>
        <w:t>Vai trò: Gửi email thông báo và xác nhận cho người dùng.</w:t>
      </w:r>
    </w:p>
    <w:p w14:paraId="70693D70">
      <w:pPr>
        <w:pStyle w:val="15"/>
        <w:keepNext w:val="0"/>
        <w:keepLines w:val="0"/>
        <w:pageBreakBefore w:val="0"/>
        <w:widowControl/>
        <w:numPr>
          <w:ilvl w:val="0"/>
          <w:numId w:val="20"/>
        </w:numPr>
        <w:tabs>
          <w:tab w:val="left" w:pos="260"/>
          <w:tab w:val="left" w:pos="420"/>
          <w:tab w:val="clear" w:pos="840"/>
        </w:tabs>
        <w:kinsoku/>
        <w:wordWrap/>
        <w:overflowPunct/>
        <w:topLinePunct w:val="0"/>
        <w:autoSpaceDE/>
        <w:autoSpaceDN/>
        <w:bidi w:val="0"/>
        <w:adjustRightInd/>
        <w:snapToGrid/>
        <w:spacing w:before="0" w:after="0" w:line="300" w:lineRule="auto"/>
        <w:ind w:left="838" w:leftChars="0" w:hanging="418" w:firstLineChars="0"/>
        <w:jc w:val="both"/>
        <w:textAlignment w:val="auto"/>
        <w:rPr>
          <w:rFonts w:hint="default"/>
          <w:lang w:val="en-US"/>
        </w:rPr>
      </w:pPr>
      <w:r>
        <w:rPr>
          <w:rFonts w:hint="default"/>
          <w:lang w:val="en-US"/>
        </w:rPr>
        <w:t xml:space="preserve">Chức năng: </w:t>
      </w:r>
    </w:p>
    <w:p w14:paraId="08F3B541">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Gửi email xác nhận đơn hàng, thông báo trạng thái đơn hàng, hoặc khôi phục mật khẩu.</w:t>
      </w:r>
    </w:p>
    <w:p w14:paraId="19667995">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Gửi thông báo khuyến mãi hoặc cập nhật từ quản trị viên đến khách hàng và nhà bán hàng.</w:t>
      </w:r>
    </w:p>
    <w:p w14:paraId="67E2462B">
      <w:pPr>
        <w:pStyle w:val="15"/>
        <w:keepNext w:val="0"/>
        <w:keepLines w:val="0"/>
        <w:pageBreakBefore w:val="0"/>
        <w:widowControl/>
        <w:numPr>
          <w:ilvl w:val="0"/>
          <w:numId w:val="20"/>
        </w:numPr>
        <w:tabs>
          <w:tab w:val="left" w:pos="260"/>
          <w:tab w:val="left" w:pos="420"/>
          <w:tab w:val="clear" w:pos="840"/>
        </w:tabs>
        <w:kinsoku/>
        <w:wordWrap/>
        <w:overflowPunct/>
        <w:topLinePunct w:val="0"/>
        <w:autoSpaceDE/>
        <w:autoSpaceDN/>
        <w:bidi w:val="0"/>
        <w:adjustRightInd/>
        <w:snapToGrid/>
        <w:spacing w:before="0" w:after="0" w:line="300" w:lineRule="auto"/>
        <w:ind w:left="838" w:leftChars="0" w:hanging="418" w:firstLineChars="0"/>
        <w:jc w:val="both"/>
        <w:textAlignment w:val="auto"/>
        <w:rPr>
          <w:rFonts w:hint="default"/>
          <w:lang w:val="en-US"/>
        </w:rPr>
      </w:pPr>
      <w:r>
        <w:rPr>
          <w:rFonts w:hint="default"/>
          <w:lang w:val="en-US"/>
        </w:rPr>
        <w:t>Lý do lựa chọn:</w:t>
      </w:r>
    </w:p>
    <w:p w14:paraId="2BF88867">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Hỗ trợ giao tiếp tự động với người dùng, nâng cao trải nghiệm khách hàng.</w:t>
      </w:r>
    </w:p>
    <w:p w14:paraId="146BA06C">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Tích hợp dễ dàng với Spring Boot, cho phép gửi email qua các dịch vụ SMTP như Gmail.</w:t>
      </w:r>
    </w:p>
    <w:p w14:paraId="4CC4E3E7">
      <w:pPr>
        <w:pStyle w:val="4"/>
        <w:keepNext w:val="0"/>
        <w:keepLines w:val="0"/>
        <w:pageBreakBefore w:val="0"/>
        <w:widowControl/>
        <w:numPr>
          <w:ilvl w:val="2"/>
          <w:numId w:val="15"/>
        </w:numPr>
        <w:kinsoku/>
        <w:wordWrap/>
        <w:overflowPunct/>
        <w:topLinePunct w:val="0"/>
        <w:autoSpaceDE/>
        <w:autoSpaceDN/>
        <w:bidi w:val="0"/>
        <w:adjustRightInd/>
        <w:snapToGrid/>
        <w:spacing w:before="0" w:beforeAutospacing="0" w:after="0" w:afterAutospacing="0" w:line="300" w:lineRule="auto"/>
        <w:ind w:left="709" w:leftChars="0" w:right="2" w:rightChars="0" w:hanging="709" w:firstLineChars="0"/>
        <w:textAlignment w:val="auto"/>
        <w:outlineLvl w:val="1"/>
        <w:rPr>
          <w:rFonts w:hint="default"/>
          <w:lang w:val="en-US"/>
        </w:rPr>
      </w:pPr>
      <w:bookmarkStart w:id="65" w:name="_Toc6125"/>
      <w:bookmarkStart w:id="66" w:name="_Toc16537"/>
      <w:bookmarkStart w:id="67" w:name="_Toc27922"/>
      <w:r>
        <w:rPr>
          <w:rFonts w:hint="default"/>
          <w:lang w:val="en-US"/>
        </w:rPr>
        <w:t>Công nghệ Frontend</w:t>
      </w:r>
      <w:bookmarkEnd w:id="65"/>
      <w:bookmarkEnd w:id="66"/>
      <w:bookmarkEnd w:id="67"/>
    </w:p>
    <w:p w14:paraId="4E3962CC">
      <w:pPr>
        <w:pStyle w:val="15"/>
        <w:keepNext w:val="0"/>
        <w:keepLines w:val="0"/>
        <w:pageBreakBefore w:val="0"/>
        <w:widowControl/>
        <w:numPr>
          <w:ilvl w:val="0"/>
          <w:numId w:val="22"/>
        </w:numPr>
        <w:tabs>
          <w:tab w:val="left" w:pos="520"/>
          <w:tab w:val="clear" w:pos="425"/>
        </w:tabs>
        <w:kinsoku/>
        <w:wordWrap/>
        <w:overflowPunct/>
        <w:topLinePunct w:val="0"/>
        <w:autoSpaceDE/>
        <w:autoSpaceDN/>
        <w:bidi w:val="0"/>
        <w:adjustRightInd/>
        <w:snapToGrid/>
        <w:spacing w:before="0" w:after="0" w:line="300" w:lineRule="auto"/>
        <w:ind w:left="425" w:leftChars="0" w:hanging="165" w:firstLineChars="0"/>
        <w:jc w:val="both"/>
        <w:textAlignment w:val="auto"/>
        <w:rPr>
          <w:rFonts w:hint="default"/>
          <w:b/>
          <w:bCs/>
          <w:lang w:val="en-US"/>
        </w:rPr>
      </w:pPr>
      <w:r>
        <w:rPr>
          <w:rFonts w:hint="default"/>
          <w:b/>
          <w:bCs/>
          <w:lang w:val="en-US"/>
        </w:rPr>
        <w:t>React</w:t>
      </w:r>
    </w:p>
    <w:p w14:paraId="66534892">
      <w:pPr>
        <w:pStyle w:val="15"/>
        <w:keepNext w:val="0"/>
        <w:keepLines w:val="0"/>
        <w:pageBreakBefore w:val="0"/>
        <w:widowControl/>
        <w:numPr>
          <w:ilvl w:val="0"/>
          <w:numId w:val="20"/>
        </w:numPr>
        <w:tabs>
          <w:tab w:val="left" w:pos="0"/>
          <w:tab w:val="left" w:pos="260"/>
          <w:tab w:val="left" w:pos="420"/>
          <w:tab w:val="clear" w:pos="840"/>
        </w:tabs>
        <w:kinsoku/>
        <w:wordWrap/>
        <w:overflowPunct/>
        <w:topLinePunct w:val="0"/>
        <w:autoSpaceDE/>
        <w:autoSpaceDN/>
        <w:bidi w:val="0"/>
        <w:adjustRightInd/>
        <w:snapToGrid/>
        <w:spacing w:before="0" w:after="0" w:line="300" w:lineRule="auto"/>
        <w:ind w:left="18" w:leftChars="0" w:right="2" w:rightChars="0" w:firstLine="402" w:firstLineChars="0"/>
        <w:jc w:val="both"/>
        <w:textAlignment w:val="auto"/>
        <w:rPr>
          <w:rFonts w:hint="default"/>
          <w:lang w:val="en-US"/>
        </w:rPr>
      </w:pPr>
      <w:r>
        <w:rPr>
          <w:rFonts w:hint="default"/>
          <w:lang w:val="en-US"/>
        </w:rPr>
        <w:t>Vai trò: Thư viện JavaScript để xây dựng giao diện người dùng (UI).</w:t>
      </w:r>
    </w:p>
    <w:p w14:paraId="55F4099F">
      <w:pPr>
        <w:pStyle w:val="15"/>
        <w:keepNext w:val="0"/>
        <w:keepLines w:val="0"/>
        <w:pageBreakBefore w:val="0"/>
        <w:widowControl/>
        <w:numPr>
          <w:ilvl w:val="0"/>
          <w:numId w:val="20"/>
        </w:numPr>
        <w:tabs>
          <w:tab w:val="left" w:pos="260"/>
          <w:tab w:val="left" w:pos="420"/>
          <w:tab w:val="clear" w:pos="840"/>
        </w:tabs>
        <w:kinsoku/>
        <w:wordWrap/>
        <w:overflowPunct/>
        <w:topLinePunct w:val="0"/>
        <w:autoSpaceDE/>
        <w:autoSpaceDN/>
        <w:bidi w:val="0"/>
        <w:adjustRightInd/>
        <w:snapToGrid/>
        <w:spacing w:before="0" w:after="0" w:line="300" w:lineRule="auto"/>
        <w:ind w:left="838" w:leftChars="0" w:hanging="418" w:firstLineChars="0"/>
        <w:jc w:val="both"/>
        <w:textAlignment w:val="auto"/>
        <w:rPr>
          <w:rFonts w:hint="default"/>
          <w:lang w:val="en-US"/>
        </w:rPr>
      </w:pPr>
      <w:r>
        <w:rPr>
          <w:rFonts w:hint="default"/>
          <w:lang w:val="en-US"/>
        </w:rPr>
        <w:t xml:space="preserve">Chức năng: </w:t>
      </w:r>
    </w:p>
    <w:p w14:paraId="298A0939">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Tạo giao diện người dùng động, responsive cho khách hàng, nhà bán hàng, và quản trị viên.</w:t>
      </w:r>
    </w:p>
    <w:p w14:paraId="5F142D45">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Xử lý các thành phần giao diện như danh sách sản phẩm, giỏ hàng, và dashboard.</w:t>
      </w:r>
    </w:p>
    <w:p w14:paraId="734820F7">
      <w:pPr>
        <w:pStyle w:val="15"/>
        <w:keepNext w:val="0"/>
        <w:keepLines w:val="0"/>
        <w:pageBreakBefore w:val="0"/>
        <w:widowControl/>
        <w:numPr>
          <w:ilvl w:val="0"/>
          <w:numId w:val="20"/>
        </w:numPr>
        <w:tabs>
          <w:tab w:val="left" w:pos="260"/>
          <w:tab w:val="left" w:pos="420"/>
          <w:tab w:val="clear" w:pos="840"/>
        </w:tabs>
        <w:kinsoku/>
        <w:wordWrap/>
        <w:overflowPunct/>
        <w:topLinePunct w:val="0"/>
        <w:autoSpaceDE/>
        <w:autoSpaceDN/>
        <w:bidi w:val="0"/>
        <w:adjustRightInd/>
        <w:snapToGrid/>
        <w:spacing w:before="0" w:after="0" w:line="300" w:lineRule="auto"/>
        <w:ind w:left="838" w:leftChars="0" w:hanging="418" w:firstLineChars="0"/>
        <w:jc w:val="both"/>
        <w:textAlignment w:val="auto"/>
        <w:rPr>
          <w:rFonts w:hint="default"/>
          <w:lang w:val="en-US"/>
        </w:rPr>
      </w:pPr>
      <w:r>
        <w:rPr>
          <w:rFonts w:hint="default"/>
          <w:lang w:val="en-US"/>
        </w:rPr>
        <w:t>Lý do lựa chọn:</w:t>
      </w:r>
    </w:p>
    <w:p w14:paraId="026CC2FC">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React cho phép xây dựng giao diện theo dạng component-based, dễ tái sử dụng và bảo trì.</w:t>
      </w:r>
    </w:p>
    <w:p w14:paraId="670C8DE7">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Hiệu suất cao với Virtual DOM, đảm bảo trải nghiệm người dùng mượt mà.</w:t>
      </w:r>
    </w:p>
    <w:p w14:paraId="285A0758">
      <w:pPr>
        <w:pStyle w:val="15"/>
        <w:keepNext w:val="0"/>
        <w:keepLines w:val="0"/>
        <w:pageBreakBefore w:val="0"/>
        <w:widowControl/>
        <w:numPr>
          <w:ilvl w:val="0"/>
          <w:numId w:val="22"/>
        </w:numPr>
        <w:tabs>
          <w:tab w:val="left" w:pos="520"/>
          <w:tab w:val="clear" w:pos="425"/>
        </w:tabs>
        <w:kinsoku/>
        <w:wordWrap/>
        <w:overflowPunct/>
        <w:topLinePunct w:val="0"/>
        <w:autoSpaceDE/>
        <w:autoSpaceDN/>
        <w:bidi w:val="0"/>
        <w:adjustRightInd/>
        <w:snapToGrid/>
        <w:spacing w:before="0" w:after="0" w:line="300" w:lineRule="auto"/>
        <w:ind w:left="425" w:leftChars="0" w:hanging="165" w:firstLineChars="0"/>
        <w:jc w:val="both"/>
        <w:textAlignment w:val="auto"/>
        <w:rPr>
          <w:rFonts w:hint="default"/>
          <w:b/>
          <w:bCs/>
          <w:lang w:val="en-US"/>
        </w:rPr>
      </w:pPr>
      <w:r>
        <w:rPr>
          <w:rFonts w:hint="default"/>
          <w:b/>
          <w:bCs/>
          <w:lang w:val="en-US"/>
        </w:rPr>
        <w:t>Redux Toolkit</w:t>
      </w:r>
    </w:p>
    <w:p w14:paraId="74E7D93B">
      <w:pPr>
        <w:pStyle w:val="15"/>
        <w:keepNext w:val="0"/>
        <w:keepLines w:val="0"/>
        <w:pageBreakBefore w:val="0"/>
        <w:widowControl/>
        <w:numPr>
          <w:ilvl w:val="0"/>
          <w:numId w:val="20"/>
        </w:numPr>
        <w:tabs>
          <w:tab w:val="left" w:pos="0"/>
          <w:tab w:val="left" w:pos="260"/>
          <w:tab w:val="left" w:pos="420"/>
          <w:tab w:val="clear" w:pos="840"/>
        </w:tabs>
        <w:kinsoku/>
        <w:wordWrap/>
        <w:overflowPunct/>
        <w:topLinePunct w:val="0"/>
        <w:autoSpaceDE/>
        <w:autoSpaceDN/>
        <w:bidi w:val="0"/>
        <w:adjustRightInd/>
        <w:snapToGrid/>
        <w:spacing w:before="0" w:after="0" w:line="300" w:lineRule="auto"/>
        <w:ind w:left="18" w:leftChars="0" w:right="2" w:rightChars="0" w:firstLine="402" w:firstLineChars="0"/>
        <w:jc w:val="both"/>
        <w:textAlignment w:val="auto"/>
        <w:rPr>
          <w:rFonts w:hint="default"/>
          <w:lang w:val="en-US"/>
        </w:rPr>
      </w:pPr>
      <w:r>
        <w:rPr>
          <w:rFonts w:hint="default"/>
          <w:lang w:val="en-US"/>
        </w:rPr>
        <w:t>Vai trò: Quản lý trạng thái ứng dụng trên frontend.</w:t>
      </w:r>
    </w:p>
    <w:p w14:paraId="652B3BE5">
      <w:pPr>
        <w:pStyle w:val="15"/>
        <w:keepNext w:val="0"/>
        <w:keepLines w:val="0"/>
        <w:pageBreakBefore w:val="0"/>
        <w:widowControl/>
        <w:numPr>
          <w:ilvl w:val="0"/>
          <w:numId w:val="20"/>
        </w:numPr>
        <w:tabs>
          <w:tab w:val="left" w:pos="260"/>
          <w:tab w:val="left" w:pos="420"/>
          <w:tab w:val="clear" w:pos="840"/>
        </w:tabs>
        <w:kinsoku/>
        <w:wordWrap/>
        <w:overflowPunct/>
        <w:topLinePunct w:val="0"/>
        <w:autoSpaceDE/>
        <w:autoSpaceDN/>
        <w:bidi w:val="0"/>
        <w:adjustRightInd/>
        <w:snapToGrid/>
        <w:spacing w:before="0" w:after="0" w:line="300" w:lineRule="auto"/>
        <w:ind w:left="838" w:leftChars="0" w:hanging="418" w:firstLineChars="0"/>
        <w:jc w:val="both"/>
        <w:textAlignment w:val="auto"/>
        <w:rPr>
          <w:rFonts w:hint="default"/>
          <w:lang w:val="en-US"/>
        </w:rPr>
      </w:pPr>
      <w:r>
        <w:rPr>
          <w:rFonts w:hint="default"/>
          <w:lang w:val="en-US"/>
        </w:rPr>
        <w:t xml:space="preserve">Chức năng: </w:t>
      </w:r>
    </w:p>
    <w:p w14:paraId="63A87303">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Quản lý trạng thái toàn cục như giỏ hàng, danh sách yêu thích, và thông tin người dùng.</w:t>
      </w:r>
    </w:p>
    <w:p w14:paraId="13558F38">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Đồng bộ dữ liệu giữa các component, đảm bảo giao diện luôn cập nhật.</w:t>
      </w:r>
    </w:p>
    <w:p w14:paraId="4996ED01">
      <w:pPr>
        <w:pStyle w:val="15"/>
        <w:keepNext w:val="0"/>
        <w:keepLines w:val="0"/>
        <w:pageBreakBefore w:val="0"/>
        <w:widowControl/>
        <w:numPr>
          <w:ilvl w:val="0"/>
          <w:numId w:val="20"/>
        </w:numPr>
        <w:tabs>
          <w:tab w:val="left" w:pos="260"/>
          <w:tab w:val="left" w:pos="420"/>
          <w:tab w:val="clear" w:pos="840"/>
        </w:tabs>
        <w:kinsoku/>
        <w:wordWrap/>
        <w:overflowPunct/>
        <w:topLinePunct w:val="0"/>
        <w:autoSpaceDE/>
        <w:autoSpaceDN/>
        <w:bidi w:val="0"/>
        <w:adjustRightInd/>
        <w:snapToGrid/>
        <w:spacing w:before="0" w:after="0" w:line="300" w:lineRule="auto"/>
        <w:ind w:left="838" w:leftChars="0" w:hanging="418" w:firstLineChars="0"/>
        <w:jc w:val="both"/>
        <w:textAlignment w:val="auto"/>
        <w:rPr>
          <w:rFonts w:hint="default"/>
          <w:lang w:val="en-US"/>
        </w:rPr>
      </w:pPr>
      <w:r>
        <w:rPr>
          <w:rFonts w:hint="default"/>
          <w:lang w:val="en-US"/>
        </w:rPr>
        <w:t>Lý do lựa chọn:</w:t>
      </w:r>
    </w:p>
    <w:p w14:paraId="0A5BE169">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Redux Toolkit đơn giản hóa việc sử dụng Redux với cấu hình ít hơn và API thân thiện.</w:t>
      </w:r>
    </w:p>
    <w:p w14:paraId="2B159760">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Hỗ trợ quản lý trạng thái phức tạp trong ứng dụng thương mại điện tử.</w:t>
      </w:r>
    </w:p>
    <w:p w14:paraId="54E3375B">
      <w:pPr>
        <w:pStyle w:val="15"/>
        <w:keepNext w:val="0"/>
        <w:keepLines w:val="0"/>
        <w:pageBreakBefore w:val="0"/>
        <w:widowControl/>
        <w:numPr>
          <w:ilvl w:val="0"/>
          <w:numId w:val="22"/>
        </w:numPr>
        <w:tabs>
          <w:tab w:val="left" w:pos="520"/>
          <w:tab w:val="clear" w:pos="425"/>
        </w:tabs>
        <w:kinsoku/>
        <w:wordWrap/>
        <w:overflowPunct/>
        <w:topLinePunct w:val="0"/>
        <w:autoSpaceDE/>
        <w:autoSpaceDN/>
        <w:bidi w:val="0"/>
        <w:adjustRightInd/>
        <w:snapToGrid/>
        <w:spacing w:before="0" w:after="0" w:line="300" w:lineRule="auto"/>
        <w:ind w:left="425" w:leftChars="0" w:hanging="165" w:firstLineChars="0"/>
        <w:jc w:val="both"/>
        <w:textAlignment w:val="auto"/>
        <w:rPr>
          <w:rFonts w:hint="default"/>
          <w:b/>
          <w:bCs/>
          <w:lang w:val="en-US"/>
        </w:rPr>
      </w:pPr>
      <w:r>
        <w:rPr>
          <w:rFonts w:hint="default"/>
          <w:b/>
          <w:bCs/>
          <w:lang w:val="en-US"/>
        </w:rPr>
        <w:t xml:space="preserve">Material-UI và Tailwind CSS </w:t>
      </w:r>
    </w:p>
    <w:p w14:paraId="5B7575D7">
      <w:pPr>
        <w:pStyle w:val="15"/>
        <w:keepNext w:val="0"/>
        <w:keepLines w:val="0"/>
        <w:pageBreakBefore w:val="0"/>
        <w:widowControl/>
        <w:numPr>
          <w:ilvl w:val="0"/>
          <w:numId w:val="20"/>
        </w:numPr>
        <w:tabs>
          <w:tab w:val="left" w:pos="0"/>
          <w:tab w:val="left" w:pos="260"/>
          <w:tab w:val="left" w:pos="420"/>
          <w:tab w:val="clear" w:pos="840"/>
        </w:tabs>
        <w:kinsoku/>
        <w:wordWrap/>
        <w:overflowPunct/>
        <w:topLinePunct w:val="0"/>
        <w:autoSpaceDE/>
        <w:autoSpaceDN/>
        <w:bidi w:val="0"/>
        <w:adjustRightInd/>
        <w:snapToGrid/>
        <w:spacing w:before="0" w:after="0" w:line="300" w:lineRule="auto"/>
        <w:ind w:left="18" w:leftChars="0" w:right="2" w:rightChars="0" w:firstLine="402" w:firstLineChars="0"/>
        <w:jc w:val="both"/>
        <w:textAlignment w:val="auto"/>
        <w:rPr>
          <w:rFonts w:hint="default"/>
          <w:lang w:val="en-US"/>
        </w:rPr>
      </w:pPr>
      <w:r>
        <w:rPr>
          <w:rFonts w:hint="default"/>
          <w:lang w:val="en-US"/>
        </w:rPr>
        <w:t>Vai trò: Thư viện UI và framework CSS để thiết kế giao diện.</w:t>
      </w:r>
    </w:p>
    <w:p w14:paraId="1274DCF0">
      <w:pPr>
        <w:pStyle w:val="15"/>
        <w:keepNext w:val="0"/>
        <w:keepLines w:val="0"/>
        <w:pageBreakBefore w:val="0"/>
        <w:widowControl/>
        <w:numPr>
          <w:ilvl w:val="0"/>
          <w:numId w:val="20"/>
        </w:numPr>
        <w:tabs>
          <w:tab w:val="left" w:pos="260"/>
          <w:tab w:val="left" w:pos="420"/>
          <w:tab w:val="clear" w:pos="840"/>
        </w:tabs>
        <w:kinsoku/>
        <w:wordWrap/>
        <w:overflowPunct/>
        <w:topLinePunct w:val="0"/>
        <w:autoSpaceDE/>
        <w:autoSpaceDN/>
        <w:bidi w:val="0"/>
        <w:adjustRightInd/>
        <w:snapToGrid/>
        <w:spacing w:before="0" w:after="0" w:line="300" w:lineRule="auto"/>
        <w:ind w:left="838" w:leftChars="0" w:hanging="418" w:firstLineChars="0"/>
        <w:jc w:val="both"/>
        <w:textAlignment w:val="auto"/>
        <w:rPr>
          <w:rFonts w:hint="default"/>
          <w:lang w:val="en-US"/>
        </w:rPr>
      </w:pPr>
      <w:r>
        <w:rPr>
          <w:rFonts w:hint="default"/>
          <w:lang w:val="en-US"/>
        </w:rPr>
        <w:t xml:space="preserve">Chức năng: </w:t>
      </w:r>
    </w:p>
    <w:p w14:paraId="2C6178A4">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MUI cung cấp các component giao diện có sẵn với thiết kế Material Design.</w:t>
      </w:r>
    </w:p>
    <w:p w14:paraId="42B7EA42">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Tailwind CSS hỗ trợ tùy chỉnh giao diện responsive nhanh chóng với các class tiện ích.</w:t>
      </w:r>
    </w:p>
    <w:p w14:paraId="77485666">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Đảm bảo giao diện đồng nhất, đẹp mắt, và tương thích với nhiều thiết bị.</w:t>
      </w:r>
    </w:p>
    <w:p w14:paraId="43D91C9F">
      <w:pPr>
        <w:pStyle w:val="15"/>
        <w:keepNext w:val="0"/>
        <w:keepLines w:val="0"/>
        <w:pageBreakBefore w:val="0"/>
        <w:widowControl/>
        <w:numPr>
          <w:ilvl w:val="0"/>
          <w:numId w:val="20"/>
        </w:numPr>
        <w:tabs>
          <w:tab w:val="left" w:pos="260"/>
          <w:tab w:val="left" w:pos="420"/>
          <w:tab w:val="clear" w:pos="840"/>
        </w:tabs>
        <w:kinsoku/>
        <w:wordWrap/>
        <w:overflowPunct/>
        <w:topLinePunct w:val="0"/>
        <w:autoSpaceDE/>
        <w:autoSpaceDN/>
        <w:bidi w:val="0"/>
        <w:adjustRightInd/>
        <w:snapToGrid/>
        <w:spacing w:before="0" w:after="0" w:line="300" w:lineRule="auto"/>
        <w:ind w:left="838" w:leftChars="0" w:hanging="418" w:firstLineChars="0"/>
        <w:jc w:val="both"/>
        <w:textAlignment w:val="auto"/>
        <w:rPr>
          <w:rFonts w:hint="default"/>
          <w:lang w:val="en-US"/>
        </w:rPr>
      </w:pPr>
      <w:r>
        <w:rPr>
          <w:rFonts w:hint="default"/>
          <w:lang w:val="en-US"/>
        </w:rPr>
        <w:t>Lý do lựa chọn:</w:t>
      </w:r>
    </w:p>
    <w:p w14:paraId="463F4D5E">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MUI giảm thời gian phát triển với các component được thiết kế sẵn, phù hợp cho giao diện chuyên nghiệp.</w:t>
      </w:r>
    </w:p>
    <w:p w14:paraId="05929E79">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Tailwind CSS linh hoạt, cho phép tùy chỉnh giao diện mà không cần viết nhiều CSS thủ công.</w:t>
      </w:r>
    </w:p>
    <w:p w14:paraId="63A7030A">
      <w:pPr>
        <w:pStyle w:val="15"/>
        <w:keepNext w:val="0"/>
        <w:keepLines w:val="0"/>
        <w:pageBreakBefore w:val="0"/>
        <w:widowControl/>
        <w:numPr>
          <w:ilvl w:val="0"/>
          <w:numId w:val="22"/>
        </w:numPr>
        <w:tabs>
          <w:tab w:val="left" w:pos="520"/>
          <w:tab w:val="clear" w:pos="425"/>
        </w:tabs>
        <w:kinsoku/>
        <w:wordWrap/>
        <w:overflowPunct/>
        <w:topLinePunct w:val="0"/>
        <w:autoSpaceDE/>
        <w:autoSpaceDN/>
        <w:bidi w:val="0"/>
        <w:adjustRightInd/>
        <w:snapToGrid/>
        <w:spacing w:before="0" w:after="0" w:line="300" w:lineRule="auto"/>
        <w:ind w:left="425" w:leftChars="0" w:hanging="165" w:firstLineChars="0"/>
        <w:jc w:val="both"/>
        <w:textAlignment w:val="auto"/>
        <w:rPr>
          <w:rFonts w:hint="default"/>
          <w:b/>
          <w:bCs/>
          <w:lang w:val="en-US"/>
        </w:rPr>
      </w:pPr>
      <w:r>
        <w:rPr>
          <w:rFonts w:hint="default"/>
          <w:b/>
          <w:bCs/>
          <w:lang w:val="en-US"/>
        </w:rPr>
        <w:t xml:space="preserve">React Router DOM </w:t>
      </w:r>
    </w:p>
    <w:p w14:paraId="63921EB6">
      <w:pPr>
        <w:pStyle w:val="15"/>
        <w:keepNext w:val="0"/>
        <w:keepLines w:val="0"/>
        <w:pageBreakBefore w:val="0"/>
        <w:widowControl/>
        <w:numPr>
          <w:ilvl w:val="0"/>
          <w:numId w:val="20"/>
        </w:numPr>
        <w:tabs>
          <w:tab w:val="left" w:pos="0"/>
          <w:tab w:val="left" w:pos="260"/>
          <w:tab w:val="left" w:pos="420"/>
          <w:tab w:val="clear" w:pos="840"/>
        </w:tabs>
        <w:kinsoku/>
        <w:wordWrap/>
        <w:overflowPunct/>
        <w:topLinePunct w:val="0"/>
        <w:autoSpaceDE/>
        <w:autoSpaceDN/>
        <w:bidi w:val="0"/>
        <w:adjustRightInd/>
        <w:snapToGrid/>
        <w:spacing w:before="0" w:after="0" w:line="300" w:lineRule="auto"/>
        <w:ind w:left="18" w:leftChars="0" w:right="2" w:rightChars="0" w:firstLine="402" w:firstLineChars="0"/>
        <w:jc w:val="both"/>
        <w:textAlignment w:val="auto"/>
        <w:rPr>
          <w:rFonts w:hint="default"/>
          <w:lang w:val="en-US"/>
        </w:rPr>
      </w:pPr>
      <w:r>
        <w:rPr>
          <w:rFonts w:hint="default"/>
          <w:lang w:val="en-US"/>
        </w:rPr>
        <w:t>Vai trò: Quản lý điều hướng trong ứng dụng React.</w:t>
      </w:r>
    </w:p>
    <w:p w14:paraId="615ABF5D">
      <w:pPr>
        <w:pStyle w:val="15"/>
        <w:keepNext w:val="0"/>
        <w:keepLines w:val="0"/>
        <w:pageBreakBefore w:val="0"/>
        <w:widowControl/>
        <w:numPr>
          <w:ilvl w:val="0"/>
          <w:numId w:val="20"/>
        </w:numPr>
        <w:tabs>
          <w:tab w:val="left" w:pos="260"/>
          <w:tab w:val="left" w:pos="420"/>
          <w:tab w:val="clear" w:pos="840"/>
        </w:tabs>
        <w:kinsoku/>
        <w:wordWrap/>
        <w:overflowPunct/>
        <w:topLinePunct w:val="0"/>
        <w:autoSpaceDE/>
        <w:autoSpaceDN/>
        <w:bidi w:val="0"/>
        <w:adjustRightInd/>
        <w:snapToGrid/>
        <w:spacing w:before="0" w:after="0" w:line="300" w:lineRule="auto"/>
        <w:ind w:left="838" w:leftChars="0" w:hanging="418" w:firstLineChars="0"/>
        <w:jc w:val="both"/>
        <w:textAlignment w:val="auto"/>
        <w:rPr>
          <w:rFonts w:hint="default"/>
          <w:lang w:val="en-US"/>
        </w:rPr>
      </w:pPr>
      <w:r>
        <w:rPr>
          <w:rFonts w:hint="default"/>
          <w:lang w:val="en-US"/>
        </w:rPr>
        <w:t xml:space="preserve">Chức năng: </w:t>
      </w:r>
    </w:p>
    <w:p w14:paraId="2B3FFB66">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Điều hướng giữa các trang mà không cần tải lại trang.</w:t>
      </w:r>
    </w:p>
    <w:p w14:paraId="07B3A4EE">
      <w:pPr>
        <w:pStyle w:val="15"/>
        <w:keepNext w:val="0"/>
        <w:keepLines w:val="0"/>
        <w:pageBreakBefore w:val="0"/>
        <w:widowControl/>
        <w:numPr>
          <w:ilvl w:val="0"/>
          <w:numId w:val="20"/>
        </w:numPr>
        <w:tabs>
          <w:tab w:val="left" w:pos="260"/>
          <w:tab w:val="left" w:pos="420"/>
          <w:tab w:val="clear" w:pos="840"/>
        </w:tabs>
        <w:kinsoku/>
        <w:wordWrap/>
        <w:overflowPunct/>
        <w:topLinePunct w:val="0"/>
        <w:autoSpaceDE/>
        <w:autoSpaceDN/>
        <w:bidi w:val="0"/>
        <w:adjustRightInd/>
        <w:snapToGrid/>
        <w:spacing w:before="0" w:after="0" w:line="300" w:lineRule="auto"/>
        <w:ind w:left="838" w:leftChars="0" w:hanging="418" w:firstLineChars="0"/>
        <w:jc w:val="both"/>
        <w:textAlignment w:val="auto"/>
        <w:rPr>
          <w:rFonts w:hint="default"/>
          <w:lang w:val="en-US"/>
        </w:rPr>
      </w:pPr>
      <w:r>
        <w:rPr>
          <w:rFonts w:hint="default"/>
          <w:lang w:val="en-US"/>
        </w:rPr>
        <w:t>Lý do lựa chọn:</w:t>
      </w:r>
    </w:p>
    <w:p w14:paraId="365951F9">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React Router DOM là thư viện chuẩn cho điều hướng trong ứng dụng React.</w:t>
      </w:r>
    </w:p>
    <w:p w14:paraId="456C15B5">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Dễ tích hợp với các tính năng xác thực và phân quyền.</w:t>
      </w:r>
    </w:p>
    <w:p w14:paraId="0E3534C8">
      <w:pPr>
        <w:pStyle w:val="15"/>
        <w:keepNext w:val="0"/>
        <w:keepLines w:val="0"/>
        <w:pageBreakBefore w:val="0"/>
        <w:widowControl/>
        <w:numPr>
          <w:ilvl w:val="0"/>
          <w:numId w:val="22"/>
        </w:numPr>
        <w:tabs>
          <w:tab w:val="left" w:pos="520"/>
          <w:tab w:val="clear" w:pos="425"/>
        </w:tabs>
        <w:kinsoku/>
        <w:wordWrap/>
        <w:overflowPunct/>
        <w:topLinePunct w:val="0"/>
        <w:autoSpaceDE/>
        <w:autoSpaceDN/>
        <w:bidi w:val="0"/>
        <w:adjustRightInd/>
        <w:snapToGrid/>
        <w:spacing w:before="0" w:after="0" w:line="300" w:lineRule="auto"/>
        <w:ind w:left="425" w:leftChars="0" w:hanging="165" w:firstLineChars="0"/>
        <w:jc w:val="both"/>
        <w:textAlignment w:val="auto"/>
        <w:rPr>
          <w:rFonts w:hint="default"/>
          <w:b/>
          <w:bCs/>
          <w:lang w:val="en-US"/>
        </w:rPr>
      </w:pPr>
      <w:r>
        <w:rPr>
          <w:rFonts w:hint="default"/>
          <w:b/>
          <w:bCs/>
          <w:lang w:val="en-US"/>
        </w:rPr>
        <w:t xml:space="preserve">Axios </w:t>
      </w:r>
    </w:p>
    <w:p w14:paraId="347B379F">
      <w:pPr>
        <w:pStyle w:val="15"/>
        <w:keepNext w:val="0"/>
        <w:keepLines w:val="0"/>
        <w:pageBreakBefore w:val="0"/>
        <w:widowControl/>
        <w:numPr>
          <w:ilvl w:val="0"/>
          <w:numId w:val="20"/>
        </w:numPr>
        <w:tabs>
          <w:tab w:val="left" w:pos="0"/>
          <w:tab w:val="left" w:pos="260"/>
          <w:tab w:val="left" w:pos="420"/>
          <w:tab w:val="clear" w:pos="840"/>
        </w:tabs>
        <w:kinsoku/>
        <w:wordWrap/>
        <w:overflowPunct/>
        <w:topLinePunct w:val="0"/>
        <w:autoSpaceDE/>
        <w:autoSpaceDN/>
        <w:bidi w:val="0"/>
        <w:adjustRightInd/>
        <w:snapToGrid/>
        <w:spacing w:before="0" w:after="0" w:line="300" w:lineRule="auto"/>
        <w:ind w:left="18" w:leftChars="0" w:right="2" w:rightChars="0" w:firstLine="402" w:firstLineChars="0"/>
        <w:jc w:val="both"/>
        <w:textAlignment w:val="auto"/>
        <w:rPr>
          <w:rFonts w:hint="default"/>
          <w:lang w:val="en-US"/>
        </w:rPr>
      </w:pPr>
      <w:r>
        <w:rPr>
          <w:rFonts w:hint="default"/>
          <w:lang w:val="en-US"/>
        </w:rPr>
        <w:t>Vai trò: Thư viện để gửi yêu cầu HTTP từ frontend đến backend.</w:t>
      </w:r>
    </w:p>
    <w:p w14:paraId="4F9BCA32">
      <w:pPr>
        <w:pStyle w:val="15"/>
        <w:keepNext w:val="0"/>
        <w:keepLines w:val="0"/>
        <w:pageBreakBefore w:val="0"/>
        <w:widowControl/>
        <w:numPr>
          <w:ilvl w:val="0"/>
          <w:numId w:val="20"/>
        </w:numPr>
        <w:tabs>
          <w:tab w:val="left" w:pos="260"/>
          <w:tab w:val="left" w:pos="420"/>
          <w:tab w:val="clear" w:pos="840"/>
        </w:tabs>
        <w:kinsoku/>
        <w:wordWrap/>
        <w:overflowPunct/>
        <w:topLinePunct w:val="0"/>
        <w:autoSpaceDE/>
        <w:autoSpaceDN/>
        <w:bidi w:val="0"/>
        <w:adjustRightInd/>
        <w:snapToGrid/>
        <w:spacing w:before="0" w:after="0" w:line="300" w:lineRule="auto"/>
        <w:ind w:left="838" w:leftChars="0" w:hanging="418" w:firstLineChars="0"/>
        <w:jc w:val="both"/>
        <w:textAlignment w:val="auto"/>
        <w:rPr>
          <w:rFonts w:hint="default"/>
          <w:lang w:val="en-US"/>
        </w:rPr>
      </w:pPr>
      <w:r>
        <w:rPr>
          <w:rFonts w:hint="default"/>
          <w:lang w:val="en-US"/>
        </w:rPr>
        <w:t xml:space="preserve">Chức năng: </w:t>
      </w:r>
    </w:p>
    <w:p w14:paraId="02363D61">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Gửi yêu cầu API (GET, POST, PUT, DELETE) để lấy dữ liệu sản phẩm, đặt hàng, hoặc cập nhật thông tin.</w:t>
      </w:r>
    </w:p>
    <w:p w14:paraId="2DA556A6">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Xử lý token JWT trong header để xác thực yêu cầu.</w:t>
      </w:r>
    </w:p>
    <w:p w14:paraId="256ED8A4">
      <w:pPr>
        <w:pStyle w:val="15"/>
        <w:keepNext w:val="0"/>
        <w:keepLines w:val="0"/>
        <w:pageBreakBefore w:val="0"/>
        <w:widowControl/>
        <w:numPr>
          <w:ilvl w:val="0"/>
          <w:numId w:val="20"/>
        </w:numPr>
        <w:tabs>
          <w:tab w:val="left" w:pos="260"/>
          <w:tab w:val="left" w:pos="420"/>
          <w:tab w:val="clear" w:pos="840"/>
        </w:tabs>
        <w:kinsoku/>
        <w:wordWrap/>
        <w:overflowPunct/>
        <w:topLinePunct w:val="0"/>
        <w:autoSpaceDE/>
        <w:autoSpaceDN/>
        <w:bidi w:val="0"/>
        <w:adjustRightInd/>
        <w:snapToGrid/>
        <w:spacing w:before="0" w:after="0" w:line="300" w:lineRule="auto"/>
        <w:ind w:left="838" w:leftChars="0" w:hanging="418" w:firstLineChars="0"/>
        <w:jc w:val="both"/>
        <w:textAlignment w:val="auto"/>
        <w:rPr>
          <w:rFonts w:hint="default"/>
          <w:lang w:val="en-US"/>
        </w:rPr>
      </w:pPr>
      <w:r>
        <w:rPr>
          <w:rFonts w:hint="default"/>
          <w:lang w:val="en-US"/>
        </w:rPr>
        <w:t>Lý do lựa chọn:</w:t>
      </w:r>
    </w:p>
    <w:p w14:paraId="46799FCB">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Axios đơn giản, dễ sử dụng, và hỗ trợ xử lý yêu cầu không đồng bộ.</w:t>
      </w:r>
    </w:p>
    <w:p w14:paraId="0878B026">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Hỗ trợ xử lý lỗi và cấu hình yêu cầu linh hoạt.</w:t>
      </w:r>
    </w:p>
    <w:p w14:paraId="1FD1AE64">
      <w:pPr>
        <w:pStyle w:val="15"/>
        <w:keepNext w:val="0"/>
        <w:keepLines w:val="0"/>
        <w:pageBreakBefore w:val="0"/>
        <w:widowControl/>
        <w:numPr>
          <w:ilvl w:val="0"/>
          <w:numId w:val="22"/>
        </w:numPr>
        <w:tabs>
          <w:tab w:val="left" w:pos="520"/>
          <w:tab w:val="clear" w:pos="425"/>
        </w:tabs>
        <w:kinsoku/>
        <w:wordWrap/>
        <w:overflowPunct/>
        <w:topLinePunct w:val="0"/>
        <w:autoSpaceDE/>
        <w:autoSpaceDN/>
        <w:bidi w:val="0"/>
        <w:adjustRightInd/>
        <w:snapToGrid/>
        <w:spacing w:before="0" w:after="0" w:line="300" w:lineRule="auto"/>
        <w:ind w:left="425" w:leftChars="0" w:hanging="165" w:firstLineChars="0"/>
        <w:jc w:val="both"/>
        <w:textAlignment w:val="auto"/>
        <w:rPr>
          <w:rFonts w:hint="default"/>
          <w:b/>
          <w:bCs/>
          <w:lang w:val="en-US"/>
        </w:rPr>
      </w:pPr>
      <w:r>
        <w:rPr>
          <w:rFonts w:hint="default"/>
          <w:b/>
          <w:bCs/>
          <w:lang w:val="en-US"/>
        </w:rPr>
        <w:t>React Chart</w:t>
      </w:r>
    </w:p>
    <w:p w14:paraId="59AF55F5">
      <w:pPr>
        <w:pStyle w:val="15"/>
        <w:keepNext w:val="0"/>
        <w:keepLines w:val="0"/>
        <w:pageBreakBefore w:val="0"/>
        <w:widowControl/>
        <w:numPr>
          <w:ilvl w:val="0"/>
          <w:numId w:val="20"/>
        </w:numPr>
        <w:tabs>
          <w:tab w:val="left" w:pos="0"/>
          <w:tab w:val="left" w:pos="260"/>
          <w:tab w:val="left" w:pos="420"/>
          <w:tab w:val="clear" w:pos="840"/>
        </w:tabs>
        <w:kinsoku/>
        <w:wordWrap/>
        <w:overflowPunct/>
        <w:topLinePunct w:val="0"/>
        <w:autoSpaceDE/>
        <w:autoSpaceDN/>
        <w:bidi w:val="0"/>
        <w:adjustRightInd/>
        <w:snapToGrid/>
        <w:spacing w:before="0" w:after="0" w:line="300" w:lineRule="auto"/>
        <w:ind w:left="18" w:leftChars="0" w:right="2" w:rightChars="0" w:firstLine="402" w:firstLineChars="0"/>
        <w:jc w:val="both"/>
        <w:textAlignment w:val="auto"/>
        <w:rPr>
          <w:rFonts w:hint="default"/>
          <w:lang w:val="en-US"/>
        </w:rPr>
      </w:pPr>
      <w:r>
        <w:rPr>
          <w:rFonts w:hint="default"/>
          <w:lang w:val="en-US"/>
        </w:rPr>
        <w:t>Vai trò: Thư viện để hiển thị biểu đồ trên dashboard.</w:t>
      </w:r>
    </w:p>
    <w:p w14:paraId="172F9DC6">
      <w:pPr>
        <w:pStyle w:val="15"/>
        <w:keepNext w:val="0"/>
        <w:keepLines w:val="0"/>
        <w:pageBreakBefore w:val="0"/>
        <w:widowControl/>
        <w:numPr>
          <w:ilvl w:val="0"/>
          <w:numId w:val="20"/>
        </w:numPr>
        <w:tabs>
          <w:tab w:val="left" w:pos="260"/>
          <w:tab w:val="left" w:pos="420"/>
          <w:tab w:val="clear" w:pos="840"/>
        </w:tabs>
        <w:kinsoku/>
        <w:wordWrap/>
        <w:overflowPunct/>
        <w:topLinePunct w:val="0"/>
        <w:autoSpaceDE/>
        <w:autoSpaceDN/>
        <w:bidi w:val="0"/>
        <w:adjustRightInd/>
        <w:snapToGrid/>
        <w:spacing w:before="0" w:after="0" w:line="300" w:lineRule="auto"/>
        <w:ind w:left="838" w:leftChars="0" w:hanging="418" w:firstLineChars="0"/>
        <w:jc w:val="both"/>
        <w:textAlignment w:val="auto"/>
        <w:rPr>
          <w:rFonts w:hint="default"/>
          <w:lang w:val="en-US"/>
        </w:rPr>
      </w:pPr>
      <w:r>
        <w:rPr>
          <w:rFonts w:hint="default"/>
          <w:lang w:val="en-US"/>
        </w:rPr>
        <w:t xml:space="preserve">Chức năng: </w:t>
      </w:r>
    </w:p>
    <w:p w14:paraId="2AD547A1">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Tạo biểu đồ doanh thu, đơn hàng, hoặc báo cáo bán hàng cho nhà bán hàng và quản trị viên.</w:t>
      </w:r>
    </w:p>
    <w:p w14:paraId="4BA86B3E">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Hỗ trợ các loại biểu đồ như bar, line, hoặc pie chart.</w:t>
      </w:r>
    </w:p>
    <w:p w14:paraId="572F9AD3">
      <w:pPr>
        <w:pStyle w:val="15"/>
        <w:keepNext w:val="0"/>
        <w:keepLines w:val="0"/>
        <w:pageBreakBefore w:val="0"/>
        <w:widowControl/>
        <w:numPr>
          <w:ilvl w:val="0"/>
          <w:numId w:val="20"/>
        </w:numPr>
        <w:tabs>
          <w:tab w:val="left" w:pos="260"/>
          <w:tab w:val="left" w:pos="420"/>
          <w:tab w:val="clear" w:pos="840"/>
        </w:tabs>
        <w:kinsoku/>
        <w:wordWrap/>
        <w:overflowPunct/>
        <w:topLinePunct w:val="0"/>
        <w:autoSpaceDE/>
        <w:autoSpaceDN/>
        <w:bidi w:val="0"/>
        <w:adjustRightInd/>
        <w:snapToGrid/>
        <w:spacing w:before="0" w:after="0" w:line="300" w:lineRule="auto"/>
        <w:ind w:left="838" w:leftChars="0" w:hanging="418" w:firstLineChars="0"/>
        <w:jc w:val="both"/>
        <w:textAlignment w:val="auto"/>
        <w:rPr>
          <w:rFonts w:hint="default"/>
          <w:lang w:val="en-US"/>
        </w:rPr>
      </w:pPr>
      <w:r>
        <w:rPr>
          <w:rFonts w:hint="default"/>
          <w:lang w:val="en-US"/>
        </w:rPr>
        <w:t>Lý do lựa chọn:</w:t>
      </w:r>
    </w:p>
    <w:p w14:paraId="5497EE5B">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Tương thích với React, dễ tích hợp vào dashboard.</w:t>
      </w:r>
    </w:p>
    <w:p w14:paraId="0BB8F600">
      <w:pPr>
        <w:pStyle w:val="15"/>
        <w:keepNext w:val="0"/>
        <w:keepLines w:val="0"/>
        <w:pageBreakBefore w:val="0"/>
        <w:widowControl/>
        <w:numPr>
          <w:ilvl w:val="0"/>
          <w:numId w:val="21"/>
        </w:numPr>
        <w:tabs>
          <w:tab w:val="left" w:pos="260"/>
          <w:tab w:val="left" w:pos="420"/>
          <w:tab w:val="clear" w:pos="1260"/>
        </w:tabs>
        <w:kinsoku/>
        <w:wordWrap/>
        <w:overflowPunct/>
        <w:topLinePunct w:val="0"/>
        <w:autoSpaceDE/>
        <w:autoSpaceDN/>
        <w:bidi w:val="0"/>
        <w:adjustRightInd/>
        <w:snapToGrid/>
        <w:spacing w:before="0" w:after="0" w:line="300" w:lineRule="auto"/>
        <w:ind w:left="1258" w:leftChars="0" w:hanging="418" w:firstLineChars="0"/>
        <w:jc w:val="both"/>
        <w:textAlignment w:val="auto"/>
        <w:rPr>
          <w:rFonts w:hint="default"/>
          <w:lang w:val="en-US"/>
        </w:rPr>
      </w:pPr>
      <w:r>
        <w:rPr>
          <w:rFonts w:hint="default"/>
          <w:lang w:val="en-US"/>
        </w:rPr>
        <w:t>Hỗ trợ trực quan hóa dữ liệu, giúp người dùng dễ dàng phân tích hiệu suất.</w:t>
      </w:r>
    </w:p>
    <w:p w14:paraId="52E6BF7E">
      <w:pPr>
        <w:pStyle w:val="15"/>
        <w:keepNext w:val="0"/>
        <w:keepLines w:val="0"/>
        <w:pageBreakBefore w:val="0"/>
        <w:widowControl/>
        <w:numPr>
          <w:ilvl w:val="0"/>
          <w:numId w:val="0"/>
        </w:numPr>
        <w:tabs>
          <w:tab w:val="left" w:pos="260"/>
          <w:tab w:val="left" w:pos="420"/>
        </w:tabs>
        <w:kinsoku/>
        <w:wordWrap/>
        <w:overflowPunct/>
        <w:topLinePunct w:val="0"/>
        <w:autoSpaceDE/>
        <w:autoSpaceDN/>
        <w:bidi w:val="0"/>
        <w:adjustRightInd/>
        <w:snapToGrid/>
        <w:spacing w:before="0" w:after="0" w:line="300" w:lineRule="auto"/>
        <w:jc w:val="both"/>
        <w:textAlignment w:val="auto"/>
        <w:rPr>
          <w:rFonts w:hint="default"/>
          <w:lang w:val="en-US"/>
        </w:rPr>
      </w:pPr>
    </w:p>
    <w:p w14:paraId="15A14CED">
      <w:pPr>
        <w:pStyle w:val="15"/>
        <w:numPr>
          <w:ilvl w:val="0"/>
          <w:numId w:val="0"/>
        </w:numPr>
        <w:tabs>
          <w:tab w:val="left" w:pos="260"/>
          <w:tab w:val="left" w:pos="420"/>
        </w:tabs>
        <w:bidi w:val="0"/>
        <w:jc w:val="both"/>
        <w:rPr>
          <w:rFonts w:hint="default"/>
          <w:lang w:val="en-US"/>
        </w:rPr>
      </w:pPr>
    </w:p>
    <w:p w14:paraId="41AC771D">
      <w:pPr>
        <w:pStyle w:val="15"/>
        <w:numPr>
          <w:ilvl w:val="0"/>
          <w:numId w:val="0"/>
        </w:numPr>
        <w:tabs>
          <w:tab w:val="left" w:pos="260"/>
          <w:tab w:val="left" w:pos="420"/>
        </w:tabs>
        <w:bidi w:val="0"/>
        <w:jc w:val="both"/>
        <w:rPr>
          <w:rFonts w:hint="default"/>
          <w:lang w:val="en-US"/>
        </w:rPr>
      </w:pPr>
    </w:p>
    <w:p w14:paraId="7891ACE1">
      <w:pPr>
        <w:pStyle w:val="15"/>
        <w:numPr>
          <w:ilvl w:val="0"/>
          <w:numId w:val="0"/>
        </w:numPr>
        <w:tabs>
          <w:tab w:val="left" w:pos="260"/>
          <w:tab w:val="left" w:pos="420"/>
        </w:tabs>
        <w:bidi w:val="0"/>
        <w:ind w:left="420" w:leftChars="0"/>
        <w:jc w:val="both"/>
        <w:rPr>
          <w:rFonts w:hint="default"/>
          <w:lang w:val="en-US"/>
        </w:rPr>
      </w:pPr>
    </w:p>
    <w:p w14:paraId="3A0FC9D8">
      <w:r>
        <w:br w:type="page"/>
      </w:r>
    </w:p>
    <w:p w14:paraId="018AD36D">
      <w:pPr>
        <w:pStyle w:val="2"/>
        <w:pageBreakBefore w:val="0"/>
        <w:widowControl/>
        <w:kinsoku/>
        <w:wordWrap/>
        <w:overflowPunct/>
        <w:topLinePunct w:val="0"/>
        <w:autoSpaceDE/>
        <w:autoSpaceDN/>
        <w:bidi w:val="0"/>
        <w:adjustRightInd/>
        <w:snapToGrid/>
        <w:spacing w:line="300" w:lineRule="auto"/>
        <w:textAlignment w:val="auto"/>
        <w:rPr>
          <w:rFonts w:hint="default"/>
          <w:lang w:val="en-US"/>
        </w:rPr>
      </w:pPr>
      <w:bookmarkStart w:id="68" w:name="_Toc9073"/>
      <w:bookmarkStart w:id="69" w:name="_Toc32630"/>
      <w:bookmarkStart w:id="70" w:name="_Toc31773"/>
      <w:r>
        <w:t xml:space="preserve">CHƯƠNG </w:t>
      </w:r>
      <w:r>
        <w:rPr>
          <w:rFonts w:hint="default"/>
          <w:lang w:val="en-US"/>
        </w:rPr>
        <w:t>3</w:t>
      </w:r>
      <w:r>
        <w:t xml:space="preserve"> – </w:t>
      </w:r>
      <w:bookmarkEnd w:id="68"/>
      <w:r>
        <w:t>PHÂN TÍCH VÀ THIẾT KẾ HỆ THỐNG</w:t>
      </w:r>
      <w:bookmarkEnd w:id="69"/>
      <w:bookmarkEnd w:id="70"/>
    </w:p>
    <w:p w14:paraId="4DEF7411">
      <w:pPr>
        <w:pStyle w:val="3"/>
        <w:pageBreakBefore w:val="0"/>
        <w:widowControl/>
        <w:numPr>
          <w:ilvl w:val="1"/>
          <w:numId w:val="23"/>
        </w:numPr>
        <w:tabs>
          <w:tab w:val="left" w:pos="260"/>
          <w:tab w:val="clear" w:pos="567"/>
        </w:tabs>
        <w:kinsoku/>
        <w:wordWrap/>
        <w:overflowPunct/>
        <w:topLinePunct w:val="0"/>
        <w:autoSpaceDE/>
        <w:autoSpaceDN/>
        <w:bidi w:val="0"/>
        <w:adjustRightInd/>
        <w:snapToGrid/>
        <w:spacing w:before="0" w:after="0" w:line="300" w:lineRule="auto"/>
        <w:ind w:left="567" w:leftChars="0" w:right="0" w:rightChars="0" w:hanging="567" w:firstLineChars="0"/>
        <w:jc w:val="both"/>
        <w:textAlignment w:val="auto"/>
        <w:outlineLvl w:val="0"/>
        <w:rPr>
          <w:rFonts w:hint="default"/>
          <w:lang w:val="en-US"/>
        </w:rPr>
      </w:pPr>
      <w:bookmarkStart w:id="71" w:name="_Toc11819"/>
      <w:bookmarkStart w:id="72" w:name="_Toc5651"/>
      <w:bookmarkStart w:id="73" w:name="_Toc25733"/>
      <w:r>
        <w:rPr>
          <w:rFonts w:hint="default"/>
          <w:lang w:val="en-US"/>
        </w:rPr>
        <w:t>Sơ đồ Use case</w:t>
      </w:r>
      <w:bookmarkEnd w:id="71"/>
      <w:bookmarkEnd w:id="72"/>
      <w:bookmarkEnd w:id="73"/>
    </w:p>
    <w:p w14:paraId="556E22A3">
      <w:pPr>
        <w:pStyle w:val="4"/>
        <w:numPr>
          <w:ilvl w:val="2"/>
          <w:numId w:val="23"/>
        </w:numPr>
        <w:bidi w:val="0"/>
        <w:rPr>
          <w:rFonts w:hint="default"/>
          <w:lang w:val="en-US"/>
        </w:rPr>
      </w:pPr>
      <w:bookmarkStart w:id="74" w:name="_Toc1441"/>
      <w:r>
        <w:rPr>
          <w:rFonts w:hint="default"/>
          <w:lang w:val="en-US"/>
        </w:rPr>
        <w:t>Use case tổng quát</w:t>
      </w:r>
      <w:bookmarkEnd w:id="74"/>
    </w:p>
    <w:p w14:paraId="20435828">
      <w:pPr>
        <w:bidi w:val="0"/>
        <w:ind w:firstLine="720" w:firstLineChars="0"/>
        <w:rPr>
          <w:rFonts w:hint="default"/>
          <w:lang w:val="en-US"/>
        </w:rPr>
      </w:pPr>
      <w:r>
        <w:rPr>
          <w:rFonts w:hint="default"/>
          <w:lang w:val="en-US"/>
        </w:rPr>
        <w:drawing>
          <wp:inline distT="0" distB="0" distL="114300" distR="114300">
            <wp:extent cx="4702175" cy="7482840"/>
            <wp:effectExtent l="0" t="0" r="6985" b="0"/>
            <wp:docPr id="93" name="Picture 93" descr="uc.drawi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uc.drawio (5)"/>
                    <pic:cNvPicPr>
                      <a:picLocks noChangeAspect="1"/>
                    </pic:cNvPicPr>
                  </pic:nvPicPr>
                  <pic:blipFill>
                    <a:blip r:embed="rId10"/>
                    <a:stretch>
                      <a:fillRect/>
                    </a:stretch>
                  </pic:blipFill>
                  <pic:spPr>
                    <a:xfrm>
                      <a:off x="0" y="0"/>
                      <a:ext cx="4702175" cy="7482840"/>
                    </a:xfrm>
                    <a:prstGeom prst="rect">
                      <a:avLst/>
                    </a:prstGeom>
                  </pic:spPr>
                </pic:pic>
              </a:graphicData>
            </a:graphic>
          </wp:inline>
        </w:drawing>
      </w:r>
    </w:p>
    <w:p w14:paraId="0922F9D4">
      <w:pPr>
        <w:pStyle w:val="251"/>
        <w:numPr>
          <w:ilvl w:val="1"/>
          <w:numId w:val="24"/>
        </w:numPr>
        <w:tabs>
          <w:tab w:val="clear" w:pos="567"/>
        </w:tabs>
        <w:bidi w:val="0"/>
        <w:ind w:left="3887" w:leftChars="0" w:hanging="4147" w:firstLineChars="0"/>
        <w:rPr>
          <w:rFonts w:hint="default"/>
          <w:lang w:val="en-US"/>
        </w:rPr>
      </w:pPr>
      <w:bookmarkStart w:id="75" w:name="_Toc2061"/>
      <w:bookmarkStart w:id="76" w:name="_Toc18285"/>
      <w:r>
        <w:rPr>
          <w:rFonts w:hint="default"/>
          <w:lang w:val="en-US"/>
        </w:rPr>
        <w:t>Use case tổng quát</w:t>
      </w:r>
      <w:bookmarkEnd w:id="75"/>
      <w:bookmarkEnd w:id="76"/>
    </w:p>
    <w:p w14:paraId="3B39539F">
      <w:pPr>
        <w:pStyle w:val="251"/>
        <w:numPr>
          <w:numId w:val="0"/>
        </w:numPr>
        <w:bidi w:val="0"/>
        <w:ind w:left="-260" w:leftChars="0"/>
        <w:jc w:val="both"/>
        <w:rPr>
          <w:rFonts w:hint="default"/>
          <w:lang w:val="en-US"/>
        </w:rPr>
      </w:pPr>
    </w:p>
    <w:p w14:paraId="7A6DB0FA">
      <w:pPr>
        <w:pStyle w:val="4"/>
        <w:numPr>
          <w:ilvl w:val="2"/>
          <w:numId w:val="23"/>
        </w:numPr>
        <w:tabs>
          <w:tab w:val="left" w:pos="260"/>
          <w:tab w:val="clear" w:pos="709"/>
        </w:tabs>
        <w:bidi w:val="0"/>
        <w:rPr>
          <w:rFonts w:hint="default"/>
          <w:lang w:val="en-US"/>
        </w:rPr>
      </w:pPr>
      <w:bookmarkStart w:id="77" w:name="_Toc647"/>
      <w:bookmarkStart w:id="78" w:name="_Toc26621"/>
      <w:r>
        <w:rPr>
          <w:rFonts w:hint="default"/>
          <w:lang w:val="en-US"/>
        </w:rPr>
        <w:t>Đặc tả use case</w:t>
      </w:r>
      <w:bookmarkEnd w:id="77"/>
    </w:p>
    <w:bookmarkEnd w:id="78"/>
    <w:p w14:paraId="77E313E6">
      <w:pPr>
        <w:pStyle w:val="5"/>
        <w:numPr>
          <w:ilvl w:val="3"/>
          <w:numId w:val="23"/>
        </w:numPr>
        <w:tabs>
          <w:tab w:val="left" w:pos="780"/>
          <w:tab w:val="clear" w:pos="850"/>
        </w:tabs>
        <w:bidi w:val="0"/>
        <w:rPr>
          <w:rFonts w:hint="default"/>
          <w:lang w:val="en-US"/>
        </w:rPr>
      </w:pPr>
      <w:r>
        <w:rPr>
          <w:rFonts w:hint="default"/>
          <w:lang w:val="en-US"/>
        </w:rPr>
        <w:t>Manage Shopping Cart</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6401"/>
      </w:tblGrid>
      <w:tr w14:paraId="45E9D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6990B2D8">
            <w:pPr>
              <w:pStyle w:val="15"/>
              <w:widowControl w:val="0"/>
              <w:bidi w:val="0"/>
              <w:jc w:val="center"/>
              <w:rPr>
                <w:rFonts w:hint="default"/>
                <w:b/>
                <w:bCs/>
                <w:vertAlign w:val="baseline"/>
                <w:lang w:val="en-US"/>
              </w:rPr>
            </w:pPr>
            <w:r>
              <w:rPr>
                <w:rFonts w:hint="default"/>
                <w:b/>
                <w:bCs/>
                <w:vertAlign w:val="baseline"/>
                <w:lang w:val="en-US"/>
              </w:rPr>
              <w:t>ID</w:t>
            </w:r>
          </w:p>
        </w:tc>
        <w:tc>
          <w:tcPr>
            <w:tcW w:w="6510" w:type="dxa"/>
          </w:tcPr>
          <w:p w14:paraId="7E075DF9">
            <w:pPr>
              <w:pStyle w:val="15"/>
              <w:widowControl w:val="0"/>
              <w:bidi w:val="0"/>
              <w:jc w:val="both"/>
              <w:rPr>
                <w:rFonts w:hint="default"/>
                <w:vertAlign w:val="baseline"/>
                <w:lang w:val="en-US"/>
              </w:rPr>
            </w:pPr>
            <w:r>
              <w:rPr>
                <w:rFonts w:hint="default"/>
                <w:vertAlign w:val="baseline"/>
                <w:lang w:val="en-US"/>
              </w:rPr>
              <w:t>UC-01</w:t>
            </w:r>
          </w:p>
        </w:tc>
      </w:tr>
      <w:tr w14:paraId="15A16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5CE32999">
            <w:pPr>
              <w:pStyle w:val="15"/>
              <w:widowControl w:val="0"/>
              <w:bidi w:val="0"/>
              <w:jc w:val="center"/>
              <w:rPr>
                <w:rFonts w:hint="default"/>
                <w:b/>
                <w:bCs/>
                <w:vertAlign w:val="baseline"/>
                <w:lang w:val="en-US"/>
              </w:rPr>
            </w:pPr>
            <w:r>
              <w:rPr>
                <w:rFonts w:hint="default"/>
                <w:b/>
                <w:bCs/>
                <w:vertAlign w:val="baseline"/>
                <w:lang w:val="en-US"/>
              </w:rPr>
              <w:t>Use Case Name</w:t>
            </w:r>
          </w:p>
        </w:tc>
        <w:tc>
          <w:tcPr>
            <w:tcW w:w="6510" w:type="dxa"/>
          </w:tcPr>
          <w:p w14:paraId="66EA776E">
            <w:pPr>
              <w:pStyle w:val="15"/>
              <w:widowControl w:val="0"/>
              <w:bidi w:val="0"/>
              <w:jc w:val="both"/>
              <w:rPr>
                <w:rFonts w:hint="default"/>
                <w:vertAlign w:val="baseline"/>
                <w:lang w:val="en-US"/>
              </w:rPr>
            </w:pPr>
            <w:r>
              <w:rPr>
                <w:rFonts w:hint="default"/>
                <w:lang w:val="en-US"/>
              </w:rPr>
              <w:t>Manage Shopping Cart</w:t>
            </w:r>
          </w:p>
        </w:tc>
      </w:tr>
      <w:tr w14:paraId="29F95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16B43AC5">
            <w:pPr>
              <w:pStyle w:val="15"/>
              <w:widowControl w:val="0"/>
              <w:bidi w:val="0"/>
              <w:jc w:val="center"/>
              <w:rPr>
                <w:rFonts w:hint="default"/>
                <w:b/>
                <w:bCs/>
                <w:vertAlign w:val="baseline"/>
                <w:lang w:val="en-US"/>
              </w:rPr>
            </w:pPr>
            <w:r>
              <w:rPr>
                <w:rFonts w:hint="default"/>
                <w:b/>
                <w:bCs/>
                <w:vertAlign w:val="baseline"/>
                <w:lang w:val="en-US"/>
              </w:rPr>
              <w:t>Description</w:t>
            </w:r>
          </w:p>
        </w:tc>
        <w:tc>
          <w:tcPr>
            <w:tcW w:w="6510" w:type="dxa"/>
          </w:tcPr>
          <w:p w14:paraId="059A7579">
            <w:pPr>
              <w:pStyle w:val="15"/>
              <w:widowControl w:val="0"/>
              <w:bidi w:val="0"/>
              <w:jc w:val="both"/>
              <w:rPr>
                <w:rFonts w:hint="default"/>
                <w:vertAlign w:val="baseline"/>
                <w:lang w:val="en-US"/>
              </w:rPr>
            </w:pPr>
            <w:r>
              <w:rPr>
                <w:rFonts w:hint="default"/>
                <w:vertAlign w:val="baseline"/>
                <w:lang w:val="en-US"/>
              </w:rPr>
              <w:t>Cho phép Khách hàng thêm, xóa, hoặc thay đổi số lượng các mặt hàng trong giỏ hàng trước khi tiến hành thanh toán.</w:t>
            </w:r>
          </w:p>
        </w:tc>
      </w:tr>
      <w:tr w14:paraId="4E8E8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34CA723E">
            <w:pPr>
              <w:pStyle w:val="15"/>
              <w:widowControl w:val="0"/>
              <w:bidi w:val="0"/>
              <w:jc w:val="center"/>
              <w:rPr>
                <w:rFonts w:hint="default"/>
                <w:b/>
                <w:bCs/>
                <w:vertAlign w:val="baseline"/>
                <w:lang w:val="en-US"/>
              </w:rPr>
            </w:pPr>
            <w:r>
              <w:rPr>
                <w:rFonts w:hint="default"/>
                <w:b/>
                <w:bCs/>
                <w:vertAlign w:val="baseline"/>
                <w:lang w:val="en-US"/>
              </w:rPr>
              <w:t>Actor</w:t>
            </w:r>
          </w:p>
        </w:tc>
        <w:tc>
          <w:tcPr>
            <w:tcW w:w="6510" w:type="dxa"/>
          </w:tcPr>
          <w:p w14:paraId="10EACE92">
            <w:pPr>
              <w:pStyle w:val="15"/>
              <w:widowControl w:val="0"/>
              <w:bidi w:val="0"/>
              <w:jc w:val="both"/>
              <w:rPr>
                <w:rFonts w:hint="default"/>
                <w:vertAlign w:val="baseline"/>
                <w:lang w:val="en-US"/>
              </w:rPr>
            </w:pPr>
            <w:r>
              <w:rPr>
                <w:rFonts w:hint="default"/>
                <w:vertAlign w:val="baseline"/>
                <w:lang w:val="en-US"/>
              </w:rPr>
              <w:t>Customer</w:t>
            </w:r>
          </w:p>
        </w:tc>
      </w:tr>
      <w:tr w14:paraId="033DB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57098289">
            <w:pPr>
              <w:pStyle w:val="15"/>
              <w:widowControl w:val="0"/>
              <w:bidi w:val="0"/>
              <w:jc w:val="center"/>
              <w:rPr>
                <w:rFonts w:hint="default"/>
                <w:b/>
                <w:bCs/>
                <w:vertAlign w:val="baseline"/>
                <w:lang w:val="en-US"/>
              </w:rPr>
            </w:pPr>
            <w:r>
              <w:rPr>
                <w:rFonts w:hint="default"/>
                <w:b/>
                <w:bCs/>
                <w:vertAlign w:val="baseline"/>
                <w:lang w:val="en-US"/>
              </w:rPr>
              <w:t>Trigger</w:t>
            </w:r>
          </w:p>
        </w:tc>
        <w:tc>
          <w:tcPr>
            <w:tcW w:w="6510" w:type="dxa"/>
          </w:tcPr>
          <w:p w14:paraId="5442223A">
            <w:pPr>
              <w:pStyle w:val="15"/>
              <w:widowControl w:val="0"/>
              <w:bidi w:val="0"/>
              <w:jc w:val="both"/>
              <w:rPr>
                <w:rFonts w:hint="default"/>
                <w:vertAlign w:val="baseline"/>
                <w:lang w:val="en-US"/>
              </w:rPr>
            </w:pPr>
            <w:r>
              <w:rPr>
                <w:rFonts w:hint="default"/>
                <w:sz w:val="26"/>
                <w:lang w:val="en-US" w:eastAsia="en-US"/>
              </w:rPr>
              <w:t xml:space="preserve">Khách hàng </w:t>
            </w:r>
            <w:r>
              <w:rPr>
                <w:rFonts w:hint="default"/>
                <w:vertAlign w:val="baseline"/>
                <w:lang w:val="en-US"/>
              </w:rPr>
              <w:t>truy cập trang giỏ hàng hoặc thêm sản phẩm từ trang sản phẩm.</w:t>
            </w:r>
          </w:p>
        </w:tc>
      </w:tr>
      <w:tr w14:paraId="2CD97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548" w:type="dxa"/>
            <w:vAlign w:val="center"/>
          </w:tcPr>
          <w:p w14:paraId="0E0F49D9">
            <w:pPr>
              <w:pStyle w:val="15"/>
              <w:widowControl w:val="0"/>
              <w:bidi w:val="0"/>
              <w:jc w:val="center"/>
              <w:rPr>
                <w:rFonts w:hint="default"/>
                <w:b/>
                <w:bCs/>
                <w:vertAlign w:val="baseline"/>
                <w:lang w:val="en-US"/>
              </w:rPr>
            </w:pPr>
            <w:r>
              <w:rPr>
                <w:rFonts w:hint="default"/>
                <w:b/>
                <w:bCs/>
                <w:vertAlign w:val="baseline"/>
                <w:lang w:val="en-US"/>
              </w:rPr>
              <w:t>Normal Flow of Events</w:t>
            </w:r>
          </w:p>
        </w:tc>
        <w:tc>
          <w:tcPr>
            <w:tcW w:w="6510" w:type="dxa"/>
          </w:tcPr>
          <w:p w14:paraId="3BAA7423">
            <w:pPr>
              <w:widowControl w:val="0"/>
              <w:numPr>
                <w:ilvl w:val="0"/>
                <w:numId w:val="25"/>
              </w:numPr>
              <w:bidi w:val="0"/>
            </w:pPr>
            <w:r>
              <w:t>Khách hàng</w:t>
            </w:r>
            <w:r>
              <w:rPr>
                <w:rFonts w:hint="default"/>
                <w:lang w:val="en-US"/>
              </w:rPr>
              <w:t xml:space="preserve"> </w:t>
            </w:r>
            <w:r>
              <w:t>đăng nhập và truy cập giỏ hàng.</w:t>
            </w:r>
          </w:p>
          <w:p w14:paraId="32E2AC24">
            <w:pPr>
              <w:widowControl w:val="0"/>
              <w:numPr>
                <w:ilvl w:val="0"/>
                <w:numId w:val="25"/>
              </w:numPr>
              <w:bidi w:val="0"/>
              <w:rPr>
                <w:rFonts w:hint="default"/>
                <w:lang w:val="en-US"/>
              </w:rPr>
            </w:pPr>
            <w:r>
              <w:t xml:space="preserve">Hệ thống hiển thị danh sách các mặt hàng đã chọn, số lượng, giá và tổng cộng. </w:t>
            </w:r>
          </w:p>
          <w:p w14:paraId="296261BD">
            <w:pPr>
              <w:widowControl w:val="0"/>
              <w:numPr>
                <w:ilvl w:val="0"/>
                <w:numId w:val="25"/>
              </w:numPr>
              <w:bidi w:val="0"/>
              <w:rPr>
                <w:rFonts w:hint="default"/>
                <w:lang w:val="en-US"/>
              </w:rPr>
            </w:pPr>
            <w:r>
              <w:rPr>
                <w:rFonts w:hint="default"/>
                <w:lang w:val="en-US"/>
              </w:rPr>
              <w:t xml:space="preserve">Khách hàng </w:t>
            </w:r>
            <w:r>
              <w:t xml:space="preserve">chọn hành động: thêm, cập nhật số lượng, hoặc xóa. </w:t>
            </w:r>
          </w:p>
          <w:p w14:paraId="43EB3EE5">
            <w:pPr>
              <w:widowControl w:val="0"/>
              <w:numPr>
                <w:ilvl w:val="0"/>
                <w:numId w:val="25"/>
              </w:numPr>
              <w:bidi w:val="0"/>
              <w:rPr>
                <w:rFonts w:hint="default"/>
                <w:lang w:val="en-US"/>
              </w:rPr>
            </w:pPr>
            <w:r>
              <w:rPr>
                <w:rFonts w:hint="default"/>
                <w:lang w:val="en-US"/>
              </w:rPr>
              <w:t xml:space="preserve">Hệ thống </w:t>
            </w:r>
            <w:r>
              <w:t>cập nhật giỏ hàng và hiển thị tổng giá mới.</w:t>
            </w:r>
          </w:p>
          <w:p w14:paraId="061E82B9">
            <w:pPr>
              <w:widowControl w:val="0"/>
              <w:numPr>
                <w:ilvl w:val="0"/>
                <w:numId w:val="25"/>
              </w:numPr>
              <w:bidi w:val="0"/>
              <w:rPr>
                <w:rFonts w:hint="default"/>
                <w:vertAlign w:val="baseline"/>
                <w:lang w:val="en-US"/>
              </w:rPr>
            </w:pPr>
            <w:r>
              <w:rPr>
                <w:rFonts w:hint="default"/>
                <w:lang w:val="en-US"/>
              </w:rPr>
              <w:t xml:space="preserve">Khách hàng </w:t>
            </w:r>
            <w:r>
              <w:t>xác nhận và tiếp tục mua sắm hoặc checkout.</w:t>
            </w:r>
          </w:p>
        </w:tc>
      </w:tr>
      <w:tr w14:paraId="60C80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548" w:type="dxa"/>
            <w:vAlign w:val="center"/>
          </w:tcPr>
          <w:p w14:paraId="00749236">
            <w:pPr>
              <w:pStyle w:val="15"/>
              <w:widowControl w:val="0"/>
              <w:bidi w:val="0"/>
              <w:jc w:val="center"/>
              <w:rPr>
                <w:rFonts w:hint="default"/>
                <w:b/>
                <w:bCs/>
                <w:vertAlign w:val="baseline"/>
                <w:lang w:val="en-US"/>
              </w:rPr>
            </w:pPr>
            <w:r>
              <w:rPr>
                <w:rFonts w:hint="default"/>
                <w:b/>
                <w:bCs/>
                <w:vertAlign w:val="baseline"/>
                <w:lang w:val="en-US"/>
              </w:rPr>
              <w:t>Subflows</w:t>
            </w:r>
          </w:p>
        </w:tc>
        <w:tc>
          <w:tcPr>
            <w:tcW w:w="6510" w:type="dxa"/>
          </w:tcPr>
          <w:p w14:paraId="79D9EE33">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lang w:val="en-US"/>
              </w:rPr>
            </w:pPr>
            <w:r>
              <w:rPr>
                <w:rFonts w:hint="default"/>
                <w:sz w:val="26"/>
                <w:lang w:val="en-US" w:eastAsia="en-US"/>
              </w:rPr>
              <w:t>Subflow 1: Hệ thống kiểm tra tồn kho và tính toán tổng giá tự động khi cập nhật số lượng.</w:t>
            </w:r>
          </w:p>
        </w:tc>
      </w:tr>
      <w:tr w14:paraId="027C0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17F1B24F">
            <w:pPr>
              <w:pStyle w:val="15"/>
              <w:widowControl w:val="0"/>
              <w:bidi w:val="0"/>
              <w:jc w:val="center"/>
              <w:rPr>
                <w:rFonts w:hint="default"/>
                <w:b/>
                <w:bCs/>
                <w:vertAlign w:val="baseline"/>
                <w:lang w:val="en-US"/>
              </w:rPr>
            </w:pPr>
            <w:r>
              <w:rPr>
                <w:rFonts w:hint="default"/>
                <w:b/>
                <w:bCs/>
                <w:vertAlign w:val="baseline"/>
                <w:lang w:val="en-US"/>
              </w:rPr>
              <w:t>Alternate/Exceptional Flows</w:t>
            </w:r>
          </w:p>
        </w:tc>
        <w:tc>
          <w:tcPr>
            <w:tcW w:w="6510" w:type="dxa"/>
          </w:tcPr>
          <w:p w14:paraId="11528DB2">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vertAlign w:val="baseline"/>
                <w:lang w:val="en-US"/>
              </w:rPr>
            </w:pPr>
            <w:r>
              <w:rPr>
                <w:rFonts w:hint="default"/>
                <w:sz w:val="26"/>
                <w:lang w:val="en-US" w:eastAsia="en-US"/>
              </w:rPr>
              <w:t>Alt 1: Nếu Khách hàng cố gắng thêm mặt hàng đã hết hàng hoặc thay đổi số lượng vượt quá tồn kho, Hệ thống hiển thị thông báo lỗi và không thực hiện thay đổi.</w:t>
            </w:r>
          </w:p>
        </w:tc>
      </w:tr>
    </w:tbl>
    <w:p w14:paraId="37B912FC">
      <w:pPr>
        <w:pStyle w:val="251"/>
        <w:numPr>
          <w:ilvl w:val="1"/>
          <w:numId w:val="27"/>
        </w:numPr>
        <w:bidi w:val="0"/>
        <w:ind w:left="567" w:leftChars="0" w:firstLine="473" w:firstLineChars="0"/>
        <w:outlineLvl w:val="1"/>
        <w:rPr>
          <w:rFonts w:hint="default"/>
          <w:lang w:val="en-US"/>
        </w:rPr>
      </w:pPr>
      <w:bookmarkStart w:id="79" w:name="_Toc6564"/>
      <w:bookmarkStart w:id="80" w:name="_Toc11550"/>
      <w:bookmarkStart w:id="81" w:name="_Toc7700"/>
      <w:bookmarkStart w:id="82" w:name="_Toc26773"/>
      <w:bookmarkStart w:id="83" w:name="_Toc18062"/>
      <w:bookmarkStart w:id="84" w:name="_Toc11918"/>
      <w:bookmarkStart w:id="85" w:name="_Toc12405"/>
      <w:bookmarkStart w:id="86" w:name="_Toc23957"/>
      <w:bookmarkStart w:id="87" w:name="_Toc17391"/>
      <w:r>
        <w:rPr>
          <w:lang w:val="en-US"/>
        </w:rPr>
        <w:t>Đặ</w:t>
      </w:r>
      <w:r>
        <w:rPr>
          <w:rFonts w:hint="default"/>
          <w:lang w:val="en-US"/>
        </w:rPr>
        <w:t xml:space="preserve">c tả use case </w:t>
      </w:r>
      <w:bookmarkEnd w:id="79"/>
      <w:bookmarkEnd w:id="80"/>
      <w:r>
        <w:rPr>
          <w:rFonts w:hint="default"/>
          <w:lang w:val="en-US"/>
        </w:rPr>
        <w:t>Manage Shopping Cart</w:t>
      </w:r>
      <w:bookmarkEnd w:id="81"/>
      <w:bookmarkEnd w:id="82"/>
      <w:bookmarkEnd w:id="83"/>
      <w:bookmarkEnd w:id="84"/>
      <w:bookmarkEnd w:id="85"/>
      <w:bookmarkEnd w:id="86"/>
      <w:bookmarkEnd w:id="87"/>
    </w:p>
    <w:p w14:paraId="677E1130">
      <w:pPr>
        <w:pStyle w:val="5"/>
        <w:numPr>
          <w:ilvl w:val="3"/>
          <w:numId w:val="23"/>
        </w:numPr>
        <w:tabs>
          <w:tab w:val="left" w:pos="780"/>
          <w:tab w:val="clear" w:pos="850"/>
        </w:tabs>
        <w:bidi w:val="0"/>
        <w:rPr>
          <w:rFonts w:hint="default"/>
          <w:lang w:val="en-US"/>
        </w:rPr>
      </w:pPr>
      <w:r>
        <w:rPr>
          <w:rFonts w:hint="default"/>
          <w:lang w:val="en-US"/>
        </w:rPr>
        <w:t>Manage Wishlist</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6401"/>
      </w:tblGrid>
      <w:tr w14:paraId="78024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vAlign w:val="center"/>
          </w:tcPr>
          <w:p w14:paraId="1B097C12">
            <w:pPr>
              <w:pStyle w:val="15"/>
              <w:widowControl w:val="0"/>
              <w:bidi w:val="0"/>
              <w:jc w:val="center"/>
              <w:rPr>
                <w:rFonts w:hint="default"/>
                <w:b/>
                <w:bCs/>
                <w:vertAlign w:val="baseline"/>
                <w:lang w:val="en-US"/>
              </w:rPr>
            </w:pPr>
            <w:bookmarkStart w:id="88" w:name="_Toc24535"/>
            <w:r>
              <w:rPr>
                <w:rFonts w:hint="default"/>
                <w:b/>
                <w:bCs/>
                <w:vertAlign w:val="baseline"/>
                <w:lang w:val="en-US"/>
              </w:rPr>
              <w:t>ID</w:t>
            </w:r>
          </w:p>
        </w:tc>
        <w:tc>
          <w:tcPr>
            <w:tcW w:w="6510" w:type="dxa"/>
          </w:tcPr>
          <w:p w14:paraId="389B0114">
            <w:pPr>
              <w:pStyle w:val="15"/>
              <w:widowControl w:val="0"/>
              <w:bidi w:val="0"/>
              <w:jc w:val="both"/>
              <w:rPr>
                <w:rFonts w:hint="default"/>
                <w:vertAlign w:val="baseline"/>
                <w:lang w:val="en-US"/>
              </w:rPr>
            </w:pPr>
            <w:r>
              <w:rPr>
                <w:rFonts w:hint="default"/>
                <w:vertAlign w:val="baseline"/>
                <w:lang w:val="en-US"/>
              </w:rPr>
              <w:t>UC-02</w:t>
            </w:r>
          </w:p>
        </w:tc>
      </w:tr>
      <w:tr w14:paraId="7D57B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71577FB3">
            <w:pPr>
              <w:pStyle w:val="15"/>
              <w:widowControl w:val="0"/>
              <w:bidi w:val="0"/>
              <w:jc w:val="center"/>
              <w:rPr>
                <w:rFonts w:hint="default"/>
                <w:b/>
                <w:bCs/>
                <w:vertAlign w:val="baseline"/>
                <w:lang w:val="en-US"/>
              </w:rPr>
            </w:pPr>
            <w:r>
              <w:rPr>
                <w:rFonts w:hint="default"/>
                <w:b/>
                <w:bCs/>
                <w:vertAlign w:val="baseline"/>
                <w:lang w:val="en-US"/>
              </w:rPr>
              <w:t>Use Case Name</w:t>
            </w:r>
          </w:p>
        </w:tc>
        <w:tc>
          <w:tcPr>
            <w:tcW w:w="6510" w:type="dxa"/>
          </w:tcPr>
          <w:p w14:paraId="671061C8">
            <w:pPr>
              <w:pStyle w:val="15"/>
              <w:widowControl w:val="0"/>
              <w:bidi w:val="0"/>
              <w:jc w:val="both"/>
              <w:rPr>
                <w:rFonts w:hint="default"/>
                <w:vertAlign w:val="baseline"/>
                <w:lang w:val="en-US"/>
              </w:rPr>
            </w:pPr>
            <w:r>
              <w:rPr>
                <w:rFonts w:hint="default"/>
                <w:lang w:val="en-US"/>
              </w:rPr>
              <w:t>Manage Wishlist</w:t>
            </w:r>
          </w:p>
        </w:tc>
      </w:tr>
      <w:tr w14:paraId="354C6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16D61EB5">
            <w:pPr>
              <w:pStyle w:val="15"/>
              <w:widowControl w:val="0"/>
              <w:bidi w:val="0"/>
              <w:jc w:val="center"/>
              <w:rPr>
                <w:rFonts w:hint="default"/>
                <w:b/>
                <w:bCs/>
                <w:vertAlign w:val="baseline"/>
                <w:lang w:val="en-US"/>
              </w:rPr>
            </w:pPr>
            <w:r>
              <w:rPr>
                <w:rFonts w:hint="default"/>
                <w:b/>
                <w:bCs/>
                <w:vertAlign w:val="baseline"/>
                <w:lang w:val="en-US"/>
              </w:rPr>
              <w:t>Description</w:t>
            </w:r>
          </w:p>
        </w:tc>
        <w:tc>
          <w:tcPr>
            <w:tcW w:w="6510" w:type="dxa"/>
          </w:tcPr>
          <w:p w14:paraId="1D31BAED">
            <w:pPr>
              <w:pStyle w:val="15"/>
              <w:widowControl w:val="0"/>
              <w:bidi w:val="0"/>
              <w:jc w:val="both"/>
              <w:rPr>
                <w:rFonts w:hint="default"/>
                <w:vertAlign w:val="baseline"/>
                <w:lang w:val="en-US"/>
              </w:rPr>
            </w:pPr>
            <w:r>
              <w:rPr>
                <w:rFonts w:hint="default"/>
                <w:vertAlign w:val="baseline"/>
                <w:lang w:val="en-US"/>
              </w:rPr>
              <w:t>Cho phép Khách hàng thêm hoặc xóa sản phẩm khỏi danh sách ưu thích cá nhân.</w:t>
            </w:r>
          </w:p>
        </w:tc>
      </w:tr>
      <w:tr w14:paraId="082DE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474C2453">
            <w:pPr>
              <w:pStyle w:val="15"/>
              <w:widowControl w:val="0"/>
              <w:bidi w:val="0"/>
              <w:jc w:val="center"/>
              <w:rPr>
                <w:rFonts w:hint="default"/>
                <w:b/>
                <w:bCs/>
                <w:vertAlign w:val="baseline"/>
                <w:lang w:val="en-US"/>
              </w:rPr>
            </w:pPr>
            <w:r>
              <w:rPr>
                <w:rFonts w:hint="default"/>
                <w:b/>
                <w:bCs/>
                <w:vertAlign w:val="baseline"/>
                <w:lang w:val="en-US"/>
              </w:rPr>
              <w:t>Actor</w:t>
            </w:r>
          </w:p>
        </w:tc>
        <w:tc>
          <w:tcPr>
            <w:tcW w:w="6510" w:type="dxa"/>
          </w:tcPr>
          <w:p w14:paraId="3456652B">
            <w:pPr>
              <w:pStyle w:val="15"/>
              <w:widowControl w:val="0"/>
              <w:bidi w:val="0"/>
              <w:jc w:val="both"/>
              <w:rPr>
                <w:rFonts w:hint="default"/>
                <w:vertAlign w:val="baseline"/>
                <w:lang w:val="en-US"/>
              </w:rPr>
            </w:pPr>
            <w:r>
              <w:rPr>
                <w:rFonts w:hint="default"/>
                <w:vertAlign w:val="baseline"/>
                <w:lang w:val="en-US"/>
              </w:rPr>
              <w:t>Customer</w:t>
            </w:r>
          </w:p>
        </w:tc>
      </w:tr>
      <w:tr w14:paraId="3A6D5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363F380F">
            <w:pPr>
              <w:pStyle w:val="15"/>
              <w:widowControl w:val="0"/>
              <w:bidi w:val="0"/>
              <w:jc w:val="center"/>
              <w:rPr>
                <w:rFonts w:hint="default"/>
                <w:b/>
                <w:bCs/>
                <w:vertAlign w:val="baseline"/>
                <w:lang w:val="en-US"/>
              </w:rPr>
            </w:pPr>
            <w:r>
              <w:rPr>
                <w:rFonts w:hint="default"/>
                <w:b/>
                <w:bCs/>
                <w:vertAlign w:val="baseline"/>
                <w:lang w:val="en-US"/>
              </w:rPr>
              <w:t>Trigger</w:t>
            </w:r>
          </w:p>
        </w:tc>
        <w:tc>
          <w:tcPr>
            <w:tcW w:w="6510" w:type="dxa"/>
          </w:tcPr>
          <w:p w14:paraId="5849429F">
            <w:pPr>
              <w:pStyle w:val="15"/>
              <w:widowControl w:val="0"/>
              <w:bidi w:val="0"/>
              <w:jc w:val="both"/>
              <w:rPr>
                <w:rFonts w:hint="default"/>
                <w:vertAlign w:val="baseline"/>
                <w:lang w:val="en-US"/>
              </w:rPr>
            </w:pPr>
            <w:r>
              <w:rPr>
                <w:rFonts w:hint="default"/>
                <w:sz w:val="26"/>
                <w:lang w:val="en-US" w:eastAsia="en-US"/>
              </w:rPr>
              <w:t xml:space="preserve">Khách hàng </w:t>
            </w:r>
            <w:r>
              <w:rPr>
                <w:rFonts w:hint="default"/>
                <w:vertAlign w:val="baseline"/>
                <w:lang w:val="en-US"/>
              </w:rPr>
              <w:t>truy cập wishlist hoặc xem chi tiết sản phẩm và chọn "Add to Wishlist".</w:t>
            </w:r>
          </w:p>
        </w:tc>
      </w:tr>
      <w:tr w14:paraId="3BAF2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548" w:type="dxa"/>
            <w:vAlign w:val="center"/>
          </w:tcPr>
          <w:p w14:paraId="65B17F24">
            <w:pPr>
              <w:pStyle w:val="15"/>
              <w:widowControl w:val="0"/>
              <w:bidi w:val="0"/>
              <w:jc w:val="center"/>
              <w:rPr>
                <w:rFonts w:hint="default"/>
                <w:b/>
                <w:bCs/>
                <w:vertAlign w:val="baseline"/>
                <w:lang w:val="en-US"/>
              </w:rPr>
            </w:pPr>
            <w:r>
              <w:rPr>
                <w:rFonts w:hint="default"/>
                <w:b/>
                <w:bCs/>
                <w:vertAlign w:val="baseline"/>
                <w:lang w:val="en-US"/>
              </w:rPr>
              <w:t>Normal Flow of Events</w:t>
            </w:r>
          </w:p>
        </w:tc>
        <w:tc>
          <w:tcPr>
            <w:tcW w:w="6510" w:type="dxa"/>
          </w:tcPr>
          <w:p w14:paraId="4F0DD751">
            <w:pPr>
              <w:widowControl w:val="0"/>
              <w:numPr>
                <w:ilvl w:val="0"/>
                <w:numId w:val="28"/>
              </w:numPr>
              <w:bidi w:val="0"/>
            </w:pPr>
            <w:r>
              <w:t>Khách hàng</w:t>
            </w:r>
            <w:r>
              <w:rPr>
                <w:rFonts w:hint="default"/>
                <w:lang w:val="en-US"/>
              </w:rPr>
              <w:t xml:space="preserve"> </w:t>
            </w:r>
            <w:r>
              <w:t xml:space="preserve">đăng nhập và truy cập wishlist. </w:t>
            </w:r>
          </w:p>
          <w:p w14:paraId="344BF838">
            <w:pPr>
              <w:widowControl w:val="0"/>
              <w:numPr>
                <w:ilvl w:val="0"/>
                <w:numId w:val="28"/>
              </w:numPr>
              <w:bidi w:val="0"/>
              <w:rPr>
                <w:rFonts w:hint="default"/>
                <w:lang w:val="en-US"/>
              </w:rPr>
            </w:pPr>
            <w:r>
              <w:rPr>
                <w:rFonts w:hint="default"/>
                <w:lang w:val="en-US"/>
              </w:rPr>
              <w:t xml:space="preserve">Hệ thống </w:t>
            </w:r>
            <w:r>
              <w:t>hiển thị danh sách sản phẩm trong wishlist</w:t>
            </w:r>
            <w:r>
              <w:rPr>
                <w:rFonts w:hint="default"/>
                <w:lang w:val="en-US"/>
              </w:rPr>
              <w:t>.</w:t>
            </w:r>
          </w:p>
          <w:p w14:paraId="6DBF8B41">
            <w:pPr>
              <w:widowControl w:val="0"/>
              <w:numPr>
                <w:ilvl w:val="0"/>
                <w:numId w:val="28"/>
              </w:numPr>
              <w:bidi w:val="0"/>
              <w:rPr>
                <w:rFonts w:hint="default"/>
                <w:lang w:val="en-US"/>
              </w:rPr>
            </w:pPr>
            <w:r>
              <w:t>Khách hàng</w:t>
            </w:r>
            <w:r>
              <w:rPr>
                <w:rFonts w:hint="default"/>
                <w:lang w:val="en-US"/>
              </w:rPr>
              <w:t xml:space="preserve"> </w:t>
            </w:r>
            <w:r>
              <w:t xml:space="preserve">chọn sản phẩm để thêm (từ trang sản phẩm) hoặc xóa. </w:t>
            </w:r>
          </w:p>
          <w:p w14:paraId="0DF8B740">
            <w:pPr>
              <w:widowControl w:val="0"/>
              <w:numPr>
                <w:ilvl w:val="0"/>
                <w:numId w:val="28"/>
              </w:numPr>
              <w:bidi w:val="0"/>
              <w:rPr>
                <w:rFonts w:hint="default"/>
                <w:lang w:val="en-US"/>
              </w:rPr>
            </w:pPr>
            <w:r>
              <w:t xml:space="preserve">Hệ thống cập nhật danh sách mong muốn trong cơ sở dữ liệu. </w:t>
            </w:r>
          </w:p>
          <w:p w14:paraId="51985DAD">
            <w:pPr>
              <w:widowControl w:val="0"/>
              <w:numPr>
                <w:ilvl w:val="0"/>
                <w:numId w:val="28"/>
              </w:numPr>
              <w:bidi w:val="0"/>
              <w:rPr>
                <w:rFonts w:hint="default"/>
                <w:vertAlign w:val="baseline"/>
                <w:lang w:val="en-US"/>
              </w:rPr>
            </w:pPr>
            <w:r>
              <w:t>Khách hàng</w:t>
            </w:r>
            <w:r>
              <w:rPr>
                <w:rFonts w:hint="default"/>
                <w:lang w:val="en-US"/>
              </w:rPr>
              <w:t xml:space="preserve"> </w:t>
            </w:r>
            <w:r>
              <w:t>xem wishlist cập nhật.</w:t>
            </w:r>
          </w:p>
        </w:tc>
      </w:tr>
      <w:tr w14:paraId="12F4B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548" w:type="dxa"/>
            <w:vAlign w:val="center"/>
          </w:tcPr>
          <w:p w14:paraId="6B12D5C0">
            <w:pPr>
              <w:pStyle w:val="15"/>
              <w:widowControl w:val="0"/>
              <w:bidi w:val="0"/>
              <w:jc w:val="center"/>
              <w:rPr>
                <w:rFonts w:hint="default"/>
                <w:b/>
                <w:bCs/>
                <w:vertAlign w:val="baseline"/>
                <w:lang w:val="en-US"/>
              </w:rPr>
            </w:pPr>
            <w:r>
              <w:rPr>
                <w:rFonts w:hint="default"/>
                <w:b/>
                <w:bCs/>
                <w:vertAlign w:val="baseline"/>
                <w:lang w:val="en-US"/>
              </w:rPr>
              <w:t>Subflows</w:t>
            </w:r>
          </w:p>
        </w:tc>
        <w:tc>
          <w:tcPr>
            <w:tcW w:w="6510" w:type="dxa"/>
          </w:tcPr>
          <w:p w14:paraId="39E3253D">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 xml:space="preserve">Subflow 1: </w:t>
            </w:r>
            <w:r>
              <w:rPr>
                <w:rFonts w:hint="default"/>
                <w:b/>
                <w:bCs/>
                <w:sz w:val="26"/>
                <w:lang w:val="en-US" w:eastAsia="en-US"/>
              </w:rPr>
              <w:t>Add Product</w:t>
            </w:r>
            <w:r>
              <w:rPr>
                <w:rFonts w:hint="default"/>
                <w:sz w:val="26"/>
                <w:lang w:val="en-US" w:eastAsia="en-US"/>
              </w:rPr>
              <w:t xml:space="preserve"> - Chọn sản phẩm và nhấn "Add", hệ thống kiểm tra trùng lặp.</w:t>
            </w:r>
          </w:p>
          <w:p w14:paraId="269DAD03">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lang w:val="en-US"/>
              </w:rPr>
            </w:pPr>
            <w:r>
              <w:rPr>
                <w:rFonts w:hint="default"/>
                <w:sz w:val="26"/>
                <w:lang w:val="en-US" w:eastAsia="en-US"/>
              </w:rPr>
              <w:t xml:space="preserve">Subflow 2: </w:t>
            </w:r>
            <w:r>
              <w:rPr>
                <w:rFonts w:hint="default"/>
                <w:b/>
                <w:bCs/>
                <w:sz w:val="26"/>
                <w:lang w:val="en-US" w:eastAsia="en-US"/>
              </w:rPr>
              <w:t>Remove Product</w:t>
            </w:r>
            <w:r>
              <w:rPr>
                <w:rFonts w:hint="default"/>
                <w:sz w:val="26"/>
                <w:lang w:val="en-US" w:eastAsia="en-US"/>
              </w:rPr>
              <w:t xml:space="preserve"> - Hệ thống xác nhận sản phẩm tồn tại và loại bỏ liên kết với tài khoản người dùng.</w:t>
            </w:r>
          </w:p>
        </w:tc>
      </w:tr>
      <w:tr w14:paraId="63FC4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22584720">
            <w:pPr>
              <w:pStyle w:val="15"/>
              <w:widowControl w:val="0"/>
              <w:bidi w:val="0"/>
              <w:jc w:val="center"/>
              <w:rPr>
                <w:rFonts w:hint="default"/>
                <w:b/>
                <w:bCs/>
                <w:vertAlign w:val="baseline"/>
                <w:lang w:val="en-US"/>
              </w:rPr>
            </w:pPr>
            <w:r>
              <w:rPr>
                <w:rFonts w:hint="default"/>
                <w:b/>
                <w:bCs/>
                <w:vertAlign w:val="baseline"/>
                <w:lang w:val="en-US"/>
              </w:rPr>
              <w:t>Alternate/Exceptional Flows</w:t>
            </w:r>
          </w:p>
        </w:tc>
        <w:tc>
          <w:tcPr>
            <w:tcW w:w="6510" w:type="dxa"/>
          </w:tcPr>
          <w:p w14:paraId="0A8E75D3">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vertAlign w:val="baseline"/>
                <w:lang w:val="en-US"/>
              </w:rPr>
            </w:pPr>
            <w:r>
              <w:rPr>
                <w:rFonts w:hint="default"/>
                <w:sz w:val="26"/>
                <w:lang w:val="en-US" w:eastAsia="en-US"/>
              </w:rPr>
              <w:t>Alt 1: Nếu Khách hàng cố gắng thêm sản phẩm đã có, Hệ thống hiển thị cảnh báo và không thực hiện thay đổi.</w:t>
            </w:r>
          </w:p>
        </w:tc>
      </w:tr>
    </w:tbl>
    <w:p w14:paraId="58C905F4">
      <w:pPr>
        <w:pStyle w:val="251"/>
        <w:numPr>
          <w:ilvl w:val="1"/>
          <w:numId w:val="27"/>
        </w:numPr>
        <w:bidi w:val="0"/>
        <w:ind w:left="567" w:leftChars="0" w:firstLine="473" w:firstLineChars="0"/>
        <w:outlineLvl w:val="1"/>
        <w:rPr>
          <w:rFonts w:hint="default"/>
          <w:lang w:val="en-US"/>
        </w:rPr>
      </w:pPr>
      <w:bookmarkStart w:id="89" w:name="_Toc3168"/>
      <w:bookmarkStart w:id="90" w:name="_Toc30223"/>
      <w:bookmarkStart w:id="91" w:name="_Toc21924"/>
      <w:bookmarkStart w:id="92" w:name="_Toc4663"/>
      <w:bookmarkStart w:id="93" w:name="_Toc11104"/>
      <w:bookmarkStart w:id="94" w:name="_Toc16340"/>
      <w:bookmarkStart w:id="95" w:name="_Toc3572"/>
      <w:r>
        <w:rPr>
          <w:lang w:val="en-US"/>
        </w:rPr>
        <w:t>Đặ</w:t>
      </w:r>
      <w:r>
        <w:rPr>
          <w:rFonts w:hint="default"/>
          <w:lang w:val="en-US"/>
        </w:rPr>
        <w:t>c tả use case Manage Wishlist</w:t>
      </w:r>
      <w:bookmarkEnd w:id="89"/>
      <w:bookmarkEnd w:id="90"/>
      <w:bookmarkEnd w:id="91"/>
      <w:bookmarkEnd w:id="92"/>
      <w:bookmarkEnd w:id="93"/>
      <w:bookmarkEnd w:id="94"/>
      <w:bookmarkEnd w:id="95"/>
    </w:p>
    <w:p w14:paraId="01C7E7AD">
      <w:pPr>
        <w:pStyle w:val="5"/>
        <w:numPr>
          <w:ilvl w:val="3"/>
          <w:numId w:val="23"/>
        </w:numPr>
        <w:bidi w:val="0"/>
        <w:rPr>
          <w:rFonts w:hint="default"/>
          <w:lang w:val="en-US"/>
        </w:rPr>
      </w:pPr>
      <w:r>
        <w:t>Write Review &amp; Rate</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6401"/>
      </w:tblGrid>
      <w:tr w14:paraId="025FD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7EB60D1C">
            <w:pPr>
              <w:pStyle w:val="15"/>
              <w:widowControl w:val="0"/>
              <w:bidi w:val="0"/>
              <w:jc w:val="center"/>
              <w:rPr>
                <w:rFonts w:hint="default"/>
                <w:b/>
                <w:bCs/>
                <w:vertAlign w:val="baseline"/>
                <w:lang w:val="en-US"/>
              </w:rPr>
            </w:pPr>
            <w:r>
              <w:rPr>
                <w:rFonts w:hint="default"/>
                <w:b/>
                <w:bCs/>
                <w:vertAlign w:val="baseline"/>
                <w:lang w:val="en-US"/>
              </w:rPr>
              <w:t>ID</w:t>
            </w:r>
          </w:p>
        </w:tc>
        <w:tc>
          <w:tcPr>
            <w:tcW w:w="6510" w:type="dxa"/>
          </w:tcPr>
          <w:p w14:paraId="595AD194">
            <w:pPr>
              <w:pStyle w:val="15"/>
              <w:widowControl w:val="0"/>
              <w:bidi w:val="0"/>
              <w:jc w:val="both"/>
              <w:rPr>
                <w:rFonts w:hint="default"/>
                <w:vertAlign w:val="baseline"/>
                <w:lang w:val="en-US"/>
              </w:rPr>
            </w:pPr>
            <w:r>
              <w:rPr>
                <w:rFonts w:hint="default"/>
                <w:vertAlign w:val="baseline"/>
                <w:lang w:val="en-US"/>
              </w:rPr>
              <w:t>UC-03</w:t>
            </w:r>
          </w:p>
        </w:tc>
      </w:tr>
      <w:tr w14:paraId="16DCA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42F807AC">
            <w:pPr>
              <w:pStyle w:val="15"/>
              <w:widowControl w:val="0"/>
              <w:bidi w:val="0"/>
              <w:jc w:val="center"/>
              <w:rPr>
                <w:rFonts w:hint="default"/>
                <w:b/>
                <w:bCs/>
                <w:vertAlign w:val="baseline"/>
                <w:lang w:val="en-US"/>
              </w:rPr>
            </w:pPr>
            <w:r>
              <w:rPr>
                <w:rFonts w:hint="default"/>
                <w:b/>
                <w:bCs/>
                <w:vertAlign w:val="baseline"/>
                <w:lang w:val="en-US"/>
              </w:rPr>
              <w:t>Use Case Name</w:t>
            </w:r>
          </w:p>
        </w:tc>
        <w:tc>
          <w:tcPr>
            <w:tcW w:w="6510" w:type="dxa"/>
          </w:tcPr>
          <w:p w14:paraId="0EAE22E0">
            <w:pPr>
              <w:pStyle w:val="15"/>
              <w:widowControl w:val="0"/>
              <w:bidi w:val="0"/>
              <w:jc w:val="both"/>
              <w:rPr>
                <w:rFonts w:hint="default"/>
                <w:vertAlign w:val="baseline"/>
                <w:lang w:val="en-US"/>
              </w:rPr>
            </w:pPr>
            <w:r>
              <w:t>Write Review &amp; Rate</w:t>
            </w:r>
          </w:p>
        </w:tc>
      </w:tr>
      <w:tr w14:paraId="68DA6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3B018EFF">
            <w:pPr>
              <w:pStyle w:val="15"/>
              <w:widowControl w:val="0"/>
              <w:bidi w:val="0"/>
              <w:jc w:val="center"/>
              <w:rPr>
                <w:rFonts w:hint="default"/>
                <w:b/>
                <w:bCs/>
                <w:vertAlign w:val="baseline"/>
                <w:lang w:val="en-US"/>
              </w:rPr>
            </w:pPr>
            <w:r>
              <w:rPr>
                <w:rFonts w:hint="default"/>
                <w:b/>
                <w:bCs/>
                <w:vertAlign w:val="baseline"/>
                <w:lang w:val="en-US"/>
              </w:rPr>
              <w:t>Description</w:t>
            </w:r>
          </w:p>
        </w:tc>
        <w:tc>
          <w:tcPr>
            <w:tcW w:w="6510" w:type="dxa"/>
          </w:tcPr>
          <w:p w14:paraId="3CAFB240">
            <w:pPr>
              <w:pStyle w:val="15"/>
              <w:widowControl w:val="0"/>
              <w:bidi w:val="0"/>
              <w:jc w:val="both"/>
              <w:rPr>
                <w:rFonts w:hint="default"/>
                <w:vertAlign w:val="baseline"/>
                <w:lang w:val="en-US"/>
              </w:rPr>
            </w:pPr>
            <w:r>
              <w:rPr>
                <w:rFonts w:hint="default"/>
                <w:vertAlign w:val="baseline"/>
                <w:lang w:val="en-US"/>
              </w:rPr>
              <w:t>Cho phép Khách hàng đã mua hàng gửi xếp hạng sao và nội dung đánh giá cho một sản phẩm.</w:t>
            </w:r>
          </w:p>
        </w:tc>
      </w:tr>
      <w:tr w14:paraId="24477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422D15F9">
            <w:pPr>
              <w:pStyle w:val="15"/>
              <w:widowControl w:val="0"/>
              <w:bidi w:val="0"/>
              <w:jc w:val="center"/>
              <w:rPr>
                <w:rFonts w:hint="default"/>
                <w:b/>
                <w:bCs/>
                <w:vertAlign w:val="baseline"/>
                <w:lang w:val="en-US"/>
              </w:rPr>
            </w:pPr>
            <w:r>
              <w:rPr>
                <w:rFonts w:hint="default"/>
                <w:b/>
                <w:bCs/>
                <w:vertAlign w:val="baseline"/>
                <w:lang w:val="en-US"/>
              </w:rPr>
              <w:t>Actor</w:t>
            </w:r>
          </w:p>
        </w:tc>
        <w:tc>
          <w:tcPr>
            <w:tcW w:w="6510" w:type="dxa"/>
          </w:tcPr>
          <w:p w14:paraId="21EBA551">
            <w:pPr>
              <w:pStyle w:val="15"/>
              <w:widowControl w:val="0"/>
              <w:bidi w:val="0"/>
              <w:jc w:val="both"/>
              <w:rPr>
                <w:rFonts w:hint="default"/>
                <w:vertAlign w:val="baseline"/>
                <w:lang w:val="en-US"/>
              </w:rPr>
            </w:pPr>
            <w:r>
              <w:rPr>
                <w:rFonts w:hint="default"/>
                <w:vertAlign w:val="baseline"/>
                <w:lang w:val="en-US"/>
              </w:rPr>
              <w:t>Customer</w:t>
            </w:r>
          </w:p>
        </w:tc>
      </w:tr>
      <w:tr w14:paraId="4D481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355090F6">
            <w:pPr>
              <w:pStyle w:val="15"/>
              <w:widowControl w:val="0"/>
              <w:bidi w:val="0"/>
              <w:jc w:val="center"/>
              <w:rPr>
                <w:rFonts w:hint="default"/>
                <w:b/>
                <w:bCs/>
                <w:vertAlign w:val="baseline"/>
                <w:lang w:val="en-US"/>
              </w:rPr>
            </w:pPr>
            <w:r>
              <w:rPr>
                <w:rFonts w:hint="default"/>
                <w:b/>
                <w:bCs/>
                <w:vertAlign w:val="baseline"/>
                <w:lang w:val="en-US"/>
              </w:rPr>
              <w:t>Trigger</w:t>
            </w:r>
          </w:p>
        </w:tc>
        <w:tc>
          <w:tcPr>
            <w:tcW w:w="6510" w:type="dxa"/>
          </w:tcPr>
          <w:p w14:paraId="38368E06">
            <w:pPr>
              <w:pStyle w:val="85"/>
              <w:keepNext w:val="0"/>
              <w:keepLines w:val="0"/>
              <w:widowControl/>
              <w:suppressLineNumbers w:val="0"/>
              <w:rPr>
                <w:rFonts w:hint="default"/>
                <w:vertAlign w:val="baseline"/>
                <w:lang w:val="en-US"/>
              </w:rPr>
            </w:pPr>
            <w:r>
              <w:rPr>
                <w:rFonts w:hint="default"/>
                <w:sz w:val="26"/>
                <w:lang w:val="en-US" w:eastAsia="en-US"/>
              </w:rPr>
              <w:t xml:space="preserve">Khách hàng </w:t>
            </w:r>
            <w:r>
              <w:t>truy cập chi tiết đơn hàng hoàn thành hoặc trang sản phẩm.</w:t>
            </w:r>
          </w:p>
        </w:tc>
      </w:tr>
      <w:tr w14:paraId="5F8A8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548" w:type="dxa"/>
            <w:vAlign w:val="center"/>
          </w:tcPr>
          <w:p w14:paraId="319BB056">
            <w:pPr>
              <w:pStyle w:val="15"/>
              <w:widowControl w:val="0"/>
              <w:bidi w:val="0"/>
              <w:jc w:val="center"/>
              <w:rPr>
                <w:rFonts w:hint="default"/>
                <w:b/>
                <w:bCs/>
                <w:vertAlign w:val="baseline"/>
                <w:lang w:val="en-US"/>
              </w:rPr>
            </w:pPr>
            <w:r>
              <w:rPr>
                <w:rFonts w:hint="default"/>
                <w:b/>
                <w:bCs/>
                <w:vertAlign w:val="baseline"/>
                <w:lang w:val="en-US"/>
              </w:rPr>
              <w:t>Normal Flow of Events</w:t>
            </w:r>
          </w:p>
        </w:tc>
        <w:tc>
          <w:tcPr>
            <w:tcW w:w="6510" w:type="dxa"/>
          </w:tcPr>
          <w:p w14:paraId="26B4FFA9">
            <w:pPr>
              <w:widowControl w:val="0"/>
              <w:numPr>
                <w:ilvl w:val="0"/>
                <w:numId w:val="29"/>
              </w:numPr>
              <w:tabs>
                <w:tab w:val="clear" w:pos="425"/>
              </w:tabs>
              <w:bidi w:val="0"/>
              <w:ind w:left="265" w:leftChars="0" w:hanging="265" w:firstLineChars="0"/>
              <w:rPr>
                <w:rFonts w:hint="default"/>
                <w:lang w:val="en-US"/>
              </w:rPr>
            </w:pPr>
            <w:r>
              <w:rPr>
                <w:rFonts w:hint="default"/>
                <w:lang w:val="en-US"/>
              </w:rPr>
              <w:t>Khách hàng chọn sản phẩm đã mua</w:t>
            </w:r>
            <w:r>
              <w:t xml:space="preserve">. </w:t>
            </w:r>
          </w:p>
          <w:p w14:paraId="44E8481D">
            <w:pPr>
              <w:widowControl w:val="0"/>
              <w:numPr>
                <w:ilvl w:val="0"/>
                <w:numId w:val="29"/>
              </w:numPr>
              <w:tabs>
                <w:tab w:val="clear" w:pos="425"/>
              </w:tabs>
              <w:bidi w:val="0"/>
              <w:ind w:left="265" w:leftChars="0" w:hanging="265" w:firstLineChars="0"/>
              <w:rPr>
                <w:rFonts w:hint="default"/>
                <w:lang w:val="en-US"/>
              </w:rPr>
            </w:pPr>
            <w:r>
              <w:t xml:space="preserve">Khách hàng nhập xếp hạng sao và nội dung đánh giá. </w:t>
            </w:r>
          </w:p>
          <w:p w14:paraId="21716D86">
            <w:pPr>
              <w:widowControl w:val="0"/>
              <w:numPr>
                <w:ilvl w:val="0"/>
                <w:numId w:val="29"/>
              </w:numPr>
              <w:tabs>
                <w:tab w:val="clear" w:pos="425"/>
              </w:tabs>
              <w:bidi w:val="0"/>
              <w:ind w:left="265" w:leftChars="0" w:hanging="265" w:firstLineChars="0"/>
              <w:rPr>
                <w:rFonts w:hint="default"/>
                <w:lang w:val="en-US"/>
              </w:rPr>
            </w:pPr>
            <w:r>
              <w:t xml:space="preserve">Khách hàng gửi đánh giá. </w:t>
            </w:r>
          </w:p>
          <w:p w14:paraId="729B579F">
            <w:pPr>
              <w:widowControl w:val="0"/>
              <w:numPr>
                <w:ilvl w:val="0"/>
                <w:numId w:val="29"/>
              </w:numPr>
              <w:tabs>
                <w:tab w:val="clear" w:pos="425"/>
              </w:tabs>
              <w:bidi w:val="0"/>
              <w:ind w:left="265" w:leftChars="0" w:hanging="265" w:firstLineChars="0"/>
              <w:rPr>
                <w:rFonts w:hint="default"/>
                <w:lang w:val="en-US"/>
              </w:rPr>
            </w:pPr>
            <w:r>
              <w:t xml:space="preserve">Hệ thống lưu trữ đánh giá và cập nhật điểm xếp hạng trung bình của sản phẩm. </w:t>
            </w:r>
          </w:p>
          <w:p w14:paraId="022E474F">
            <w:pPr>
              <w:widowControl w:val="0"/>
              <w:numPr>
                <w:ilvl w:val="0"/>
                <w:numId w:val="29"/>
              </w:numPr>
              <w:tabs>
                <w:tab w:val="clear" w:pos="425"/>
              </w:tabs>
              <w:bidi w:val="0"/>
              <w:ind w:left="265" w:leftChars="0" w:hanging="265" w:firstLineChars="0"/>
              <w:rPr>
                <w:rFonts w:hint="default"/>
                <w:lang w:val="en-US"/>
              </w:rPr>
            </w:pPr>
            <w:r>
              <w:t>Hiển thị đánh giá mới và thông báo gửi cho seller.</w:t>
            </w:r>
          </w:p>
          <w:p w14:paraId="761B1823">
            <w:pPr>
              <w:widowControl w:val="0"/>
              <w:numPr>
                <w:ilvl w:val="0"/>
                <w:numId w:val="29"/>
              </w:numPr>
              <w:tabs>
                <w:tab w:val="clear" w:pos="425"/>
              </w:tabs>
              <w:bidi w:val="0"/>
              <w:ind w:left="265" w:leftChars="0" w:hanging="265" w:firstLineChars="0"/>
              <w:rPr>
                <w:rFonts w:hint="default"/>
                <w:vertAlign w:val="baseline"/>
                <w:lang w:val="en-US"/>
              </w:rPr>
            </w:pPr>
            <w:r>
              <w:rPr>
                <w:rFonts w:hint="default"/>
                <w:lang w:val="en-US"/>
              </w:rPr>
              <w:t>Khách hàng</w:t>
            </w:r>
            <w:r>
              <w:t xml:space="preserve"> xem danh sách đánh giá của mình.</w:t>
            </w:r>
          </w:p>
        </w:tc>
      </w:tr>
      <w:tr w14:paraId="6BDEB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548" w:type="dxa"/>
            <w:vAlign w:val="center"/>
          </w:tcPr>
          <w:p w14:paraId="69DF34F2">
            <w:pPr>
              <w:pStyle w:val="15"/>
              <w:widowControl w:val="0"/>
              <w:bidi w:val="0"/>
              <w:jc w:val="center"/>
              <w:rPr>
                <w:rFonts w:hint="default"/>
                <w:b/>
                <w:bCs/>
                <w:vertAlign w:val="baseline"/>
                <w:lang w:val="en-US"/>
              </w:rPr>
            </w:pPr>
            <w:r>
              <w:rPr>
                <w:rFonts w:hint="default"/>
                <w:b/>
                <w:bCs/>
                <w:vertAlign w:val="baseline"/>
                <w:lang w:val="en-US"/>
              </w:rPr>
              <w:t>Subflows</w:t>
            </w:r>
          </w:p>
        </w:tc>
        <w:tc>
          <w:tcPr>
            <w:tcW w:w="6510" w:type="dxa"/>
          </w:tcPr>
          <w:p w14:paraId="223CF777">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lang w:val="en-US"/>
              </w:rPr>
            </w:pPr>
            <w:r>
              <w:rPr>
                <w:rFonts w:hint="default"/>
                <w:sz w:val="26"/>
                <w:lang w:val="en-US" w:eastAsia="en-US"/>
              </w:rPr>
              <w:t xml:space="preserve">Subflow 1: </w:t>
            </w:r>
            <w:r>
              <w:rPr>
                <w:rFonts w:hint="default"/>
                <w:b/>
                <w:bCs/>
                <w:sz w:val="26"/>
                <w:lang w:val="en-US" w:eastAsia="en-US"/>
              </w:rPr>
              <w:t>Review Validation</w:t>
            </w:r>
            <w:r>
              <w:rPr>
                <w:rFonts w:hint="default"/>
                <w:sz w:val="26"/>
                <w:lang w:val="en-US" w:eastAsia="en-US"/>
              </w:rPr>
              <w:t xml:space="preserve"> - Hệ thống quét nội dung đánh giá chống lại các quy tắc cộng đồng trước khi cho phép công khai.</w:t>
            </w:r>
          </w:p>
        </w:tc>
      </w:tr>
      <w:tr w14:paraId="227B9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48B0958F">
            <w:pPr>
              <w:pStyle w:val="15"/>
              <w:widowControl w:val="0"/>
              <w:bidi w:val="0"/>
              <w:jc w:val="center"/>
              <w:rPr>
                <w:rFonts w:hint="default"/>
                <w:b/>
                <w:bCs/>
                <w:vertAlign w:val="baseline"/>
                <w:lang w:val="en-US"/>
              </w:rPr>
            </w:pPr>
            <w:r>
              <w:rPr>
                <w:rFonts w:hint="default"/>
                <w:b/>
                <w:bCs/>
                <w:vertAlign w:val="baseline"/>
                <w:lang w:val="en-US"/>
              </w:rPr>
              <w:t>Alternate/Exceptional Flows</w:t>
            </w:r>
          </w:p>
        </w:tc>
        <w:tc>
          <w:tcPr>
            <w:tcW w:w="6510" w:type="dxa"/>
          </w:tcPr>
          <w:p w14:paraId="5BBC8595">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Alt 1: Nếu khách hàng chưa mua sản phẩm, Hệ thống chặn hành động và hiển thị thông báo.</w:t>
            </w:r>
          </w:p>
          <w:p w14:paraId="71F12972">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Alt 2: Nếu xếp hạng sao bị thiếu, Hệ thống yêu cầu người dùng cung cấp xếp hạng</w:t>
            </w:r>
          </w:p>
          <w:p w14:paraId="0FFD2416">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vertAlign w:val="baseline"/>
                <w:lang w:val="en-US"/>
              </w:rPr>
            </w:pPr>
            <w:r>
              <w:rPr>
                <w:rFonts w:hint="default"/>
                <w:sz w:val="26"/>
                <w:lang w:val="en-US" w:eastAsia="en-US"/>
              </w:rPr>
              <w:t>Alt 3: Nếu đánh giá đã tồn tại, hệ thống cho phép chỉnh sửa.</w:t>
            </w:r>
          </w:p>
        </w:tc>
      </w:tr>
    </w:tbl>
    <w:p w14:paraId="7AD2509B">
      <w:pPr>
        <w:pStyle w:val="251"/>
        <w:numPr>
          <w:ilvl w:val="1"/>
          <w:numId w:val="27"/>
        </w:numPr>
        <w:bidi w:val="0"/>
        <w:ind w:left="567" w:leftChars="0" w:firstLine="473" w:firstLineChars="0"/>
        <w:outlineLvl w:val="1"/>
        <w:rPr>
          <w:rFonts w:hint="default"/>
          <w:lang w:val="en-US"/>
        </w:rPr>
      </w:pPr>
      <w:bookmarkStart w:id="96" w:name="_Toc19910"/>
      <w:bookmarkStart w:id="97" w:name="_Toc584"/>
      <w:bookmarkStart w:id="98" w:name="_Toc4192"/>
      <w:bookmarkStart w:id="99" w:name="_Toc16872"/>
      <w:bookmarkStart w:id="100" w:name="_Toc10793"/>
      <w:bookmarkStart w:id="101" w:name="_Toc17613"/>
      <w:bookmarkStart w:id="102" w:name="_Toc13818"/>
      <w:r>
        <w:rPr>
          <w:lang w:val="en-US"/>
        </w:rPr>
        <w:t>Đặ</w:t>
      </w:r>
      <w:r>
        <w:rPr>
          <w:rFonts w:hint="default"/>
          <w:lang w:val="en-US"/>
        </w:rPr>
        <w:t xml:space="preserve">c tả use case </w:t>
      </w:r>
      <w:r>
        <w:t>Write Review &amp; Rate</w:t>
      </w:r>
      <w:bookmarkEnd w:id="96"/>
      <w:bookmarkEnd w:id="97"/>
      <w:bookmarkEnd w:id="98"/>
      <w:bookmarkEnd w:id="99"/>
      <w:bookmarkEnd w:id="100"/>
      <w:bookmarkEnd w:id="101"/>
      <w:bookmarkEnd w:id="102"/>
    </w:p>
    <w:p w14:paraId="7D76F816">
      <w:pPr>
        <w:bidi w:val="0"/>
        <w:rPr>
          <w:rFonts w:hint="default"/>
          <w:lang w:val="en-US"/>
        </w:rPr>
      </w:pPr>
    </w:p>
    <w:p w14:paraId="451B500A">
      <w:pPr>
        <w:pStyle w:val="5"/>
        <w:numPr>
          <w:ilvl w:val="3"/>
          <w:numId w:val="23"/>
        </w:numPr>
        <w:tabs>
          <w:tab w:val="left" w:pos="780"/>
          <w:tab w:val="clear" w:pos="850"/>
        </w:tabs>
        <w:bidi w:val="0"/>
        <w:rPr>
          <w:rFonts w:hint="default"/>
          <w:lang w:val="en-US"/>
        </w:rPr>
      </w:pPr>
      <w:r>
        <w:rPr>
          <w:rFonts w:hint="default"/>
          <w:lang w:val="en-US"/>
        </w:rPr>
        <w:t>Manage User Profile</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6401"/>
      </w:tblGrid>
      <w:tr w14:paraId="2A547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2B90D32D">
            <w:pPr>
              <w:pStyle w:val="15"/>
              <w:widowControl w:val="0"/>
              <w:bidi w:val="0"/>
              <w:jc w:val="center"/>
              <w:rPr>
                <w:rFonts w:hint="default"/>
                <w:b/>
                <w:bCs/>
                <w:vertAlign w:val="baseline"/>
                <w:lang w:val="en-US"/>
              </w:rPr>
            </w:pPr>
            <w:r>
              <w:rPr>
                <w:rFonts w:hint="default"/>
                <w:b/>
                <w:bCs/>
                <w:vertAlign w:val="baseline"/>
                <w:lang w:val="en-US"/>
              </w:rPr>
              <w:t>ID</w:t>
            </w:r>
          </w:p>
        </w:tc>
        <w:tc>
          <w:tcPr>
            <w:tcW w:w="6510" w:type="dxa"/>
          </w:tcPr>
          <w:p w14:paraId="4470DD2E">
            <w:pPr>
              <w:widowControl w:val="0"/>
              <w:bidi w:val="0"/>
              <w:rPr>
                <w:rFonts w:hint="default"/>
                <w:lang w:val="en-US"/>
              </w:rPr>
            </w:pPr>
            <w:r>
              <w:rPr>
                <w:rFonts w:hint="default"/>
                <w:lang w:val="en-US"/>
              </w:rPr>
              <w:t>UC-04</w:t>
            </w:r>
          </w:p>
        </w:tc>
      </w:tr>
      <w:tr w14:paraId="63805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662B32E8">
            <w:pPr>
              <w:pStyle w:val="15"/>
              <w:widowControl w:val="0"/>
              <w:bidi w:val="0"/>
              <w:jc w:val="center"/>
              <w:rPr>
                <w:rFonts w:hint="default"/>
                <w:b/>
                <w:bCs/>
                <w:vertAlign w:val="baseline"/>
                <w:lang w:val="en-US"/>
              </w:rPr>
            </w:pPr>
            <w:r>
              <w:rPr>
                <w:rFonts w:hint="default"/>
                <w:b/>
                <w:bCs/>
                <w:vertAlign w:val="baseline"/>
                <w:lang w:val="en-US"/>
              </w:rPr>
              <w:t>Use Case Name</w:t>
            </w:r>
          </w:p>
        </w:tc>
        <w:tc>
          <w:tcPr>
            <w:tcW w:w="6510" w:type="dxa"/>
          </w:tcPr>
          <w:p w14:paraId="7874DF78">
            <w:pPr>
              <w:widowControl w:val="0"/>
              <w:bidi w:val="0"/>
              <w:rPr>
                <w:rFonts w:hint="default"/>
                <w:lang w:val="en-US"/>
              </w:rPr>
            </w:pPr>
            <w:r>
              <w:rPr>
                <w:rFonts w:hint="default"/>
                <w:lang w:val="en-US"/>
              </w:rPr>
              <w:t>Manage User Profile</w:t>
            </w:r>
          </w:p>
        </w:tc>
      </w:tr>
      <w:tr w14:paraId="6C6EF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61A4709F">
            <w:pPr>
              <w:pStyle w:val="15"/>
              <w:widowControl w:val="0"/>
              <w:bidi w:val="0"/>
              <w:jc w:val="center"/>
              <w:rPr>
                <w:rFonts w:hint="default"/>
                <w:b/>
                <w:bCs/>
                <w:vertAlign w:val="baseline"/>
                <w:lang w:val="en-US"/>
              </w:rPr>
            </w:pPr>
            <w:r>
              <w:rPr>
                <w:rFonts w:hint="default"/>
                <w:b/>
                <w:bCs/>
                <w:vertAlign w:val="baseline"/>
                <w:lang w:val="en-US"/>
              </w:rPr>
              <w:t>Description</w:t>
            </w:r>
          </w:p>
        </w:tc>
        <w:tc>
          <w:tcPr>
            <w:tcW w:w="6510" w:type="dxa"/>
          </w:tcPr>
          <w:p w14:paraId="3CDDF5D5">
            <w:pPr>
              <w:widowControl w:val="0"/>
              <w:bidi w:val="0"/>
              <w:rPr>
                <w:rFonts w:hint="default"/>
                <w:lang w:val="en-US"/>
              </w:rPr>
            </w:pPr>
            <w:r>
              <w:t>Cho phép Khách hàng xem và cập nhật các chi tiết cá nhân, thông tin liên hệ, và cài đặt bảo mật</w:t>
            </w:r>
            <w:r>
              <w:rPr>
                <w:rFonts w:hint="default"/>
                <w:lang w:val="en-US"/>
              </w:rPr>
              <w:t>.</w:t>
            </w:r>
          </w:p>
        </w:tc>
      </w:tr>
      <w:tr w14:paraId="3F117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0FC4E770">
            <w:pPr>
              <w:pStyle w:val="15"/>
              <w:widowControl w:val="0"/>
              <w:bidi w:val="0"/>
              <w:jc w:val="center"/>
              <w:rPr>
                <w:rFonts w:hint="default"/>
                <w:b/>
                <w:bCs/>
                <w:vertAlign w:val="baseline"/>
                <w:lang w:val="en-US"/>
              </w:rPr>
            </w:pPr>
            <w:r>
              <w:rPr>
                <w:rFonts w:hint="default"/>
                <w:b/>
                <w:bCs/>
                <w:vertAlign w:val="baseline"/>
                <w:lang w:val="en-US"/>
              </w:rPr>
              <w:t>Actor</w:t>
            </w:r>
          </w:p>
        </w:tc>
        <w:tc>
          <w:tcPr>
            <w:tcW w:w="6510" w:type="dxa"/>
          </w:tcPr>
          <w:p w14:paraId="7F867EED">
            <w:pPr>
              <w:widowControl w:val="0"/>
              <w:bidi w:val="0"/>
              <w:rPr>
                <w:rFonts w:hint="default"/>
                <w:lang w:val="en-US"/>
              </w:rPr>
            </w:pPr>
            <w:r>
              <w:rPr>
                <w:rFonts w:hint="default"/>
                <w:lang w:val="en-US"/>
              </w:rPr>
              <w:t>Customer</w:t>
            </w:r>
          </w:p>
        </w:tc>
      </w:tr>
      <w:tr w14:paraId="71A93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31DAF931">
            <w:pPr>
              <w:pStyle w:val="15"/>
              <w:widowControl w:val="0"/>
              <w:bidi w:val="0"/>
              <w:jc w:val="center"/>
              <w:rPr>
                <w:rFonts w:hint="default"/>
                <w:b/>
                <w:bCs/>
                <w:vertAlign w:val="baseline"/>
                <w:lang w:val="en-US"/>
              </w:rPr>
            </w:pPr>
            <w:r>
              <w:rPr>
                <w:rFonts w:hint="default"/>
                <w:b/>
                <w:bCs/>
                <w:vertAlign w:val="baseline"/>
                <w:lang w:val="en-US"/>
              </w:rPr>
              <w:t>Trigger</w:t>
            </w:r>
          </w:p>
        </w:tc>
        <w:tc>
          <w:tcPr>
            <w:tcW w:w="6510" w:type="dxa"/>
          </w:tcPr>
          <w:p w14:paraId="64DA041C">
            <w:pPr>
              <w:widowControl w:val="0"/>
              <w:bidi w:val="0"/>
              <w:rPr>
                <w:rFonts w:hint="default"/>
                <w:lang w:val="en-US"/>
              </w:rPr>
            </w:pPr>
            <w:r>
              <w:t xml:space="preserve">Khách hàng truy cập phần </w:t>
            </w:r>
            <w:r>
              <w:rPr>
                <w:rFonts w:hint="default"/>
                <w:lang w:val="en-US"/>
              </w:rPr>
              <w:t>hồ sơ cá nhân</w:t>
            </w:r>
          </w:p>
        </w:tc>
      </w:tr>
      <w:tr w14:paraId="6A602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548" w:type="dxa"/>
            <w:vAlign w:val="center"/>
          </w:tcPr>
          <w:p w14:paraId="393FC760">
            <w:pPr>
              <w:pStyle w:val="15"/>
              <w:widowControl w:val="0"/>
              <w:bidi w:val="0"/>
              <w:jc w:val="center"/>
              <w:rPr>
                <w:rFonts w:hint="default"/>
                <w:b/>
                <w:bCs/>
                <w:vertAlign w:val="baseline"/>
                <w:lang w:val="en-US"/>
              </w:rPr>
            </w:pPr>
            <w:r>
              <w:rPr>
                <w:rFonts w:hint="default"/>
                <w:b/>
                <w:bCs/>
                <w:vertAlign w:val="baseline"/>
                <w:lang w:val="en-US"/>
              </w:rPr>
              <w:t>Normal Flow of Events</w:t>
            </w:r>
          </w:p>
        </w:tc>
        <w:tc>
          <w:tcPr>
            <w:tcW w:w="6510" w:type="dxa"/>
          </w:tcPr>
          <w:p w14:paraId="1ABCE196">
            <w:pPr>
              <w:widowControl w:val="0"/>
              <w:numPr>
                <w:ilvl w:val="0"/>
                <w:numId w:val="30"/>
              </w:numPr>
              <w:bidi w:val="0"/>
            </w:pPr>
            <w:r>
              <w:t xml:space="preserve">Khách hàng truy cập trang Quản lý hồ sơ. </w:t>
            </w:r>
          </w:p>
          <w:p w14:paraId="4CF46C3C">
            <w:pPr>
              <w:widowControl w:val="0"/>
              <w:numPr>
                <w:ilvl w:val="0"/>
                <w:numId w:val="30"/>
              </w:numPr>
              <w:bidi w:val="0"/>
              <w:rPr>
                <w:rFonts w:hint="default"/>
                <w:lang w:val="en-US"/>
              </w:rPr>
            </w:pPr>
            <w:r>
              <w:t xml:space="preserve">Hệ thống hiển thị dữ liệu hồ sơ hiện tại. </w:t>
            </w:r>
          </w:p>
          <w:p w14:paraId="19D55E7D">
            <w:pPr>
              <w:widowControl w:val="0"/>
              <w:numPr>
                <w:ilvl w:val="0"/>
                <w:numId w:val="30"/>
              </w:numPr>
              <w:bidi w:val="0"/>
              <w:rPr>
                <w:rFonts w:hint="default"/>
                <w:lang w:val="en-US"/>
              </w:rPr>
            </w:pPr>
            <w:r>
              <w:t xml:space="preserve">Khách hàng </w:t>
            </w:r>
            <w:r>
              <w:rPr>
                <w:rFonts w:hint="default"/>
                <w:lang w:val="en-US"/>
              </w:rPr>
              <w:t>chỉnh sửa</w:t>
            </w:r>
            <w:r>
              <w:t xml:space="preserve"> các trường mong muốn</w:t>
            </w:r>
            <w:r>
              <w:rPr>
                <w:rFonts w:hint="default"/>
                <w:lang w:val="en-US"/>
              </w:rPr>
              <w:t>.</w:t>
            </w:r>
          </w:p>
          <w:p w14:paraId="5523E751">
            <w:pPr>
              <w:widowControl w:val="0"/>
              <w:numPr>
                <w:ilvl w:val="0"/>
                <w:numId w:val="30"/>
              </w:numPr>
              <w:bidi w:val="0"/>
              <w:rPr>
                <w:rFonts w:hint="default"/>
                <w:lang w:val="en-US"/>
              </w:rPr>
            </w:pPr>
            <w:r>
              <w:t xml:space="preserve">Hệ thống xác thực dữ liệu đã cập nhật và lưu vào cơ sở dữ liệu. </w:t>
            </w:r>
          </w:p>
          <w:p w14:paraId="24AC6C28">
            <w:pPr>
              <w:widowControl w:val="0"/>
              <w:numPr>
                <w:ilvl w:val="0"/>
                <w:numId w:val="30"/>
              </w:numPr>
              <w:bidi w:val="0"/>
              <w:rPr>
                <w:rFonts w:hint="default"/>
                <w:lang w:val="en-US"/>
              </w:rPr>
            </w:pPr>
            <w:r>
              <w:t>Hệ thống hiển thị thông báo xác nhận.</w:t>
            </w:r>
          </w:p>
        </w:tc>
      </w:tr>
      <w:tr w14:paraId="4A01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548" w:type="dxa"/>
            <w:vAlign w:val="center"/>
          </w:tcPr>
          <w:p w14:paraId="28E64AC2">
            <w:pPr>
              <w:pStyle w:val="15"/>
              <w:widowControl w:val="0"/>
              <w:bidi w:val="0"/>
              <w:jc w:val="center"/>
              <w:rPr>
                <w:rFonts w:hint="default"/>
                <w:b/>
                <w:bCs/>
                <w:vertAlign w:val="baseline"/>
                <w:lang w:val="en-US"/>
              </w:rPr>
            </w:pPr>
            <w:r>
              <w:rPr>
                <w:rFonts w:hint="default"/>
                <w:b/>
                <w:bCs/>
                <w:vertAlign w:val="baseline"/>
                <w:lang w:val="en-US"/>
              </w:rPr>
              <w:t>Subflows</w:t>
            </w:r>
          </w:p>
        </w:tc>
        <w:tc>
          <w:tcPr>
            <w:tcW w:w="6510" w:type="dxa"/>
          </w:tcPr>
          <w:p w14:paraId="2F3329FC">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 xml:space="preserve">Subflow 1: </w:t>
            </w:r>
            <w:r>
              <w:rPr>
                <w:rFonts w:hint="default"/>
                <w:b/>
                <w:bCs/>
                <w:sz w:val="26"/>
                <w:lang w:val="en-US" w:eastAsia="en-US"/>
              </w:rPr>
              <w:t>Password Change</w:t>
            </w:r>
            <w:r>
              <w:rPr>
                <w:rFonts w:hint="default"/>
                <w:sz w:val="26"/>
                <w:lang w:val="en-US" w:eastAsia="en-US"/>
              </w:rPr>
              <w:t xml:space="preserve"> - Nếu mật khẩu được thay đổi, hệ thống yêu cầu xác nhận mật khẩu cũ và kiểm tra mật khẩu mới theo yêu cầu độ phức tạp.</w:t>
            </w:r>
          </w:p>
        </w:tc>
      </w:tr>
      <w:tr w14:paraId="1C3C6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7E60143B">
            <w:pPr>
              <w:pStyle w:val="15"/>
              <w:widowControl w:val="0"/>
              <w:bidi w:val="0"/>
              <w:jc w:val="center"/>
              <w:rPr>
                <w:rFonts w:hint="default"/>
                <w:b/>
                <w:bCs/>
                <w:vertAlign w:val="baseline"/>
                <w:lang w:val="en-US"/>
              </w:rPr>
            </w:pPr>
            <w:r>
              <w:rPr>
                <w:rFonts w:hint="default"/>
                <w:b/>
                <w:bCs/>
                <w:vertAlign w:val="baseline"/>
                <w:lang w:val="en-US"/>
              </w:rPr>
              <w:t>Alternate/Exceptional Flows</w:t>
            </w:r>
          </w:p>
        </w:tc>
        <w:tc>
          <w:tcPr>
            <w:tcW w:w="6510" w:type="dxa"/>
          </w:tcPr>
          <w:p w14:paraId="289F2294">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Alt 1: Nếu thông tin cập nhật không hợp lệ, hệ thống hiển thị lỗi và không lưu thay đổi.</w:t>
            </w:r>
          </w:p>
        </w:tc>
      </w:tr>
    </w:tbl>
    <w:p w14:paraId="4527E7D8">
      <w:pPr>
        <w:pStyle w:val="251"/>
        <w:numPr>
          <w:ilvl w:val="1"/>
          <w:numId w:val="27"/>
        </w:numPr>
        <w:bidi w:val="0"/>
        <w:ind w:left="567" w:leftChars="0" w:firstLine="473" w:firstLineChars="0"/>
        <w:outlineLvl w:val="1"/>
        <w:rPr>
          <w:rFonts w:hint="default"/>
          <w:lang w:val="en-US"/>
        </w:rPr>
      </w:pPr>
      <w:bookmarkStart w:id="103" w:name="_Toc24070"/>
      <w:bookmarkStart w:id="104" w:name="_Toc11874"/>
      <w:bookmarkStart w:id="105" w:name="_Toc14808"/>
      <w:bookmarkStart w:id="106" w:name="_Toc23135"/>
      <w:bookmarkStart w:id="107" w:name="_Toc15203"/>
      <w:bookmarkStart w:id="108" w:name="_Toc24817"/>
      <w:bookmarkStart w:id="109" w:name="_Toc7581"/>
      <w:r>
        <w:rPr>
          <w:lang w:val="en-US"/>
        </w:rPr>
        <w:t>Đặ</w:t>
      </w:r>
      <w:r>
        <w:rPr>
          <w:rFonts w:hint="default"/>
          <w:lang w:val="en-US"/>
        </w:rPr>
        <w:t>c tả use case Manage User Profile</w:t>
      </w:r>
      <w:bookmarkEnd w:id="103"/>
      <w:bookmarkEnd w:id="104"/>
      <w:bookmarkEnd w:id="105"/>
      <w:bookmarkEnd w:id="106"/>
      <w:bookmarkEnd w:id="107"/>
      <w:bookmarkEnd w:id="108"/>
      <w:bookmarkEnd w:id="109"/>
    </w:p>
    <w:p w14:paraId="7DB1E401">
      <w:pPr>
        <w:pStyle w:val="5"/>
        <w:numPr>
          <w:ilvl w:val="3"/>
          <w:numId w:val="23"/>
        </w:numPr>
        <w:tabs>
          <w:tab w:val="left" w:pos="780"/>
          <w:tab w:val="clear" w:pos="850"/>
        </w:tabs>
        <w:bidi w:val="0"/>
        <w:rPr>
          <w:rFonts w:hint="default"/>
          <w:lang w:val="en-US"/>
        </w:rPr>
      </w:pPr>
      <w:r>
        <w:rPr>
          <w:rFonts w:hint="default"/>
          <w:lang w:val="en-US"/>
        </w:rPr>
        <w:t>Search &amp; Filter Product</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6401"/>
      </w:tblGrid>
      <w:tr w14:paraId="76579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590F6D58">
            <w:pPr>
              <w:pStyle w:val="15"/>
              <w:widowControl w:val="0"/>
              <w:bidi w:val="0"/>
              <w:jc w:val="center"/>
              <w:rPr>
                <w:rFonts w:hint="default"/>
                <w:b/>
                <w:bCs/>
                <w:vertAlign w:val="baseline"/>
                <w:lang w:val="en-US"/>
              </w:rPr>
            </w:pPr>
            <w:r>
              <w:rPr>
                <w:rFonts w:hint="default"/>
                <w:b/>
                <w:bCs/>
                <w:vertAlign w:val="baseline"/>
                <w:lang w:val="en-US"/>
              </w:rPr>
              <w:t>ID</w:t>
            </w:r>
          </w:p>
        </w:tc>
        <w:tc>
          <w:tcPr>
            <w:tcW w:w="6510" w:type="dxa"/>
          </w:tcPr>
          <w:p w14:paraId="78C098BC">
            <w:pPr>
              <w:widowControl w:val="0"/>
              <w:bidi w:val="0"/>
              <w:rPr>
                <w:rFonts w:hint="default"/>
                <w:lang w:val="en-US"/>
              </w:rPr>
            </w:pPr>
            <w:r>
              <w:rPr>
                <w:rFonts w:hint="default"/>
                <w:lang w:val="en-US"/>
              </w:rPr>
              <w:t>UC-05</w:t>
            </w:r>
          </w:p>
        </w:tc>
      </w:tr>
      <w:tr w14:paraId="3AC04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5D64640C">
            <w:pPr>
              <w:pStyle w:val="15"/>
              <w:widowControl w:val="0"/>
              <w:bidi w:val="0"/>
              <w:jc w:val="center"/>
              <w:rPr>
                <w:rFonts w:hint="default"/>
                <w:b/>
                <w:bCs/>
                <w:vertAlign w:val="baseline"/>
                <w:lang w:val="en-US"/>
              </w:rPr>
            </w:pPr>
            <w:r>
              <w:rPr>
                <w:rFonts w:hint="default"/>
                <w:b/>
                <w:bCs/>
                <w:vertAlign w:val="baseline"/>
                <w:lang w:val="en-US"/>
              </w:rPr>
              <w:t>Use Case Name</w:t>
            </w:r>
          </w:p>
        </w:tc>
        <w:tc>
          <w:tcPr>
            <w:tcW w:w="6510" w:type="dxa"/>
          </w:tcPr>
          <w:p w14:paraId="49A48699">
            <w:pPr>
              <w:widowControl w:val="0"/>
              <w:bidi w:val="0"/>
              <w:rPr>
                <w:rFonts w:hint="default"/>
                <w:lang w:val="en-US"/>
              </w:rPr>
            </w:pPr>
            <w:r>
              <w:rPr>
                <w:rFonts w:hint="default"/>
                <w:lang w:val="en-US"/>
              </w:rPr>
              <w:t>Search &amp; Filter Product</w:t>
            </w:r>
          </w:p>
        </w:tc>
      </w:tr>
      <w:tr w14:paraId="262C9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1A85E0BD">
            <w:pPr>
              <w:pStyle w:val="15"/>
              <w:widowControl w:val="0"/>
              <w:bidi w:val="0"/>
              <w:jc w:val="center"/>
              <w:rPr>
                <w:rFonts w:hint="default"/>
                <w:b/>
                <w:bCs/>
                <w:vertAlign w:val="baseline"/>
                <w:lang w:val="en-US"/>
              </w:rPr>
            </w:pPr>
            <w:r>
              <w:rPr>
                <w:rFonts w:hint="default"/>
                <w:b/>
                <w:bCs/>
                <w:vertAlign w:val="baseline"/>
                <w:lang w:val="en-US"/>
              </w:rPr>
              <w:t>Description</w:t>
            </w:r>
          </w:p>
        </w:tc>
        <w:tc>
          <w:tcPr>
            <w:tcW w:w="6510" w:type="dxa"/>
          </w:tcPr>
          <w:p w14:paraId="68C077CD">
            <w:pPr>
              <w:widowControl w:val="0"/>
              <w:bidi w:val="0"/>
              <w:rPr>
                <w:rFonts w:hint="default"/>
                <w:lang w:val="en-US"/>
              </w:rPr>
            </w:pPr>
            <w:r>
              <w:t>Cho phép Khách hàng tìm kiếm sản phẩm bằng từ khóa, danh mục, và áp dụng các tiêu chí lọc (giá, thương hiệu, xếp hạng).</w:t>
            </w:r>
          </w:p>
        </w:tc>
      </w:tr>
      <w:tr w14:paraId="6DE28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78F81CFA">
            <w:pPr>
              <w:pStyle w:val="15"/>
              <w:widowControl w:val="0"/>
              <w:bidi w:val="0"/>
              <w:jc w:val="center"/>
              <w:rPr>
                <w:rFonts w:hint="default"/>
                <w:b/>
                <w:bCs/>
                <w:vertAlign w:val="baseline"/>
                <w:lang w:val="en-US"/>
              </w:rPr>
            </w:pPr>
            <w:r>
              <w:rPr>
                <w:rFonts w:hint="default"/>
                <w:b/>
                <w:bCs/>
                <w:vertAlign w:val="baseline"/>
                <w:lang w:val="en-US"/>
              </w:rPr>
              <w:t>Actor</w:t>
            </w:r>
          </w:p>
        </w:tc>
        <w:tc>
          <w:tcPr>
            <w:tcW w:w="6510" w:type="dxa"/>
          </w:tcPr>
          <w:p w14:paraId="5B730C5B">
            <w:pPr>
              <w:widowControl w:val="0"/>
              <w:bidi w:val="0"/>
              <w:rPr>
                <w:rFonts w:hint="default"/>
                <w:lang w:val="en-US"/>
              </w:rPr>
            </w:pPr>
            <w:r>
              <w:rPr>
                <w:rFonts w:hint="default"/>
                <w:lang w:val="en-US"/>
              </w:rPr>
              <w:t>Customer</w:t>
            </w:r>
          </w:p>
        </w:tc>
      </w:tr>
      <w:tr w14:paraId="14D8B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5BAF859A">
            <w:pPr>
              <w:pStyle w:val="15"/>
              <w:widowControl w:val="0"/>
              <w:bidi w:val="0"/>
              <w:jc w:val="center"/>
              <w:rPr>
                <w:rFonts w:hint="default"/>
                <w:b/>
                <w:bCs/>
                <w:vertAlign w:val="baseline"/>
                <w:lang w:val="en-US"/>
              </w:rPr>
            </w:pPr>
            <w:r>
              <w:rPr>
                <w:rFonts w:hint="default"/>
                <w:b/>
                <w:bCs/>
                <w:vertAlign w:val="baseline"/>
                <w:lang w:val="en-US"/>
              </w:rPr>
              <w:t>Trigger</w:t>
            </w:r>
          </w:p>
        </w:tc>
        <w:tc>
          <w:tcPr>
            <w:tcW w:w="6510" w:type="dxa"/>
          </w:tcPr>
          <w:p w14:paraId="1FAECC3D">
            <w:pPr>
              <w:widowControl w:val="0"/>
              <w:bidi w:val="0"/>
              <w:rPr>
                <w:rFonts w:hint="default"/>
                <w:lang w:val="en-US"/>
              </w:rPr>
            </w:pPr>
            <w:r>
              <w:t>Khách hàng nhập từ khóa vào thanh tìm kiếm hoặc chọn một bộ lọc/danh mục.</w:t>
            </w:r>
          </w:p>
        </w:tc>
      </w:tr>
      <w:tr w14:paraId="02E39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548" w:type="dxa"/>
            <w:vAlign w:val="center"/>
          </w:tcPr>
          <w:p w14:paraId="6695F30F">
            <w:pPr>
              <w:pStyle w:val="15"/>
              <w:widowControl w:val="0"/>
              <w:bidi w:val="0"/>
              <w:jc w:val="center"/>
              <w:rPr>
                <w:rFonts w:hint="default"/>
                <w:b/>
                <w:bCs/>
                <w:vertAlign w:val="baseline"/>
                <w:lang w:val="en-US"/>
              </w:rPr>
            </w:pPr>
            <w:r>
              <w:rPr>
                <w:rFonts w:hint="default"/>
                <w:b/>
                <w:bCs/>
                <w:vertAlign w:val="baseline"/>
                <w:lang w:val="en-US"/>
              </w:rPr>
              <w:t>Normal Flow of Events</w:t>
            </w:r>
          </w:p>
        </w:tc>
        <w:tc>
          <w:tcPr>
            <w:tcW w:w="6510" w:type="dxa"/>
          </w:tcPr>
          <w:p w14:paraId="073BA6E0">
            <w:pPr>
              <w:widowControl w:val="0"/>
              <w:numPr>
                <w:ilvl w:val="0"/>
                <w:numId w:val="31"/>
              </w:numPr>
              <w:bidi w:val="0"/>
            </w:pPr>
            <w:r>
              <w:t xml:space="preserve">Khách hàng nhập truy vấn tìm kiếm và/hoặc chọn tiêu chí lọc. </w:t>
            </w:r>
          </w:p>
          <w:p w14:paraId="3AC520DD">
            <w:pPr>
              <w:widowControl w:val="0"/>
              <w:numPr>
                <w:ilvl w:val="0"/>
                <w:numId w:val="31"/>
              </w:numPr>
              <w:bidi w:val="0"/>
              <w:rPr>
                <w:rFonts w:hint="default"/>
                <w:lang w:val="en-US"/>
              </w:rPr>
            </w:pPr>
            <w:r>
              <w:t xml:space="preserve">Hệ thống truy vấn cơ sở dữ liệu sản phẩm. </w:t>
            </w:r>
          </w:p>
          <w:p w14:paraId="4A4B7113">
            <w:pPr>
              <w:widowControl w:val="0"/>
              <w:numPr>
                <w:ilvl w:val="0"/>
                <w:numId w:val="31"/>
              </w:numPr>
              <w:bidi w:val="0"/>
              <w:rPr>
                <w:rFonts w:hint="default"/>
                <w:lang w:val="en-US"/>
              </w:rPr>
            </w:pPr>
            <w:r>
              <w:t xml:space="preserve">Hệ thống xử lý kết quả, áp dụng sắp xếp và phân trang. </w:t>
            </w:r>
          </w:p>
          <w:p w14:paraId="4D030900">
            <w:pPr>
              <w:widowControl w:val="0"/>
              <w:numPr>
                <w:ilvl w:val="0"/>
                <w:numId w:val="31"/>
              </w:numPr>
              <w:bidi w:val="0"/>
              <w:rPr>
                <w:rFonts w:hint="default"/>
                <w:lang w:val="en-US"/>
              </w:rPr>
            </w:pPr>
            <w:r>
              <w:t>Hệ thống hiển thị danh sách sản phẩm phù hợp.</w:t>
            </w:r>
          </w:p>
          <w:p w14:paraId="2DAF0DE7">
            <w:pPr>
              <w:widowControl w:val="0"/>
              <w:numPr>
                <w:ilvl w:val="0"/>
                <w:numId w:val="31"/>
              </w:numPr>
              <w:bidi w:val="0"/>
              <w:rPr>
                <w:rFonts w:hint="default"/>
                <w:lang w:val="en-US"/>
              </w:rPr>
            </w:pPr>
            <w:r>
              <w:rPr>
                <w:rFonts w:hint="default"/>
                <w:lang w:val="en-US"/>
              </w:rPr>
              <w:t xml:space="preserve">Khách hàng </w:t>
            </w:r>
            <w:r>
              <w:t>chọn sản phẩm để xem chi tiết.</w:t>
            </w:r>
          </w:p>
        </w:tc>
      </w:tr>
      <w:tr w14:paraId="6D8AA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548" w:type="dxa"/>
            <w:vAlign w:val="center"/>
          </w:tcPr>
          <w:p w14:paraId="37E86B5F">
            <w:pPr>
              <w:pStyle w:val="15"/>
              <w:widowControl w:val="0"/>
              <w:bidi w:val="0"/>
              <w:jc w:val="center"/>
              <w:rPr>
                <w:rFonts w:hint="default"/>
                <w:b/>
                <w:bCs/>
                <w:vertAlign w:val="baseline"/>
                <w:lang w:val="en-US"/>
              </w:rPr>
            </w:pPr>
            <w:r>
              <w:rPr>
                <w:rFonts w:hint="default"/>
                <w:b/>
                <w:bCs/>
                <w:vertAlign w:val="baseline"/>
                <w:lang w:val="en-US"/>
              </w:rPr>
              <w:t>Subflows</w:t>
            </w:r>
          </w:p>
        </w:tc>
        <w:tc>
          <w:tcPr>
            <w:tcW w:w="6510" w:type="dxa"/>
          </w:tcPr>
          <w:p w14:paraId="4D25DA8D">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 xml:space="preserve">Subflow 1: </w:t>
            </w:r>
            <w:r>
              <w:rPr>
                <w:rFonts w:hint="default"/>
                <w:b/>
                <w:bCs/>
                <w:sz w:val="26"/>
                <w:lang w:val="en-US" w:eastAsia="en-US"/>
              </w:rPr>
              <w:t xml:space="preserve">Pagination </w:t>
            </w:r>
            <w:r>
              <w:rPr>
                <w:rFonts w:hint="default"/>
                <w:sz w:val="26"/>
                <w:lang w:val="en-US" w:eastAsia="en-US"/>
              </w:rPr>
              <w:t>- Hệ thống xử lý việc hiển thị một lượng lớn kết quả trên nhiều trang để tối ưu hiệu suất và trải nghiệm người dùng.</w:t>
            </w:r>
          </w:p>
        </w:tc>
      </w:tr>
      <w:tr w14:paraId="6D6C0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4D047CF8">
            <w:pPr>
              <w:pStyle w:val="15"/>
              <w:widowControl w:val="0"/>
              <w:bidi w:val="0"/>
              <w:jc w:val="center"/>
              <w:rPr>
                <w:rFonts w:hint="default"/>
                <w:b/>
                <w:bCs/>
                <w:vertAlign w:val="baseline"/>
                <w:lang w:val="en-US"/>
              </w:rPr>
            </w:pPr>
            <w:r>
              <w:rPr>
                <w:rFonts w:hint="default"/>
                <w:b/>
                <w:bCs/>
                <w:vertAlign w:val="baseline"/>
                <w:lang w:val="en-US"/>
              </w:rPr>
              <w:t>Alternate/Exceptional Flows</w:t>
            </w:r>
          </w:p>
        </w:tc>
        <w:tc>
          <w:tcPr>
            <w:tcW w:w="6510" w:type="dxa"/>
          </w:tcPr>
          <w:p w14:paraId="236C5D94">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Alt 1: Nếu truy vấn không khớp với bất kỳ sản phẩm nào, Hệ thống hiển thị thông báo và gợi ý các danh mục phổ biến khác.</w:t>
            </w:r>
          </w:p>
        </w:tc>
      </w:tr>
    </w:tbl>
    <w:p w14:paraId="15C1A941">
      <w:pPr>
        <w:pStyle w:val="251"/>
        <w:numPr>
          <w:ilvl w:val="1"/>
          <w:numId w:val="27"/>
        </w:numPr>
        <w:bidi w:val="0"/>
        <w:ind w:left="567" w:leftChars="0" w:firstLine="473" w:firstLineChars="0"/>
        <w:outlineLvl w:val="1"/>
        <w:rPr>
          <w:rFonts w:hint="default"/>
          <w:lang w:val="en-US"/>
        </w:rPr>
      </w:pPr>
      <w:bookmarkStart w:id="110" w:name="_Toc5759"/>
      <w:bookmarkStart w:id="111" w:name="_Toc5928"/>
      <w:bookmarkStart w:id="112" w:name="_Toc31940"/>
      <w:bookmarkStart w:id="113" w:name="_Toc29773"/>
      <w:bookmarkStart w:id="114" w:name="_Toc2665"/>
      <w:bookmarkStart w:id="115" w:name="_Toc16585"/>
      <w:bookmarkStart w:id="116" w:name="_Toc12741"/>
      <w:r>
        <w:rPr>
          <w:lang w:val="en-US"/>
        </w:rPr>
        <w:t>Đặ</w:t>
      </w:r>
      <w:r>
        <w:rPr>
          <w:rFonts w:hint="default"/>
          <w:lang w:val="en-US"/>
        </w:rPr>
        <w:t>c tả use case Search &amp; Filter Product</w:t>
      </w:r>
      <w:bookmarkEnd w:id="110"/>
      <w:bookmarkEnd w:id="111"/>
      <w:bookmarkEnd w:id="112"/>
      <w:bookmarkEnd w:id="113"/>
      <w:bookmarkEnd w:id="114"/>
      <w:bookmarkEnd w:id="115"/>
      <w:bookmarkEnd w:id="116"/>
    </w:p>
    <w:p w14:paraId="3264FE86">
      <w:pPr>
        <w:pStyle w:val="5"/>
        <w:numPr>
          <w:ilvl w:val="3"/>
          <w:numId w:val="23"/>
        </w:numPr>
        <w:tabs>
          <w:tab w:val="left" w:pos="780"/>
          <w:tab w:val="clear" w:pos="850"/>
        </w:tabs>
        <w:bidi w:val="0"/>
        <w:rPr>
          <w:rFonts w:hint="default"/>
          <w:lang w:val="en-US"/>
        </w:rPr>
      </w:pPr>
      <w:r>
        <w:rPr>
          <w:rFonts w:hint="default"/>
          <w:lang w:val="en-US"/>
        </w:rPr>
        <w:t>View Product Details</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6401"/>
      </w:tblGrid>
      <w:tr w14:paraId="5DE5D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202340F8">
            <w:pPr>
              <w:pStyle w:val="15"/>
              <w:widowControl w:val="0"/>
              <w:bidi w:val="0"/>
              <w:jc w:val="center"/>
              <w:rPr>
                <w:rFonts w:hint="default"/>
                <w:b/>
                <w:bCs/>
                <w:vertAlign w:val="baseline"/>
                <w:lang w:val="en-US"/>
              </w:rPr>
            </w:pPr>
            <w:r>
              <w:rPr>
                <w:rFonts w:hint="default"/>
                <w:b/>
                <w:bCs/>
                <w:vertAlign w:val="baseline"/>
                <w:lang w:val="en-US"/>
              </w:rPr>
              <w:t>ID</w:t>
            </w:r>
          </w:p>
        </w:tc>
        <w:tc>
          <w:tcPr>
            <w:tcW w:w="6510" w:type="dxa"/>
          </w:tcPr>
          <w:p w14:paraId="2C7AA9F9">
            <w:pPr>
              <w:widowControl w:val="0"/>
              <w:bidi w:val="0"/>
              <w:rPr>
                <w:rFonts w:hint="default"/>
                <w:lang w:val="en-US"/>
              </w:rPr>
            </w:pPr>
            <w:r>
              <w:rPr>
                <w:rFonts w:hint="default"/>
                <w:lang w:val="en-US"/>
              </w:rPr>
              <w:t>UC-06</w:t>
            </w:r>
          </w:p>
        </w:tc>
      </w:tr>
      <w:tr w14:paraId="39938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25AC50D2">
            <w:pPr>
              <w:pStyle w:val="15"/>
              <w:widowControl w:val="0"/>
              <w:bidi w:val="0"/>
              <w:jc w:val="center"/>
              <w:rPr>
                <w:rFonts w:hint="default"/>
                <w:b/>
                <w:bCs/>
                <w:vertAlign w:val="baseline"/>
                <w:lang w:val="en-US"/>
              </w:rPr>
            </w:pPr>
            <w:r>
              <w:rPr>
                <w:rFonts w:hint="default"/>
                <w:b/>
                <w:bCs/>
                <w:vertAlign w:val="baseline"/>
                <w:lang w:val="en-US"/>
              </w:rPr>
              <w:t>Use Case Name</w:t>
            </w:r>
          </w:p>
        </w:tc>
        <w:tc>
          <w:tcPr>
            <w:tcW w:w="6510" w:type="dxa"/>
          </w:tcPr>
          <w:p w14:paraId="18990B28">
            <w:pPr>
              <w:widowControl w:val="0"/>
              <w:bidi w:val="0"/>
              <w:rPr>
                <w:rFonts w:hint="default"/>
                <w:lang w:val="en-US"/>
              </w:rPr>
            </w:pPr>
            <w:r>
              <w:rPr>
                <w:rFonts w:hint="default"/>
                <w:lang w:val="en-US"/>
              </w:rPr>
              <w:t>View Product Details</w:t>
            </w:r>
          </w:p>
        </w:tc>
      </w:tr>
      <w:tr w14:paraId="1324D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37705ECA">
            <w:pPr>
              <w:pStyle w:val="15"/>
              <w:widowControl w:val="0"/>
              <w:bidi w:val="0"/>
              <w:jc w:val="center"/>
              <w:rPr>
                <w:rFonts w:hint="default"/>
                <w:b/>
                <w:bCs/>
                <w:vertAlign w:val="baseline"/>
                <w:lang w:val="en-US"/>
              </w:rPr>
            </w:pPr>
            <w:r>
              <w:rPr>
                <w:rFonts w:hint="default"/>
                <w:b/>
                <w:bCs/>
                <w:vertAlign w:val="baseline"/>
                <w:lang w:val="en-US"/>
              </w:rPr>
              <w:t>Description</w:t>
            </w:r>
          </w:p>
        </w:tc>
        <w:tc>
          <w:tcPr>
            <w:tcW w:w="6510" w:type="dxa"/>
          </w:tcPr>
          <w:p w14:paraId="1AF8821C">
            <w:pPr>
              <w:widowControl w:val="0"/>
              <w:bidi w:val="0"/>
              <w:rPr>
                <w:rFonts w:hint="default"/>
                <w:lang w:val="en-US"/>
              </w:rPr>
            </w:pPr>
            <w:r>
              <w:t>Cho phép Khách hàng xem toàn bộ thông tin chi tiết về một sản phẩm, bao gồm mô tả, hình ảnh, giá, và đánh giá.</w:t>
            </w:r>
          </w:p>
        </w:tc>
      </w:tr>
      <w:tr w14:paraId="0EC84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248395AA">
            <w:pPr>
              <w:pStyle w:val="15"/>
              <w:widowControl w:val="0"/>
              <w:bidi w:val="0"/>
              <w:jc w:val="center"/>
              <w:rPr>
                <w:rFonts w:hint="default"/>
                <w:b/>
                <w:bCs/>
                <w:vertAlign w:val="baseline"/>
                <w:lang w:val="en-US"/>
              </w:rPr>
            </w:pPr>
            <w:r>
              <w:rPr>
                <w:rFonts w:hint="default"/>
                <w:b/>
                <w:bCs/>
                <w:vertAlign w:val="baseline"/>
                <w:lang w:val="en-US"/>
              </w:rPr>
              <w:t>Actor</w:t>
            </w:r>
          </w:p>
        </w:tc>
        <w:tc>
          <w:tcPr>
            <w:tcW w:w="6510" w:type="dxa"/>
          </w:tcPr>
          <w:p w14:paraId="0E48F5F5">
            <w:pPr>
              <w:widowControl w:val="0"/>
              <w:bidi w:val="0"/>
              <w:rPr>
                <w:rFonts w:hint="default"/>
                <w:lang w:val="en-US"/>
              </w:rPr>
            </w:pPr>
            <w:r>
              <w:rPr>
                <w:rFonts w:hint="default"/>
                <w:lang w:val="en-US"/>
              </w:rPr>
              <w:t>Customer</w:t>
            </w:r>
          </w:p>
        </w:tc>
      </w:tr>
      <w:tr w14:paraId="2021C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6F8315C4">
            <w:pPr>
              <w:pStyle w:val="15"/>
              <w:widowControl w:val="0"/>
              <w:bidi w:val="0"/>
              <w:jc w:val="center"/>
              <w:rPr>
                <w:rFonts w:hint="default"/>
                <w:b/>
                <w:bCs/>
                <w:vertAlign w:val="baseline"/>
                <w:lang w:val="en-US"/>
              </w:rPr>
            </w:pPr>
            <w:r>
              <w:rPr>
                <w:rFonts w:hint="default"/>
                <w:b/>
                <w:bCs/>
                <w:vertAlign w:val="baseline"/>
                <w:lang w:val="en-US"/>
              </w:rPr>
              <w:t>Trigger</w:t>
            </w:r>
          </w:p>
        </w:tc>
        <w:tc>
          <w:tcPr>
            <w:tcW w:w="6510" w:type="dxa"/>
          </w:tcPr>
          <w:p w14:paraId="4E756352">
            <w:pPr>
              <w:widowControl w:val="0"/>
              <w:bidi w:val="0"/>
              <w:rPr>
                <w:rFonts w:hint="default"/>
                <w:lang w:val="en-US"/>
              </w:rPr>
            </w:pPr>
            <w:r>
              <w:t>Khách hàng nhấp vào tên hoặc hình ảnh của một sản phẩm từ trang tìm kiếm hoặc danh mục.</w:t>
            </w:r>
          </w:p>
        </w:tc>
      </w:tr>
      <w:tr w14:paraId="413EF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548" w:type="dxa"/>
            <w:vAlign w:val="center"/>
          </w:tcPr>
          <w:p w14:paraId="5419C1E6">
            <w:pPr>
              <w:pStyle w:val="15"/>
              <w:widowControl w:val="0"/>
              <w:bidi w:val="0"/>
              <w:jc w:val="center"/>
              <w:rPr>
                <w:rFonts w:hint="default"/>
                <w:b/>
                <w:bCs/>
                <w:vertAlign w:val="baseline"/>
                <w:lang w:val="en-US"/>
              </w:rPr>
            </w:pPr>
            <w:r>
              <w:rPr>
                <w:rFonts w:hint="default"/>
                <w:b/>
                <w:bCs/>
                <w:vertAlign w:val="baseline"/>
                <w:lang w:val="en-US"/>
              </w:rPr>
              <w:t>Normal Flow of Events</w:t>
            </w:r>
          </w:p>
        </w:tc>
        <w:tc>
          <w:tcPr>
            <w:tcW w:w="6510" w:type="dxa"/>
          </w:tcPr>
          <w:p w14:paraId="518027C7">
            <w:pPr>
              <w:widowControl w:val="0"/>
              <w:numPr>
                <w:ilvl w:val="0"/>
                <w:numId w:val="32"/>
              </w:numPr>
              <w:bidi w:val="0"/>
              <w:rPr>
                <w:rFonts w:hint="default"/>
                <w:lang w:val="en-US"/>
              </w:rPr>
            </w:pPr>
            <w:r>
              <w:rPr>
                <w:rFonts w:hint="default"/>
                <w:lang w:val="en-US"/>
              </w:rPr>
              <w:t>Hệ thống truy xuất tất cả dữ liệu sản phẩm</w:t>
            </w:r>
            <w:r>
              <w:t xml:space="preserve"> (hình ảnh, mô tả, giá, đánh giá). </w:t>
            </w:r>
          </w:p>
          <w:p w14:paraId="12424324">
            <w:pPr>
              <w:widowControl w:val="0"/>
              <w:numPr>
                <w:ilvl w:val="0"/>
                <w:numId w:val="32"/>
              </w:numPr>
              <w:bidi w:val="0"/>
              <w:rPr>
                <w:rFonts w:hint="default"/>
                <w:lang w:val="en-US"/>
              </w:rPr>
            </w:pPr>
            <w:r>
              <w:rPr>
                <w:rFonts w:hint="default"/>
                <w:lang w:val="en-US"/>
              </w:rPr>
              <w:t xml:space="preserve">Khách hàng </w:t>
            </w:r>
            <w:r>
              <w:t xml:space="preserve">xem đánh giá và rating trung bình. </w:t>
            </w:r>
          </w:p>
          <w:p w14:paraId="7C237CC9">
            <w:pPr>
              <w:widowControl w:val="0"/>
              <w:numPr>
                <w:ilvl w:val="0"/>
                <w:numId w:val="32"/>
              </w:numPr>
              <w:bidi w:val="0"/>
              <w:rPr>
                <w:rFonts w:hint="default"/>
                <w:lang w:val="en-US"/>
              </w:rPr>
            </w:pPr>
            <w:r>
              <w:rPr>
                <w:rFonts w:hint="default"/>
                <w:lang w:val="en-US"/>
              </w:rPr>
              <w:t xml:space="preserve">Hệ thống </w:t>
            </w:r>
            <w:r>
              <w:t xml:space="preserve">gợi ý sản phẩm liên quan. </w:t>
            </w:r>
          </w:p>
          <w:p w14:paraId="2239B96D">
            <w:pPr>
              <w:widowControl w:val="0"/>
              <w:numPr>
                <w:ilvl w:val="0"/>
                <w:numId w:val="32"/>
              </w:numPr>
              <w:bidi w:val="0"/>
              <w:rPr>
                <w:rFonts w:hint="default"/>
                <w:lang w:val="en-US"/>
              </w:rPr>
            </w:pPr>
            <w:r>
              <w:rPr>
                <w:rFonts w:hint="default"/>
                <w:lang w:val="en-US"/>
              </w:rPr>
              <w:t xml:space="preserve">Khách hàng </w:t>
            </w:r>
            <w:r>
              <w:t>thực hiện hành động (thêm giỏ</w:t>
            </w:r>
            <w:r>
              <w:rPr>
                <w:rFonts w:hint="default"/>
                <w:lang w:val="en-US"/>
              </w:rPr>
              <w:t xml:space="preserve"> hàng</w:t>
            </w:r>
            <w:r>
              <w:t>, wishlist).</w:t>
            </w:r>
          </w:p>
        </w:tc>
      </w:tr>
      <w:tr w14:paraId="54B7F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548" w:type="dxa"/>
            <w:vAlign w:val="center"/>
          </w:tcPr>
          <w:p w14:paraId="28BDC5F1">
            <w:pPr>
              <w:pStyle w:val="15"/>
              <w:widowControl w:val="0"/>
              <w:bidi w:val="0"/>
              <w:jc w:val="center"/>
              <w:rPr>
                <w:rFonts w:hint="default"/>
                <w:b/>
                <w:bCs/>
                <w:vertAlign w:val="baseline"/>
                <w:lang w:val="en-US"/>
              </w:rPr>
            </w:pPr>
            <w:r>
              <w:rPr>
                <w:rFonts w:hint="default"/>
                <w:b/>
                <w:bCs/>
                <w:vertAlign w:val="baseline"/>
                <w:lang w:val="en-US"/>
              </w:rPr>
              <w:t>Subflows</w:t>
            </w:r>
          </w:p>
        </w:tc>
        <w:tc>
          <w:tcPr>
            <w:tcW w:w="6510" w:type="dxa"/>
          </w:tcPr>
          <w:p w14:paraId="356D5ED7">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 xml:space="preserve">Subflow 1: </w:t>
            </w:r>
            <w:r>
              <w:rPr>
                <w:rFonts w:hint="default"/>
                <w:b/>
                <w:bCs/>
                <w:sz w:val="26"/>
                <w:lang w:val="en-US" w:eastAsia="en-US"/>
              </w:rPr>
              <w:t xml:space="preserve">Stock Availability Check - </w:t>
            </w:r>
            <w:r>
              <w:rPr>
                <w:rFonts w:hint="default"/>
                <w:sz w:val="26"/>
                <w:lang w:val="en-US" w:eastAsia="en-US"/>
              </w:rPr>
              <w:t>Hệ thống kiểm tra số lượng tồn kho hiện tại để thông báo cho người dùng về khả năng mua hàng.</w:t>
            </w:r>
          </w:p>
        </w:tc>
      </w:tr>
      <w:tr w14:paraId="5259E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06DB525B">
            <w:pPr>
              <w:pStyle w:val="15"/>
              <w:widowControl w:val="0"/>
              <w:bidi w:val="0"/>
              <w:jc w:val="center"/>
              <w:rPr>
                <w:rFonts w:hint="default"/>
                <w:b/>
                <w:bCs/>
                <w:vertAlign w:val="baseline"/>
                <w:lang w:val="en-US"/>
              </w:rPr>
            </w:pPr>
            <w:r>
              <w:rPr>
                <w:rFonts w:hint="default"/>
                <w:b/>
                <w:bCs/>
                <w:vertAlign w:val="baseline"/>
                <w:lang w:val="en-US"/>
              </w:rPr>
              <w:t>Alternate/Exceptional Flows</w:t>
            </w:r>
          </w:p>
        </w:tc>
        <w:tc>
          <w:tcPr>
            <w:tcW w:w="6510" w:type="dxa"/>
          </w:tcPr>
          <w:p w14:paraId="1CE8A346">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Alt 1: Nếu ID sản phẩm không hợp lệ, Hệ thống chuyển hướng đến trang lỗi 404 hoặc trang tìm kiếm.</w:t>
            </w:r>
          </w:p>
        </w:tc>
      </w:tr>
    </w:tbl>
    <w:p w14:paraId="0D5AB1A2">
      <w:pPr>
        <w:pStyle w:val="251"/>
        <w:numPr>
          <w:ilvl w:val="1"/>
          <w:numId w:val="27"/>
        </w:numPr>
        <w:bidi w:val="0"/>
        <w:ind w:left="567" w:leftChars="0" w:firstLine="473" w:firstLineChars="0"/>
        <w:outlineLvl w:val="1"/>
        <w:rPr>
          <w:rFonts w:hint="default"/>
          <w:lang w:val="en-US"/>
        </w:rPr>
      </w:pPr>
      <w:bookmarkStart w:id="117" w:name="_Toc1911"/>
      <w:bookmarkStart w:id="118" w:name="_Toc14178"/>
      <w:bookmarkStart w:id="119" w:name="_Toc15815"/>
      <w:bookmarkStart w:id="120" w:name="_Toc30765"/>
      <w:bookmarkStart w:id="121" w:name="_Toc21228"/>
      <w:bookmarkStart w:id="122" w:name="_Toc9253"/>
      <w:bookmarkStart w:id="123" w:name="_Toc5511"/>
      <w:r>
        <w:rPr>
          <w:lang w:val="en-US"/>
        </w:rPr>
        <w:t>Đặ</w:t>
      </w:r>
      <w:r>
        <w:rPr>
          <w:rFonts w:hint="default"/>
          <w:lang w:val="en-US"/>
        </w:rPr>
        <w:t>c tả use case View Product Details</w:t>
      </w:r>
      <w:bookmarkEnd w:id="117"/>
      <w:bookmarkEnd w:id="118"/>
      <w:bookmarkEnd w:id="119"/>
      <w:bookmarkEnd w:id="120"/>
      <w:bookmarkEnd w:id="121"/>
      <w:bookmarkEnd w:id="122"/>
      <w:bookmarkEnd w:id="123"/>
    </w:p>
    <w:p w14:paraId="007B5A5D">
      <w:pPr>
        <w:pStyle w:val="5"/>
        <w:numPr>
          <w:ilvl w:val="3"/>
          <w:numId w:val="23"/>
        </w:numPr>
        <w:tabs>
          <w:tab w:val="left" w:pos="780"/>
          <w:tab w:val="clear" w:pos="850"/>
        </w:tabs>
        <w:bidi w:val="0"/>
        <w:rPr>
          <w:rFonts w:hint="default"/>
          <w:lang w:val="en-US"/>
        </w:rPr>
      </w:pPr>
      <w:r>
        <w:rPr>
          <w:rFonts w:hint="default"/>
          <w:lang w:val="en-US"/>
        </w:rPr>
        <w:t>Checkout</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6401"/>
      </w:tblGrid>
      <w:tr w14:paraId="191A3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41970D0C">
            <w:pPr>
              <w:pStyle w:val="15"/>
              <w:widowControl w:val="0"/>
              <w:bidi w:val="0"/>
              <w:jc w:val="center"/>
              <w:rPr>
                <w:rFonts w:hint="default"/>
                <w:b/>
                <w:bCs/>
                <w:vertAlign w:val="baseline"/>
                <w:lang w:val="en-US"/>
              </w:rPr>
            </w:pPr>
            <w:r>
              <w:rPr>
                <w:rFonts w:hint="default"/>
                <w:b/>
                <w:bCs/>
                <w:vertAlign w:val="baseline"/>
                <w:lang w:val="en-US"/>
              </w:rPr>
              <w:t>ID</w:t>
            </w:r>
          </w:p>
        </w:tc>
        <w:tc>
          <w:tcPr>
            <w:tcW w:w="6510" w:type="dxa"/>
          </w:tcPr>
          <w:p w14:paraId="3ED64A23">
            <w:pPr>
              <w:widowControl w:val="0"/>
              <w:bidi w:val="0"/>
              <w:rPr>
                <w:rFonts w:hint="default"/>
                <w:lang w:val="en-US"/>
              </w:rPr>
            </w:pPr>
            <w:r>
              <w:rPr>
                <w:rFonts w:hint="default"/>
                <w:lang w:val="en-US"/>
              </w:rPr>
              <w:t>UC-07</w:t>
            </w:r>
          </w:p>
        </w:tc>
      </w:tr>
      <w:tr w14:paraId="5CDB0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29991AAD">
            <w:pPr>
              <w:pStyle w:val="15"/>
              <w:widowControl w:val="0"/>
              <w:bidi w:val="0"/>
              <w:jc w:val="center"/>
              <w:rPr>
                <w:rFonts w:hint="default"/>
                <w:b/>
                <w:bCs/>
                <w:vertAlign w:val="baseline"/>
                <w:lang w:val="en-US"/>
              </w:rPr>
            </w:pPr>
            <w:r>
              <w:rPr>
                <w:rFonts w:hint="default"/>
                <w:b/>
                <w:bCs/>
                <w:vertAlign w:val="baseline"/>
                <w:lang w:val="en-US"/>
              </w:rPr>
              <w:t>Use Case Name</w:t>
            </w:r>
          </w:p>
        </w:tc>
        <w:tc>
          <w:tcPr>
            <w:tcW w:w="6510" w:type="dxa"/>
          </w:tcPr>
          <w:p w14:paraId="6318985E">
            <w:pPr>
              <w:widowControl w:val="0"/>
              <w:bidi w:val="0"/>
              <w:rPr>
                <w:rFonts w:hint="default"/>
                <w:lang w:val="en-US"/>
              </w:rPr>
            </w:pPr>
            <w:r>
              <w:rPr>
                <w:rFonts w:hint="default"/>
                <w:lang w:val="en-US"/>
              </w:rPr>
              <w:t>Checkout</w:t>
            </w:r>
          </w:p>
        </w:tc>
      </w:tr>
      <w:tr w14:paraId="1E9C3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3D1C1336">
            <w:pPr>
              <w:pStyle w:val="15"/>
              <w:widowControl w:val="0"/>
              <w:bidi w:val="0"/>
              <w:jc w:val="center"/>
              <w:rPr>
                <w:rFonts w:hint="default"/>
                <w:b/>
                <w:bCs/>
                <w:vertAlign w:val="baseline"/>
                <w:lang w:val="en-US"/>
              </w:rPr>
            </w:pPr>
            <w:r>
              <w:rPr>
                <w:rFonts w:hint="default"/>
                <w:b/>
                <w:bCs/>
                <w:vertAlign w:val="baseline"/>
                <w:lang w:val="en-US"/>
              </w:rPr>
              <w:t>Description</w:t>
            </w:r>
          </w:p>
        </w:tc>
        <w:tc>
          <w:tcPr>
            <w:tcW w:w="6510" w:type="dxa"/>
          </w:tcPr>
          <w:p w14:paraId="57FBD689">
            <w:pPr>
              <w:widowControl w:val="0"/>
              <w:bidi w:val="0"/>
              <w:rPr>
                <w:rFonts w:hint="default"/>
                <w:lang w:val="en-US"/>
              </w:rPr>
            </w:pPr>
            <w:r>
              <w:t>Dẫn dắt Khách hàng qua quy trình cuối cùng: chọn địa chỉ giao hàng, áp dụng mã giảm giá, chọn phương thức thanh toán, và xác nhận đơn hàng.</w:t>
            </w:r>
          </w:p>
        </w:tc>
      </w:tr>
      <w:tr w14:paraId="5F7A4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14C6B211">
            <w:pPr>
              <w:pStyle w:val="15"/>
              <w:widowControl w:val="0"/>
              <w:bidi w:val="0"/>
              <w:jc w:val="center"/>
              <w:rPr>
                <w:rFonts w:hint="default"/>
                <w:b/>
                <w:bCs/>
                <w:vertAlign w:val="baseline"/>
                <w:lang w:val="en-US"/>
              </w:rPr>
            </w:pPr>
            <w:r>
              <w:rPr>
                <w:rFonts w:hint="default"/>
                <w:b/>
                <w:bCs/>
                <w:vertAlign w:val="baseline"/>
                <w:lang w:val="en-US"/>
              </w:rPr>
              <w:t>Actor</w:t>
            </w:r>
          </w:p>
        </w:tc>
        <w:tc>
          <w:tcPr>
            <w:tcW w:w="6510" w:type="dxa"/>
          </w:tcPr>
          <w:p w14:paraId="53DF5D00">
            <w:pPr>
              <w:widowControl w:val="0"/>
              <w:bidi w:val="0"/>
              <w:rPr>
                <w:rFonts w:hint="default"/>
                <w:lang w:val="en-US"/>
              </w:rPr>
            </w:pPr>
            <w:r>
              <w:rPr>
                <w:rFonts w:hint="default"/>
                <w:lang w:val="en-US"/>
              </w:rPr>
              <w:t>Customer</w:t>
            </w:r>
          </w:p>
        </w:tc>
      </w:tr>
      <w:tr w14:paraId="58C07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5F7DB34F">
            <w:pPr>
              <w:pStyle w:val="15"/>
              <w:widowControl w:val="0"/>
              <w:bidi w:val="0"/>
              <w:jc w:val="center"/>
              <w:rPr>
                <w:rFonts w:hint="default"/>
                <w:b/>
                <w:bCs/>
                <w:vertAlign w:val="baseline"/>
                <w:lang w:val="en-US"/>
              </w:rPr>
            </w:pPr>
            <w:r>
              <w:rPr>
                <w:rFonts w:hint="default"/>
                <w:b/>
                <w:bCs/>
                <w:vertAlign w:val="baseline"/>
                <w:lang w:val="en-US"/>
              </w:rPr>
              <w:t>Trigger</w:t>
            </w:r>
          </w:p>
        </w:tc>
        <w:tc>
          <w:tcPr>
            <w:tcW w:w="6510" w:type="dxa"/>
          </w:tcPr>
          <w:p w14:paraId="2B5A2F12">
            <w:pPr>
              <w:widowControl w:val="0"/>
              <w:bidi w:val="0"/>
              <w:rPr>
                <w:rFonts w:hint="default"/>
                <w:lang w:val="en-US"/>
              </w:rPr>
            </w:pPr>
            <w:r>
              <w:t xml:space="preserve">Khách hàng </w:t>
            </w:r>
            <w:r>
              <w:rPr>
                <w:rFonts w:hint="default"/>
                <w:lang w:val="en-US"/>
              </w:rPr>
              <w:t>t</w:t>
            </w:r>
            <w:r>
              <w:t xml:space="preserve">iến hành </w:t>
            </w:r>
            <w:r>
              <w:rPr>
                <w:rFonts w:hint="default"/>
                <w:lang w:val="en-US"/>
              </w:rPr>
              <w:t>t</w:t>
            </w:r>
            <w:r>
              <w:t>hanh toán</w:t>
            </w:r>
            <w:r>
              <w:rPr>
                <w:rFonts w:hint="default"/>
                <w:lang w:val="en-US"/>
              </w:rPr>
              <w:t xml:space="preserve"> </w:t>
            </w:r>
            <w:r>
              <w:t xml:space="preserve">từ </w:t>
            </w:r>
            <w:r>
              <w:rPr>
                <w:rFonts w:hint="default"/>
                <w:lang w:val="en-US"/>
              </w:rPr>
              <w:t>g</w:t>
            </w:r>
            <w:r>
              <w:t>iỏ hàng.</w:t>
            </w:r>
          </w:p>
        </w:tc>
      </w:tr>
      <w:tr w14:paraId="6D8FE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548" w:type="dxa"/>
            <w:vAlign w:val="center"/>
          </w:tcPr>
          <w:p w14:paraId="32E9A18F">
            <w:pPr>
              <w:pStyle w:val="15"/>
              <w:widowControl w:val="0"/>
              <w:bidi w:val="0"/>
              <w:jc w:val="center"/>
              <w:rPr>
                <w:rFonts w:hint="default"/>
                <w:b/>
                <w:bCs/>
                <w:vertAlign w:val="baseline"/>
                <w:lang w:val="en-US"/>
              </w:rPr>
            </w:pPr>
            <w:r>
              <w:rPr>
                <w:rFonts w:hint="default"/>
                <w:b/>
                <w:bCs/>
                <w:vertAlign w:val="baseline"/>
                <w:lang w:val="en-US"/>
              </w:rPr>
              <w:t>Normal Flow of Events</w:t>
            </w:r>
          </w:p>
        </w:tc>
        <w:tc>
          <w:tcPr>
            <w:tcW w:w="6510" w:type="dxa"/>
          </w:tcPr>
          <w:p w14:paraId="1DD22522">
            <w:pPr>
              <w:widowControl w:val="0"/>
              <w:numPr>
                <w:ilvl w:val="0"/>
                <w:numId w:val="33"/>
              </w:numPr>
              <w:bidi w:val="0"/>
            </w:pPr>
            <w:r>
              <w:t xml:space="preserve">Hệ thống yêu cầu Khách hàng cung cấp chi tiết giao hàng </w:t>
            </w:r>
          </w:p>
          <w:p w14:paraId="45BF3CFD">
            <w:pPr>
              <w:widowControl w:val="0"/>
              <w:numPr>
                <w:ilvl w:val="0"/>
                <w:numId w:val="33"/>
              </w:numPr>
              <w:bidi w:val="0"/>
            </w:pPr>
            <w:r>
              <w:t>Khách hàng có thể</w:t>
            </w:r>
            <w:r>
              <w:rPr>
                <w:rFonts w:hint="default"/>
                <w:lang w:val="en-US"/>
              </w:rPr>
              <w:t xml:space="preserve"> sử dụng mã giảm giá.</w:t>
            </w:r>
            <w:r>
              <w:t xml:space="preserve"> </w:t>
            </w:r>
          </w:p>
          <w:p w14:paraId="38DAA023">
            <w:pPr>
              <w:widowControl w:val="0"/>
              <w:numPr>
                <w:ilvl w:val="0"/>
                <w:numId w:val="33"/>
              </w:numPr>
              <w:bidi w:val="0"/>
            </w:pPr>
            <w:r>
              <w:t>Hệ thống tính toán lại tổng tiền.</w:t>
            </w:r>
          </w:p>
          <w:p w14:paraId="3F8294D6">
            <w:pPr>
              <w:widowControl w:val="0"/>
              <w:numPr>
                <w:ilvl w:val="0"/>
                <w:numId w:val="33"/>
              </w:numPr>
              <w:bidi w:val="0"/>
            </w:pPr>
            <w:r>
              <w:t xml:space="preserve">Chọn phương thức thanh toán và xác nhận. </w:t>
            </w:r>
          </w:p>
          <w:p w14:paraId="007C78C9">
            <w:pPr>
              <w:widowControl w:val="0"/>
              <w:numPr>
                <w:ilvl w:val="0"/>
                <w:numId w:val="33"/>
              </w:numPr>
              <w:bidi w:val="0"/>
              <w:rPr>
                <w:rFonts w:hint="default"/>
                <w:lang w:val="en-US"/>
              </w:rPr>
            </w:pPr>
            <w:r>
              <w:rPr>
                <w:rFonts w:hint="default"/>
                <w:lang w:val="en-US"/>
              </w:rPr>
              <w:t xml:space="preserve"> </w:t>
            </w:r>
            <w:r>
              <w:t xml:space="preserve">Hệ thống tạo hồ sơ </w:t>
            </w:r>
            <w:r>
              <w:rPr>
                <w:lang w:val="en-US"/>
              </w:rPr>
              <w:t>đ</w:t>
            </w:r>
            <w:r>
              <w:t xml:space="preserve">ơn hàng mới và hiển thị trang </w:t>
            </w:r>
            <w:r>
              <w:rPr>
                <w:rFonts w:hint="default"/>
                <w:lang w:val="en-US"/>
              </w:rPr>
              <w:t>x</w:t>
            </w:r>
            <w:r>
              <w:t xml:space="preserve">ác nhận </w:t>
            </w:r>
            <w:r>
              <w:rPr>
                <w:lang w:val="en-US"/>
              </w:rPr>
              <w:t>đ</w:t>
            </w:r>
            <w:r>
              <w:t xml:space="preserve">ơn hàng. </w:t>
            </w:r>
          </w:p>
        </w:tc>
      </w:tr>
      <w:tr w14:paraId="6CCA5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548" w:type="dxa"/>
            <w:vAlign w:val="center"/>
          </w:tcPr>
          <w:p w14:paraId="0834E0D3">
            <w:pPr>
              <w:pStyle w:val="15"/>
              <w:widowControl w:val="0"/>
              <w:bidi w:val="0"/>
              <w:jc w:val="center"/>
              <w:rPr>
                <w:rFonts w:hint="default"/>
                <w:b/>
                <w:bCs/>
                <w:vertAlign w:val="baseline"/>
                <w:lang w:val="en-US"/>
              </w:rPr>
            </w:pPr>
            <w:r>
              <w:rPr>
                <w:rFonts w:hint="default"/>
                <w:b/>
                <w:bCs/>
                <w:vertAlign w:val="baseline"/>
                <w:lang w:val="en-US"/>
              </w:rPr>
              <w:t>Subflows</w:t>
            </w:r>
          </w:p>
        </w:tc>
        <w:tc>
          <w:tcPr>
            <w:tcW w:w="6510" w:type="dxa"/>
          </w:tcPr>
          <w:p w14:paraId="4859E56D">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 xml:space="preserve">Subflow 1: </w:t>
            </w:r>
            <w:r>
              <w:rPr>
                <w:rFonts w:hint="default"/>
                <w:b/>
                <w:bCs/>
                <w:sz w:val="26"/>
                <w:lang w:val="en-US" w:eastAsia="en-US"/>
              </w:rPr>
              <w:t>Total Calculation</w:t>
            </w:r>
            <w:r>
              <w:rPr>
                <w:rFonts w:hint="default"/>
                <w:sz w:val="26"/>
                <w:lang w:val="en-US" w:eastAsia="en-US"/>
              </w:rPr>
              <w:t xml:space="preserve"> - Hệ thống tính toán giá cuối cùng bao gồm thuế, phí vận chuyển và giảm giá từ mã coupon.</w:t>
            </w:r>
          </w:p>
        </w:tc>
      </w:tr>
      <w:tr w14:paraId="0AD69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52D34B64">
            <w:pPr>
              <w:pStyle w:val="15"/>
              <w:widowControl w:val="0"/>
              <w:bidi w:val="0"/>
              <w:jc w:val="center"/>
              <w:rPr>
                <w:rFonts w:hint="default"/>
                <w:b/>
                <w:bCs/>
                <w:vertAlign w:val="baseline"/>
                <w:lang w:val="en-US"/>
              </w:rPr>
            </w:pPr>
            <w:r>
              <w:rPr>
                <w:rFonts w:hint="default"/>
                <w:b/>
                <w:bCs/>
                <w:vertAlign w:val="baseline"/>
                <w:lang w:val="en-US"/>
              </w:rPr>
              <w:t>Alternate/Exceptional Flows</w:t>
            </w:r>
          </w:p>
        </w:tc>
        <w:tc>
          <w:tcPr>
            <w:tcW w:w="6510" w:type="dxa"/>
          </w:tcPr>
          <w:p w14:paraId="0ED09A49">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Alt 1: Nếu cổng thanh toán trả về lỗi, hệ thống hiển thị lỗi và cho phép khách hàng thử lại hoặc thay đổi phương thức thanh toán.</w:t>
            </w:r>
          </w:p>
          <w:p w14:paraId="7C7C5591">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Alt 2: Nếu mã giảm giá được áp dụng không hợp lệ, Hệ thống từ chối mã.</w:t>
            </w:r>
          </w:p>
        </w:tc>
      </w:tr>
    </w:tbl>
    <w:p w14:paraId="02DC42A3">
      <w:pPr>
        <w:pStyle w:val="251"/>
        <w:numPr>
          <w:ilvl w:val="1"/>
          <w:numId w:val="27"/>
        </w:numPr>
        <w:bidi w:val="0"/>
        <w:ind w:left="567" w:leftChars="0" w:firstLine="473" w:firstLineChars="0"/>
        <w:outlineLvl w:val="1"/>
        <w:rPr>
          <w:rFonts w:hint="default"/>
          <w:lang w:val="en-US"/>
        </w:rPr>
      </w:pPr>
      <w:bookmarkStart w:id="124" w:name="_Toc12357"/>
      <w:bookmarkStart w:id="125" w:name="_Toc29291"/>
      <w:bookmarkStart w:id="126" w:name="_Toc7746"/>
      <w:bookmarkStart w:id="127" w:name="_Toc3779"/>
      <w:bookmarkStart w:id="128" w:name="_Toc24468"/>
      <w:bookmarkStart w:id="129" w:name="_Toc21080"/>
      <w:bookmarkStart w:id="130" w:name="_Toc17729"/>
      <w:r>
        <w:rPr>
          <w:lang w:val="en-US"/>
        </w:rPr>
        <w:t>Đặ</w:t>
      </w:r>
      <w:r>
        <w:rPr>
          <w:rFonts w:hint="default"/>
          <w:lang w:val="en-US"/>
        </w:rPr>
        <w:t>c tả use case Checkout</w:t>
      </w:r>
      <w:bookmarkEnd w:id="124"/>
      <w:bookmarkEnd w:id="125"/>
      <w:bookmarkEnd w:id="126"/>
      <w:bookmarkEnd w:id="127"/>
      <w:bookmarkEnd w:id="128"/>
      <w:bookmarkEnd w:id="129"/>
      <w:bookmarkEnd w:id="130"/>
    </w:p>
    <w:p w14:paraId="7E00E613">
      <w:pPr>
        <w:pStyle w:val="5"/>
        <w:numPr>
          <w:ilvl w:val="3"/>
          <w:numId w:val="23"/>
        </w:numPr>
        <w:tabs>
          <w:tab w:val="left" w:pos="780"/>
          <w:tab w:val="clear" w:pos="850"/>
        </w:tabs>
        <w:bidi w:val="0"/>
        <w:rPr>
          <w:rFonts w:hint="default"/>
          <w:lang w:val="en-US"/>
        </w:rPr>
      </w:pPr>
      <w:r>
        <w:rPr>
          <w:rFonts w:hint="default"/>
          <w:lang w:val="en-US"/>
        </w:rPr>
        <w:t xml:space="preserve"> View Order History</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6401"/>
      </w:tblGrid>
      <w:tr w14:paraId="5447A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vAlign w:val="center"/>
          </w:tcPr>
          <w:p w14:paraId="4200B414">
            <w:pPr>
              <w:pStyle w:val="15"/>
              <w:widowControl w:val="0"/>
              <w:bidi w:val="0"/>
              <w:jc w:val="center"/>
              <w:rPr>
                <w:rFonts w:hint="default"/>
                <w:b/>
                <w:bCs/>
                <w:vertAlign w:val="baseline"/>
                <w:lang w:val="en-US"/>
              </w:rPr>
            </w:pPr>
            <w:r>
              <w:rPr>
                <w:rFonts w:hint="default"/>
                <w:b/>
                <w:bCs/>
                <w:vertAlign w:val="baseline"/>
                <w:lang w:val="en-US"/>
              </w:rPr>
              <w:t>ID</w:t>
            </w:r>
          </w:p>
        </w:tc>
        <w:tc>
          <w:tcPr>
            <w:tcW w:w="6510" w:type="dxa"/>
          </w:tcPr>
          <w:p w14:paraId="078132C7">
            <w:pPr>
              <w:widowControl w:val="0"/>
              <w:bidi w:val="0"/>
              <w:rPr>
                <w:rFonts w:hint="default"/>
                <w:lang w:val="en-US"/>
              </w:rPr>
            </w:pPr>
            <w:r>
              <w:rPr>
                <w:rFonts w:hint="default"/>
                <w:lang w:val="en-US"/>
              </w:rPr>
              <w:t>UC-08</w:t>
            </w:r>
          </w:p>
        </w:tc>
      </w:tr>
      <w:tr w14:paraId="125E9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0889A21D">
            <w:pPr>
              <w:pStyle w:val="15"/>
              <w:widowControl w:val="0"/>
              <w:bidi w:val="0"/>
              <w:jc w:val="center"/>
              <w:rPr>
                <w:rFonts w:hint="default"/>
                <w:b/>
                <w:bCs/>
                <w:vertAlign w:val="baseline"/>
                <w:lang w:val="en-US"/>
              </w:rPr>
            </w:pPr>
            <w:r>
              <w:rPr>
                <w:rFonts w:hint="default"/>
                <w:b/>
                <w:bCs/>
                <w:vertAlign w:val="baseline"/>
                <w:lang w:val="en-US"/>
              </w:rPr>
              <w:t>Use Case Name</w:t>
            </w:r>
          </w:p>
        </w:tc>
        <w:tc>
          <w:tcPr>
            <w:tcW w:w="6510" w:type="dxa"/>
          </w:tcPr>
          <w:p w14:paraId="01522F39">
            <w:pPr>
              <w:widowControl w:val="0"/>
              <w:bidi w:val="0"/>
              <w:rPr>
                <w:rFonts w:hint="default"/>
                <w:lang w:val="en-US"/>
              </w:rPr>
            </w:pPr>
            <w:r>
              <w:rPr>
                <w:rFonts w:hint="default"/>
                <w:lang w:val="en-US"/>
              </w:rPr>
              <w:t>View Order History</w:t>
            </w:r>
          </w:p>
        </w:tc>
      </w:tr>
      <w:tr w14:paraId="0F5E7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16FE7A00">
            <w:pPr>
              <w:pStyle w:val="15"/>
              <w:widowControl w:val="0"/>
              <w:bidi w:val="0"/>
              <w:jc w:val="center"/>
              <w:rPr>
                <w:rFonts w:hint="default"/>
                <w:b/>
                <w:bCs/>
                <w:vertAlign w:val="baseline"/>
                <w:lang w:val="en-US"/>
              </w:rPr>
            </w:pPr>
            <w:r>
              <w:rPr>
                <w:rFonts w:hint="default"/>
                <w:b/>
                <w:bCs/>
                <w:vertAlign w:val="baseline"/>
                <w:lang w:val="en-US"/>
              </w:rPr>
              <w:t>Description</w:t>
            </w:r>
          </w:p>
        </w:tc>
        <w:tc>
          <w:tcPr>
            <w:tcW w:w="6510" w:type="dxa"/>
          </w:tcPr>
          <w:p w14:paraId="62CB9C88">
            <w:pPr>
              <w:widowControl w:val="0"/>
              <w:bidi w:val="0"/>
              <w:rPr>
                <w:rFonts w:hint="default"/>
                <w:lang w:val="en-US"/>
              </w:rPr>
            </w:pPr>
            <w:r>
              <w:t>Cho phép Khách hàng xem danh sách các đơn hàng đã đặt và chi tiết đầy đủ của từng đơn hàng.</w:t>
            </w:r>
          </w:p>
        </w:tc>
      </w:tr>
      <w:tr w14:paraId="5D99B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28E58C8D">
            <w:pPr>
              <w:pStyle w:val="15"/>
              <w:widowControl w:val="0"/>
              <w:bidi w:val="0"/>
              <w:jc w:val="center"/>
              <w:rPr>
                <w:rFonts w:hint="default"/>
                <w:b/>
                <w:bCs/>
                <w:vertAlign w:val="baseline"/>
                <w:lang w:val="en-US"/>
              </w:rPr>
            </w:pPr>
            <w:r>
              <w:rPr>
                <w:rFonts w:hint="default"/>
                <w:b/>
                <w:bCs/>
                <w:vertAlign w:val="baseline"/>
                <w:lang w:val="en-US"/>
              </w:rPr>
              <w:t>Actor</w:t>
            </w:r>
          </w:p>
        </w:tc>
        <w:tc>
          <w:tcPr>
            <w:tcW w:w="6510" w:type="dxa"/>
          </w:tcPr>
          <w:p w14:paraId="63A41490">
            <w:pPr>
              <w:widowControl w:val="0"/>
              <w:bidi w:val="0"/>
              <w:rPr>
                <w:rFonts w:hint="default"/>
                <w:lang w:val="en-US"/>
              </w:rPr>
            </w:pPr>
            <w:r>
              <w:rPr>
                <w:rFonts w:hint="default"/>
                <w:lang w:val="en-US"/>
              </w:rPr>
              <w:t>Customer</w:t>
            </w:r>
          </w:p>
        </w:tc>
      </w:tr>
      <w:tr w14:paraId="00CA4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0A261012">
            <w:pPr>
              <w:pStyle w:val="15"/>
              <w:widowControl w:val="0"/>
              <w:bidi w:val="0"/>
              <w:jc w:val="center"/>
              <w:rPr>
                <w:rFonts w:hint="default"/>
                <w:b/>
                <w:bCs/>
                <w:vertAlign w:val="baseline"/>
                <w:lang w:val="en-US"/>
              </w:rPr>
            </w:pPr>
            <w:r>
              <w:rPr>
                <w:rFonts w:hint="default"/>
                <w:b/>
                <w:bCs/>
                <w:vertAlign w:val="baseline"/>
                <w:lang w:val="en-US"/>
              </w:rPr>
              <w:t>Trigger</w:t>
            </w:r>
          </w:p>
        </w:tc>
        <w:tc>
          <w:tcPr>
            <w:tcW w:w="6510" w:type="dxa"/>
          </w:tcPr>
          <w:p w14:paraId="65661A36">
            <w:pPr>
              <w:widowControl w:val="0"/>
              <w:bidi w:val="0"/>
              <w:rPr>
                <w:rFonts w:hint="default"/>
                <w:lang w:val="en-US"/>
              </w:rPr>
            </w:pPr>
            <w:r>
              <w:t xml:space="preserve">Khách hàng chọn </w:t>
            </w:r>
            <w:r>
              <w:rPr>
                <w:rFonts w:hint="default"/>
                <w:lang w:val="en-US"/>
              </w:rPr>
              <w:t>l</w:t>
            </w:r>
            <w:r>
              <w:t xml:space="preserve">ịch sử </w:t>
            </w:r>
            <w:r>
              <w:rPr>
                <w:lang w:val="en-US"/>
              </w:rPr>
              <w:t>đ</w:t>
            </w:r>
            <w:r>
              <w:t>ơn hàng</w:t>
            </w:r>
            <w:r>
              <w:rPr>
                <w:rFonts w:hint="default"/>
                <w:lang w:val="en-US"/>
              </w:rPr>
              <w:t xml:space="preserve"> </w:t>
            </w:r>
            <w:r>
              <w:t>từ menu tài khoản.</w:t>
            </w:r>
          </w:p>
        </w:tc>
      </w:tr>
      <w:tr w14:paraId="5B1E7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548" w:type="dxa"/>
            <w:vAlign w:val="center"/>
          </w:tcPr>
          <w:p w14:paraId="1C9037FF">
            <w:pPr>
              <w:pStyle w:val="15"/>
              <w:widowControl w:val="0"/>
              <w:bidi w:val="0"/>
              <w:jc w:val="center"/>
              <w:rPr>
                <w:rFonts w:hint="default"/>
                <w:b/>
                <w:bCs/>
                <w:vertAlign w:val="baseline"/>
                <w:lang w:val="en-US"/>
              </w:rPr>
            </w:pPr>
            <w:r>
              <w:rPr>
                <w:rFonts w:hint="default"/>
                <w:b/>
                <w:bCs/>
                <w:vertAlign w:val="baseline"/>
                <w:lang w:val="en-US"/>
              </w:rPr>
              <w:t>Normal Flow of Events</w:t>
            </w:r>
          </w:p>
        </w:tc>
        <w:tc>
          <w:tcPr>
            <w:tcW w:w="6510" w:type="dxa"/>
          </w:tcPr>
          <w:p w14:paraId="53EA4A6A">
            <w:pPr>
              <w:widowControl w:val="0"/>
              <w:numPr>
                <w:ilvl w:val="0"/>
                <w:numId w:val="34"/>
              </w:numPr>
              <w:bidi w:val="0"/>
            </w:pPr>
            <w:r>
              <w:t xml:space="preserve">Khách hàng truy cập trang </w:t>
            </w:r>
            <w:r>
              <w:rPr>
                <w:rFonts w:hint="default"/>
                <w:lang w:val="en-US"/>
              </w:rPr>
              <w:t>l</w:t>
            </w:r>
            <w:r>
              <w:t xml:space="preserve">ịch sử </w:t>
            </w:r>
            <w:r>
              <w:rPr>
                <w:lang w:val="en-US"/>
              </w:rPr>
              <w:t>đ</w:t>
            </w:r>
            <w:r>
              <w:t xml:space="preserve">ơn hàng. </w:t>
            </w:r>
          </w:p>
          <w:p w14:paraId="0082E4DA">
            <w:pPr>
              <w:widowControl w:val="0"/>
              <w:numPr>
                <w:ilvl w:val="0"/>
                <w:numId w:val="34"/>
              </w:numPr>
              <w:bidi w:val="0"/>
              <w:rPr>
                <w:rFonts w:hint="default"/>
                <w:lang w:val="en-US"/>
              </w:rPr>
            </w:pPr>
            <w:r>
              <w:t>Hệ thống truy xuất và hiển thị danh sách đơn hàng theo trình tự thời gian</w:t>
            </w:r>
            <w:r>
              <w:rPr>
                <w:rFonts w:hint="default"/>
                <w:lang w:val="en-US"/>
              </w:rPr>
              <w:t>.</w:t>
            </w:r>
          </w:p>
          <w:p w14:paraId="28FC7818">
            <w:pPr>
              <w:widowControl w:val="0"/>
              <w:numPr>
                <w:ilvl w:val="0"/>
                <w:numId w:val="34"/>
              </w:numPr>
              <w:bidi w:val="0"/>
              <w:rPr>
                <w:rFonts w:hint="default"/>
                <w:lang w:val="en-US"/>
              </w:rPr>
            </w:pPr>
            <w:r>
              <w:t xml:space="preserve">Khách hàng nhấp vào ID đơn hàng để xem chi tiết. </w:t>
            </w:r>
          </w:p>
          <w:p w14:paraId="3EE11ECC">
            <w:pPr>
              <w:widowControl w:val="0"/>
              <w:numPr>
                <w:ilvl w:val="0"/>
                <w:numId w:val="34"/>
              </w:numPr>
              <w:bidi w:val="0"/>
              <w:rPr>
                <w:rFonts w:hint="default"/>
                <w:lang w:val="en-US"/>
              </w:rPr>
            </w:pPr>
            <w:r>
              <w:t>Hệ thống hiển thị chi tiết đầy đủ và tùy chọn</w:t>
            </w:r>
            <w:r>
              <w:rPr>
                <w:rFonts w:hint="default"/>
                <w:lang w:val="en-US"/>
              </w:rPr>
              <w:t xml:space="preserve">: </w:t>
            </w:r>
            <w:r>
              <w:t>Đánh giá, hủy (nếu áp dụng).</w:t>
            </w:r>
          </w:p>
        </w:tc>
      </w:tr>
      <w:tr w14:paraId="792A4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548" w:type="dxa"/>
            <w:vAlign w:val="center"/>
          </w:tcPr>
          <w:p w14:paraId="13DF0ACC">
            <w:pPr>
              <w:pStyle w:val="15"/>
              <w:widowControl w:val="0"/>
              <w:bidi w:val="0"/>
              <w:jc w:val="center"/>
              <w:rPr>
                <w:rFonts w:hint="default"/>
                <w:b/>
                <w:bCs/>
                <w:vertAlign w:val="baseline"/>
                <w:lang w:val="en-US"/>
              </w:rPr>
            </w:pPr>
            <w:r>
              <w:rPr>
                <w:rFonts w:hint="default"/>
                <w:b/>
                <w:bCs/>
                <w:vertAlign w:val="baseline"/>
                <w:lang w:val="en-US"/>
              </w:rPr>
              <w:t>Subflows</w:t>
            </w:r>
          </w:p>
        </w:tc>
        <w:tc>
          <w:tcPr>
            <w:tcW w:w="6510" w:type="dxa"/>
          </w:tcPr>
          <w:p w14:paraId="5B92112E">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 xml:space="preserve">Subflow 1: </w:t>
            </w:r>
            <w:r>
              <w:rPr>
                <w:rFonts w:hint="default"/>
                <w:b/>
                <w:bCs/>
                <w:sz w:val="26"/>
                <w:lang w:val="en-US" w:eastAsia="en-US"/>
              </w:rPr>
              <w:t>Status Lookup</w:t>
            </w:r>
            <w:r>
              <w:rPr>
                <w:rFonts w:hint="default"/>
                <w:sz w:val="26"/>
                <w:lang w:val="en-US" w:eastAsia="en-US"/>
              </w:rPr>
              <w:t xml:space="preserve"> - Hệ thống kiểm tra hệ thống theo dõi vận chuyển để hiển thị trạng thái hiện tại (ví dụ: Đã giao, Đang vận chuyển).</w:t>
            </w:r>
          </w:p>
        </w:tc>
      </w:tr>
      <w:tr w14:paraId="2ABDF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58E888C6">
            <w:pPr>
              <w:pStyle w:val="15"/>
              <w:widowControl w:val="0"/>
              <w:bidi w:val="0"/>
              <w:jc w:val="center"/>
              <w:rPr>
                <w:rFonts w:hint="default"/>
                <w:b/>
                <w:bCs/>
                <w:vertAlign w:val="baseline"/>
                <w:lang w:val="en-US"/>
              </w:rPr>
            </w:pPr>
            <w:r>
              <w:rPr>
                <w:rFonts w:hint="default"/>
                <w:b/>
                <w:bCs/>
                <w:vertAlign w:val="baseline"/>
                <w:lang w:val="en-US"/>
              </w:rPr>
              <w:t>Alternate/Exceptional Flows</w:t>
            </w:r>
          </w:p>
        </w:tc>
        <w:tc>
          <w:tcPr>
            <w:tcW w:w="6510" w:type="dxa"/>
          </w:tcPr>
          <w:p w14:paraId="51A60853">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Alt 1: Nếu tài khoản chưa có đơn hàng nào, hệ thống hiển thị chưa có đơn hàng.</w:t>
            </w:r>
          </w:p>
        </w:tc>
      </w:tr>
    </w:tbl>
    <w:p w14:paraId="29352EC9">
      <w:pPr>
        <w:pStyle w:val="251"/>
        <w:numPr>
          <w:ilvl w:val="1"/>
          <w:numId w:val="27"/>
        </w:numPr>
        <w:bidi w:val="0"/>
        <w:ind w:left="567" w:leftChars="0" w:firstLine="473" w:firstLineChars="0"/>
        <w:outlineLvl w:val="1"/>
        <w:rPr>
          <w:rFonts w:hint="default"/>
          <w:lang w:val="en-US"/>
        </w:rPr>
      </w:pPr>
      <w:bookmarkStart w:id="131" w:name="_Toc11859"/>
      <w:bookmarkStart w:id="132" w:name="_Toc20604"/>
      <w:bookmarkStart w:id="133" w:name="_Toc19823"/>
      <w:bookmarkStart w:id="134" w:name="_Toc28816"/>
      <w:bookmarkStart w:id="135" w:name="_Toc12856"/>
      <w:bookmarkStart w:id="136" w:name="_Toc23581"/>
      <w:bookmarkStart w:id="137" w:name="_Toc12806"/>
      <w:r>
        <w:rPr>
          <w:lang w:val="en-US"/>
        </w:rPr>
        <w:t>Đặ</w:t>
      </w:r>
      <w:r>
        <w:rPr>
          <w:rFonts w:hint="default"/>
          <w:lang w:val="en-US"/>
        </w:rPr>
        <w:t>c tả use case View Order History</w:t>
      </w:r>
      <w:bookmarkEnd w:id="131"/>
      <w:bookmarkEnd w:id="132"/>
      <w:bookmarkEnd w:id="133"/>
      <w:bookmarkEnd w:id="134"/>
      <w:bookmarkEnd w:id="135"/>
      <w:bookmarkEnd w:id="136"/>
      <w:bookmarkEnd w:id="137"/>
    </w:p>
    <w:p w14:paraId="40A34A48">
      <w:pPr>
        <w:pStyle w:val="5"/>
        <w:numPr>
          <w:ilvl w:val="3"/>
          <w:numId w:val="23"/>
        </w:numPr>
        <w:tabs>
          <w:tab w:val="left" w:pos="780"/>
          <w:tab w:val="clear" w:pos="850"/>
        </w:tabs>
        <w:bidi w:val="0"/>
        <w:rPr>
          <w:rFonts w:hint="default"/>
          <w:lang w:val="en-US"/>
        </w:rPr>
      </w:pPr>
      <w:r>
        <w:rPr>
          <w:rFonts w:hint="default"/>
          <w:lang w:val="en-US"/>
        </w:rPr>
        <w:t xml:space="preserve"> Cancel Order</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6401"/>
      </w:tblGrid>
      <w:tr w14:paraId="43D68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6055123C">
            <w:pPr>
              <w:pStyle w:val="15"/>
              <w:widowControl w:val="0"/>
              <w:bidi w:val="0"/>
              <w:jc w:val="center"/>
              <w:rPr>
                <w:rFonts w:hint="default"/>
                <w:b/>
                <w:bCs/>
                <w:vertAlign w:val="baseline"/>
                <w:lang w:val="en-US"/>
              </w:rPr>
            </w:pPr>
            <w:r>
              <w:rPr>
                <w:rFonts w:hint="default"/>
                <w:b/>
                <w:bCs/>
                <w:vertAlign w:val="baseline"/>
                <w:lang w:val="en-US"/>
              </w:rPr>
              <w:t>ID</w:t>
            </w:r>
          </w:p>
        </w:tc>
        <w:tc>
          <w:tcPr>
            <w:tcW w:w="6510" w:type="dxa"/>
          </w:tcPr>
          <w:p w14:paraId="6FDEFEC8">
            <w:pPr>
              <w:widowControl w:val="0"/>
              <w:bidi w:val="0"/>
              <w:rPr>
                <w:rFonts w:hint="default"/>
                <w:lang w:val="en-US"/>
              </w:rPr>
            </w:pPr>
            <w:r>
              <w:rPr>
                <w:rFonts w:hint="default"/>
                <w:lang w:val="en-US"/>
              </w:rPr>
              <w:t>UC-09</w:t>
            </w:r>
          </w:p>
        </w:tc>
      </w:tr>
      <w:tr w14:paraId="02C67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586250D3">
            <w:pPr>
              <w:pStyle w:val="15"/>
              <w:widowControl w:val="0"/>
              <w:bidi w:val="0"/>
              <w:jc w:val="center"/>
              <w:rPr>
                <w:rFonts w:hint="default"/>
                <w:b/>
                <w:bCs/>
                <w:vertAlign w:val="baseline"/>
                <w:lang w:val="en-US"/>
              </w:rPr>
            </w:pPr>
            <w:r>
              <w:rPr>
                <w:rFonts w:hint="default"/>
                <w:b/>
                <w:bCs/>
                <w:vertAlign w:val="baseline"/>
                <w:lang w:val="en-US"/>
              </w:rPr>
              <w:t>Use Case Name</w:t>
            </w:r>
          </w:p>
        </w:tc>
        <w:tc>
          <w:tcPr>
            <w:tcW w:w="6510" w:type="dxa"/>
          </w:tcPr>
          <w:p w14:paraId="2CB704A4">
            <w:pPr>
              <w:widowControl w:val="0"/>
              <w:bidi w:val="0"/>
              <w:rPr>
                <w:rFonts w:hint="default"/>
                <w:lang w:val="en-US"/>
              </w:rPr>
            </w:pPr>
            <w:r>
              <w:rPr>
                <w:rFonts w:hint="default"/>
                <w:lang w:val="en-US"/>
              </w:rPr>
              <w:t>ancel Order</w:t>
            </w:r>
          </w:p>
        </w:tc>
      </w:tr>
      <w:tr w14:paraId="153D8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7B82357E">
            <w:pPr>
              <w:pStyle w:val="15"/>
              <w:widowControl w:val="0"/>
              <w:bidi w:val="0"/>
              <w:jc w:val="center"/>
              <w:rPr>
                <w:rFonts w:hint="default"/>
                <w:b/>
                <w:bCs/>
                <w:vertAlign w:val="baseline"/>
                <w:lang w:val="en-US"/>
              </w:rPr>
            </w:pPr>
            <w:r>
              <w:rPr>
                <w:rFonts w:hint="default"/>
                <w:b/>
                <w:bCs/>
                <w:vertAlign w:val="baseline"/>
                <w:lang w:val="en-US"/>
              </w:rPr>
              <w:t>Description</w:t>
            </w:r>
          </w:p>
        </w:tc>
        <w:tc>
          <w:tcPr>
            <w:tcW w:w="6510" w:type="dxa"/>
          </w:tcPr>
          <w:p w14:paraId="1ECC098D">
            <w:pPr>
              <w:widowControl w:val="0"/>
              <w:bidi w:val="0"/>
              <w:rPr>
                <w:rFonts w:hint="default"/>
                <w:lang w:val="en-US"/>
              </w:rPr>
            </w:pPr>
            <w:r>
              <w:t>Cho phép Khách hàng yêu cầu hủy bỏ một đơn hàng cụ thể, tùy thuộc vào trạng thái xử lý của đơn hàng đó.</w:t>
            </w:r>
          </w:p>
        </w:tc>
      </w:tr>
      <w:tr w14:paraId="7E7FE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0DB5D508">
            <w:pPr>
              <w:pStyle w:val="15"/>
              <w:widowControl w:val="0"/>
              <w:bidi w:val="0"/>
              <w:jc w:val="center"/>
              <w:rPr>
                <w:rFonts w:hint="default"/>
                <w:b/>
                <w:bCs/>
                <w:vertAlign w:val="baseline"/>
                <w:lang w:val="en-US"/>
              </w:rPr>
            </w:pPr>
            <w:r>
              <w:rPr>
                <w:rFonts w:hint="default"/>
                <w:b/>
                <w:bCs/>
                <w:vertAlign w:val="baseline"/>
                <w:lang w:val="en-US"/>
              </w:rPr>
              <w:t>Actor</w:t>
            </w:r>
          </w:p>
        </w:tc>
        <w:tc>
          <w:tcPr>
            <w:tcW w:w="6510" w:type="dxa"/>
          </w:tcPr>
          <w:p w14:paraId="5BD9D44B">
            <w:pPr>
              <w:widowControl w:val="0"/>
              <w:bidi w:val="0"/>
              <w:rPr>
                <w:rFonts w:hint="default"/>
                <w:lang w:val="en-US"/>
              </w:rPr>
            </w:pPr>
            <w:r>
              <w:rPr>
                <w:rFonts w:hint="default"/>
                <w:lang w:val="en-US"/>
              </w:rPr>
              <w:t>Customer</w:t>
            </w:r>
          </w:p>
        </w:tc>
      </w:tr>
      <w:tr w14:paraId="7C408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4A9BF6B1">
            <w:pPr>
              <w:pStyle w:val="15"/>
              <w:widowControl w:val="0"/>
              <w:bidi w:val="0"/>
              <w:jc w:val="center"/>
              <w:rPr>
                <w:rFonts w:hint="default"/>
                <w:b/>
                <w:bCs/>
                <w:vertAlign w:val="baseline"/>
                <w:lang w:val="en-US"/>
              </w:rPr>
            </w:pPr>
            <w:r>
              <w:rPr>
                <w:rFonts w:hint="default"/>
                <w:b/>
                <w:bCs/>
                <w:vertAlign w:val="baseline"/>
                <w:lang w:val="en-US"/>
              </w:rPr>
              <w:t>Trigger</w:t>
            </w:r>
          </w:p>
        </w:tc>
        <w:tc>
          <w:tcPr>
            <w:tcW w:w="6510" w:type="dxa"/>
          </w:tcPr>
          <w:p w14:paraId="20D64FD7">
            <w:pPr>
              <w:widowControl w:val="0"/>
              <w:bidi w:val="0"/>
              <w:rPr>
                <w:rFonts w:hint="default"/>
                <w:lang w:val="en-US"/>
              </w:rPr>
            </w:pPr>
            <w:r>
              <w:t xml:space="preserve">Khách hàng </w:t>
            </w:r>
            <w:r>
              <w:rPr>
                <w:rFonts w:hint="default"/>
                <w:lang w:val="en-US"/>
              </w:rPr>
              <w:t>chọn h</w:t>
            </w:r>
            <w:r>
              <w:t xml:space="preserve">ủy </w:t>
            </w:r>
            <w:r>
              <w:rPr>
                <w:lang w:val="en-US"/>
              </w:rPr>
              <w:t>đ</w:t>
            </w:r>
            <w:r>
              <w:t>ơn hàng</w:t>
            </w:r>
            <w:r>
              <w:rPr>
                <w:rFonts w:hint="default"/>
                <w:lang w:val="en-US"/>
              </w:rPr>
              <w:t xml:space="preserve"> </w:t>
            </w:r>
            <w:r>
              <w:t>khi xem chi tiết đơn hàng</w:t>
            </w:r>
            <w:r>
              <w:rPr>
                <w:rFonts w:hint="default"/>
                <w:lang w:val="en-US"/>
              </w:rPr>
              <w:t>.</w:t>
            </w:r>
          </w:p>
        </w:tc>
      </w:tr>
      <w:tr w14:paraId="48376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548" w:type="dxa"/>
            <w:vAlign w:val="center"/>
          </w:tcPr>
          <w:p w14:paraId="31E6E18A">
            <w:pPr>
              <w:pStyle w:val="15"/>
              <w:widowControl w:val="0"/>
              <w:bidi w:val="0"/>
              <w:jc w:val="center"/>
              <w:rPr>
                <w:rFonts w:hint="default"/>
                <w:b/>
                <w:bCs/>
                <w:vertAlign w:val="baseline"/>
                <w:lang w:val="en-US"/>
              </w:rPr>
            </w:pPr>
            <w:r>
              <w:rPr>
                <w:rFonts w:hint="default"/>
                <w:b/>
                <w:bCs/>
                <w:vertAlign w:val="baseline"/>
                <w:lang w:val="en-US"/>
              </w:rPr>
              <w:t>Normal Flow of Events</w:t>
            </w:r>
          </w:p>
        </w:tc>
        <w:tc>
          <w:tcPr>
            <w:tcW w:w="6510" w:type="dxa"/>
          </w:tcPr>
          <w:p w14:paraId="206179EE">
            <w:pPr>
              <w:widowControl w:val="0"/>
              <w:numPr>
                <w:ilvl w:val="0"/>
                <w:numId w:val="35"/>
              </w:numPr>
              <w:bidi w:val="0"/>
            </w:pPr>
            <w:r>
              <w:rPr>
                <w:rFonts w:hint="default"/>
                <w:lang w:val="en-US"/>
              </w:rPr>
              <w:t xml:space="preserve">Hệ thống </w:t>
            </w:r>
            <w:r>
              <w:t xml:space="preserve">kiểm tra đơn hàng đủ điều kiện hủy. </w:t>
            </w:r>
          </w:p>
          <w:p w14:paraId="295A65F9">
            <w:pPr>
              <w:widowControl w:val="0"/>
              <w:numPr>
                <w:ilvl w:val="0"/>
                <w:numId w:val="35"/>
              </w:numPr>
              <w:bidi w:val="0"/>
            </w:pPr>
            <w:r>
              <w:rPr>
                <w:rFonts w:hint="default"/>
                <w:lang w:val="en-US"/>
              </w:rPr>
              <w:t xml:space="preserve">Khách hàng </w:t>
            </w:r>
            <w:r>
              <w:t xml:space="preserve">chọn lý do hủy và xác nhận. </w:t>
            </w:r>
          </w:p>
          <w:p w14:paraId="43A7618F">
            <w:pPr>
              <w:widowControl w:val="0"/>
              <w:numPr>
                <w:ilvl w:val="0"/>
                <w:numId w:val="35"/>
              </w:numPr>
              <w:bidi w:val="0"/>
            </w:pPr>
            <w:r>
              <w:rPr>
                <w:rFonts w:hint="default"/>
                <w:lang w:val="en-US"/>
              </w:rPr>
              <w:t xml:space="preserve">Hệ thống </w:t>
            </w:r>
            <w:r>
              <w:t xml:space="preserve">cập nhật trạng thái "Cancelled" và khởi tạo refund (nếu áp dụng). </w:t>
            </w:r>
          </w:p>
          <w:p w14:paraId="58A3CEFD">
            <w:pPr>
              <w:widowControl w:val="0"/>
              <w:numPr>
                <w:ilvl w:val="0"/>
                <w:numId w:val="35"/>
              </w:numPr>
              <w:bidi w:val="0"/>
            </w:pPr>
            <w:r>
              <w:rPr>
                <w:rFonts w:hint="default"/>
                <w:lang w:val="en-US"/>
              </w:rPr>
              <w:t xml:space="preserve">Hệ thống </w:t>
            </w:r>
            <w:r>
              <w:t xml:space="preserve">thông báo cho </w:t>
            </w:r>
            <w:r>
              <w:rPr>
                <w:rFonts w:hint="default"/>
                <w:lang w:val="en-US"/>
              </w:rPr>
              <w:t xml:space="preserve">người bán </w:t>
            </w:r>
            <w:r>
              <w:t xml:space="preserve">và </w:t>
            </w:r>
            <w:r>
              <w:rPr>
                <w:rFonts w:hint="default"/>
                <w:lang w:val="en-US"/>
              </w:rPr>
              <w:t>khách hàng</w:t>
            </w:r>
            <w:r>
              <w:t xml:space="preserve">. </w:t>
            </w:r>
          </w:p>
          <w:p w14:paraId="1DF827C1">
            <w:pPr>
              <w:widowControl w:val="0"/>
              <w:numPr>
                <w:ilvl w:val="0"/>
                <w:numId w:val="35"/>
              </w:numPr>
              <w:bidi w:val="0"/>
              <w:rPr>
                <w:rFonts w:hint="default"/>
                <w:lang w:val="en-US"/>
              </w:rPr>
            </w:pPr>
            <w:r>
              <w:t xml:space="preserve">Cập nhật </w:t>
            </w:r>
            <w:r>
              <w:rPr>
                <w:rFonts w:hint="default"/>
                <w:lang w:val="en-US"/>
              </w:rPr>
              <w:t xml:space="preserve">tồn kho </w:t>
            </w:r>
            <w:r>
              <w:t>sản phẩm.</w:t>
            </w:r>
          </w:p>
        </w:tc>
      </w:tr>
      <w:tr w14:paraId="4BEE1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548" w:type="dxa"/>
            <w:vAlign w:val="center"/>
          </w:tcPr>
          <w:p w14:paraId="212B676C">
            <w:pPr>
              <w:pStyle w:val="15"/>
              <w:widowControl w:val="0"/>
              <w:bidi w:val="0"/>
              <w:jc w:val="center"/>
              <w:rPr>
                <w:rFonts w:hint="default"/>
                <w:b/>
                <w:bCs/>
                <w:vertAlign w:val="baseline"/>
                <w:lang w:val="en-US"/>
              </w:rPr>
            </w:pPr>
            <w:r>
              <w:rPr>
                <w:rFonts w:hint="default"/>
                <w:b/>
                <w:bCs/>
                <w:vertAlign w:val="baseline"/>
                <w:lang w:val="en-US"/>
              </w:rPr>
              <w:t>Subflows</w:t>
            </w:r>
          </w:p>
        </w:tc>
        <w:tc>
          <w:tcPr>
            <w:tcW w:w="6510" w:type="dxa"/>
          </w:tcPr>
          <w:p w14:paraId="59FD1304">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 xml:space="preserve">Subflow 1: </w:t>
            </w:r>
            <w:r>
              <w:rPr>
                <w:rFonts w:hint="default"/>
                <w:b/>
                <w:bCs/>
                <w:sz w:val="26"/>
                <w:lang w:val="en-US" w:eastAsia="en-US"/>
              </w:rPr>
              <w:t>Eligibility Check</w:t>
            </w:r>
            <w:r>
              <w:rPr>
                <w:rFonts w:hint="default"/>
                <w:sz w:val="26"/>
                <w:lang w:val="en-US" w:eastAsia="en-US"/>
              </w:rPr>
              <w:t xml:space="preserve"> - Hệ thống xác nhận trạng thái đơn hàng (ví dụ: chỉ cho phép hủy nếu chưa được 'Shipped'.</w:t>
            </w:r>
          </w:p>
        </w:tc>
      </w:tr>
      <w:tr w14:paraId="06D2B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3F77FB95">
            <w:pPr>
              <w:pStyle w:val="15"/>
              <w:widowControl w:val="0"/>
              <w:bidi w:val="0"/>
              <w:jc w:val="center"/>
              <w:rPr>
                <w:rFonts w:hint="default"/>
                <w:b/>
                <w:bCs/>
                <w:vertAlign w:val="baseline"/>
                <w:lang w:val="en-US"/>
              </w:rPr>
            </w:pPr>
            <w:r>
              <w:rPr>
                <w:rFonts w:hint="default"/>
                <w:b/>
                <w:bCs/>
                <w:vertAlign w:val="baseline"/>
                <w:lang w:val="en-US"/>
              </w:rPr>
              <w:t>Alternate/Exceptional Flows</w:t>
            </w:r>
          </w:p>
        </w:tc>
        <w:tc>
          <w:tcPr>
            <w:tcW w:w="6510" w:type="dxa"/>
          </w:tcPr>
          <w:p w14:paraId="1719FC28">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Alt 1: Nếu đơn hàng đã được giao hoặc đang vận chuyển, Hệ thống hiển thị lỗi và hướng dẫn Khách hàng quy trình trả hàng.</w:t>
            </w:r>
          </w:p>
        </w:tc>
      </w:tr>
    </w:tbl>
    <w:p w14:paraId="416372A5">
      <w:pPr>
        <w:pStyle w:val="251"/>
        <w:numPr>
          <w:ilvl w:val="1"/>
          <w:numId w:val="27"/>
        </w:numPr>
        <w:bidi w:val="0"/>
        <w:ind w:left="567" w:leftChars="0" w:firstLine="473" w:firstLineChars="0"/>
        <w:outlineLvl w:val="1"/>
        <w:rPr>
          <w:rFonts w:hint="default"/>
          <w:lang w:val="en-US"/>
        </w:rPr>
      </w:pPr>
      <w:bookmarkStart w:id="138" w:name="_Toc30186"/>
      <w:bookmarkStart w:id="139" w:name="_Toc27264"/>
      <w:bookmarkStart w:id="140" w:name="_Toc13998"/>
      <w:bookmarkStart w:id="141" w:name="_Toc9522"/>
      <w:bookmarkStart w:id="142" w:name="_Toc3814"/>
      <w:bookmarkStart w:id="143" w:name="_Toc27168"/>
      <w:bookmarkStart w:id="144" w:name="_Toc4361"/>
      <w:r>
        <w:rPr>
          <w:lang w:val="en-US"/>
        </w:rPr>
        <w:t>Đặ</w:t>
      </w:r>
      <w:r>
        <w:rPr>
          <w:rFonts w:hint="default"/>
          <w:lang w:val="en-US"/>
        </w:rPr>
        <w:t>c tả use case ancel Order</w:t>
      </w:r>
      <w:bookmarkEnd w:id="138"/>
      <w:bookmarkEnd w:id="139"/>
      <w:bookmarkEnd w:id="140"/>
      <w:bookmarkEnd w:id="141"/>
      <w:bookmarkEnd w:id="142"/>
      <w:bookmarkEnd w:id="143"/>
      <w:bookmarkEnd w:id="144"/>
    </w:p>
    <w:p w14:paraId="51A96DBA">
      <w:pPr>
        <w:pStyle w:val="5"/>
        <w:numPr>
          <w:ilvl w:val="3"/>
          <w:numId w:val="23"/>
        </w:numPr>
        <w:tabs>
          <w:tab w:val="left" w:pos="260"/>
          <w:tab w:val="left" w:pos="780"/>
          <w:tab w:val="left" w:pos="1040"/>
          <w:tab w:val="clear" w:pos="850"/>
        </w:tabs>
        <w:bidi w:val="0"/>
        <w:ind w:left="780" w:leftChars="0" w:hanging="780" w:firstLineChars="0"/>
        <w:rPr>
          <w:rFonts w:hint="default"/>
          <w:lang w:val="en-US"/>
        </w:rPr>
      </w:pPr>
      <w:r>
        <w:rPr>
          <w:rFonts w:hint="default"/>
          <w:lang w:val="en-US"/>
        </w:rPr>
        <w:t xml:space="preserve"> Track Order</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6401"/>
      </w:tblGrid>
      <w:tr w14:paraId="6F8B9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2AA3998F">
            <w:pPr>
              <w:pStyle w:val="15"/>
              <w:widowControl w:val="0"/>
              <w:bidi w:val="0"/>
              <w:jc w:val="center"/>
              <w:rPr>
                <w:rFonts w:hint="default"/>
                <w:b/>
                <w:bCs/>
                <w:vertAlign w:val="baseline"/>
                <w:lang w:val="en-US"/>
              </w:rPr>
            </w:pPr>
            <w:r>
              <w:rPr>
                <w:rFonts w:hint="default"/>
                <w:b/>
                <w:bCs/>
                <w:vertAlign w:val="baseline"/>
                <w:lang w:val="en-US"/>
              </w:rPr>
              <w:t>ID</w:t>
            </w:r>
          </w:p>
        </w:tc>
        <w:tc>
          <w:tcPr>
            <w:tcW w:w="6401" w:type="dxa"/>
          </w:tcPr>
          <w:p w14:paraId="4E7C0271">
            <w:pPr>
              <w:widowControl w:val="0"/>
              <w:bidi w:val="0"/>
              <w:rPr>
                <w:rFonts w:hint="default"/>
                <w:lang w:val="en-US"/>
              </w:rPr>
            </w:pPr>
            <w:r>
              <w:rPr>
                <w:rFonts w:hint="default"/>
                <w:lang w:val="en-US"/>
              </w:rPr>
              <w:t>UC-10</w:t>
            </w:r>
          </w:p>
        </w:tc>
      </w:tr>
      <w:tr w14:paraId="43839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59EF91C4">
            <w:pPr>
              <w:pStyle w:val="15"/>
              <w:widowControl w:val="0"/>
              <w:bidi w:val="0"/>
              <w:jc w:val="center"/>
              <w:rPr>
                <w:rFonts w:hint="default"/>
                <w:b/>
                <w:bCs/>
                <w:vertAlign w:val="baseline"/>
                <w:lang w:val="en-US"/>
              </w:rPr>
            </w:pPr>
            <w:r>
              <w:rPr>
                <w:rFonts w:hint="default"/>
                <w:b/>
                <w:bCs/>
                <w:vertAlign w:val="baseline"/>
                <w:lang w:val="en-US"/>
              </w:rPr>
              <w:t>Use Case Name</w:t>
            </w:r>
          </w:p>
        </w:tc>
        <w:tc>
          <w:tcPr>
            <w:tcW w:w="6401" w:type="dxa"/>
          </w:tcPr>
          <w:p w14:paraId="692CE8A2">
            <w:pPr>
              <w:widowControl w:val="0"/>
              <w:bidi w:val="0"/>
              <w:rPr>
                <w:rFonts w:hint="default"/>
                <w:lang w:val="en-US"/>
              </w:rPr>
            </w:pPr>
            <w:r>
              <w:rPr>
                <w:rFonts w:hint="default"/>
                <w:lang w:val="en-US"/>
              </w:rPr>
              <w:t>Track Order</w:t>
            </w:r>
          </w:p>
        </w:tc>
      </w:tr>
      <w:tr w14:paraId="6334E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3D812410">
            <w:pPr>
              <w:pStyle w:val="15"/>
              <w:widowControl w:val="0"/>
              <w:bidi w:val="0"/>
              <w:jc w:val="center"/>
              <w:rPr>
                <w:rFonts w:hint="default"/>
                <w:b/>
                <w:bCs/>
                <w:vertAlign w:val="baseline"/>
                <w:lang w:val="en-US"/>
              </w:rPr>
            </w:pPr>
            <w:r>
              <w:rPr>
                <w:rFonts w:hint="default"/>
                <w:b/>
                <w:bCs/>
                <w:vertAlign w:val="baseline"/>
                <w:lang w:val="en-US"/>
              </w:rPr>
              <w:t>Description</w:t>
            </w:r>
          </w:p>
        </w:tc>
        <w:tc>
          <w:tcPr>
            <w:tcW w:w="6401" w:type="dxa"/>
          </w:tcPr>
          <w:p w14:paraId="7375136E">
            <w:pPr>
              <w:widowControl w:val="0"/>
              <w:bidi w:val="0"/>
              <w:rPr>
                <w:rFonts w:hint="default"/>
                <w:lang w:val="en-US"/>
              </w:rPr>
            </w:pPr>
            <w:r>
              <w:rPr>
                <w:rFonts w:hint="default"/>
                <w:lang w:val="en-US"/>
              </w:rPr>
              <w:t>Cho phép Khách hàng theo dõi trạng thái và hành trình giao hàng của đơn hàng theo thời gian thực, từ lúc đặt hàng đến khi nhận được hàng.</w:t>
            </w:r>
          </w:p>
        </w:tc>
      </w:tr>
      <w:tr w14:paraId="00AE2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742495D0">
            <w:pPr>
              <w:pStyle w:val="15"/>
              <w:widowControl w:val="0"/>
              <w:bidi w:val="0"/>
              <w:jc w:val="center"/>
              <w:rPr>
                <w:rFonts w:hint="default"/>
                <w:b/>
                <w:bCs/>
                <w:vertAlign w:val="baseline"/>
                <w:lang w:val="en-US"/>
              </w:rPr>
            </w:pPr>
            <w:r>
              <w:rPr>
                <w:rFonts w:hint="default"/>
                <w:b/>
                <w:bCs/>
                <w:vertAlign w:val="baseline"/>
                <w:lang w:val="en-US"/>
              </w:rPr>
              <w:t>Actor</w:t>
            </w:r>
          </w:p>
        </w:tc>
        <w:tc>
          <w:tcPr>
            <w:tcW w:w="6401" w:type="dxa"/>
          </w:tcPr>
          <w:p w14:paraId="44E3490E">
            <w:pPr>
              <w:widowControl w:val="0"/>
              <w:bidi w:val="0"/>
              <w:rPr>
                <w:rFonts w:hint="default"/>
                <w:lang w:val="en-US"/>
              </w:rPr>
            </w:pPr>
            <w:r>
              <w:rPr>
                <w:rFonts w:hint="default"/>
                <w:lang w:val="en-US"/>
              </w:rPr>
              <w:t>Customer</w:t>
            </w:r>
          </w:p>
        </w:tc>
      </w:tr>
      <w:tr w14:paraId="23500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3351C85E">
            <w:pPr>
              <w:pStyle w:val="15"/>
              <w:widowControl w:val="0"/>
              <w:bidi w:val="0"/>
              <w:jc w:val="center"/>
              <w:rPr>
                <w:rFonts w:hint="default"/>
                <w:b/>
                <w:bCs/>
                <w:vertAlign w:val="baseline"/>
                <w:lang w:val="en-US"/>
              </w:rPr>
            </w:pPr>
            <w:r>
              <w:rPr>
                <w:rFonts w:hint="default"/>
                <w:b/>
                <w:bCs/>
                <w:vertAlign w:val="baseline"/>
                <w:lang w:val="en-US"/>
              </w:rPr>
              <w:t>Trigger</w:t>
            </w:r>
          </w:p>
        </w:tc>
        <w:tc>
          <w:tcPr>
            <w:tcW w:w="6401" w:type="dxa"/>
          </w:tcPr>
          <w:p w14:paraId="12B60DFB">
            <w:pPr>
              <w:widowControl w:val="0"/>
              <w:bidi w:val="0"/>
              <w:rPr>
                <w:rFonts w:hint="default"/>
                <w:lang w:val="en-US"/>
              </w:rPr>
            </w:pPr>
            <w:r>
              <w:rPr>
                <w:rFonts w:hint="default"/>
                <w:lang w:val="en-US"/>
              </w:rPr>
              <w:t>Khách hàng chọn theo dõi đơn hàng</w:t>
            </w:r>
          </w:p>
        </w:tc>
      </w:tr>
      <w:tr w14:paraId="11F21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26593F78">
            <w:pPr>
              <w:pStyle w:val="15"/>
              <w:widowControl w:val="0"/>
              <w:bidi w:val="0"/>
              <w:jc w:val="center"/>
              <w:rPr>
                <w:rFonts w:hint="default"/>
                <w:b/>
                <w:bCs/>
                <w:vertAlign w:val="baseline"/>
                <w:lang w:val="en-US"/>
              </w:rPr>
            </w:pPr>
            <w:r>
              <w:rPr>
                <w:rFonts w:hint="default"/>
                <w:b/>
                <w:bCs/>
                <w:vertAlign w:val="baseline"/>
                <w:lang w:val="en-US"/>
              </w:rPr>
              <w:t>Normal Flow of Events</w:t>
            </w:r>
          </w:p>
        </w:tc>
        <w:tc>
          <w:tcPr>
            <w:tcW w:w="6401" w:type="dxa"/>
          </w:tcPr>
          <w:p w14:paraId="3FC2E98E">
            <w:pPr>
              <w:widowControl w:val="0"/>
              <w:numPr>
                <w:ilvl w:val="0"/>
                <w:numId w:val="36"/>
              </w:numPr>
              <w:bidi w:val="0"/>
              <w:rPr>
                <w:rFonts w:hint="default"/>
                <w:lang w:val="en-US"/>
              </w:rPr>
            </w:pPr>
            <w:r>
              <w:rPr>
                <w:rFonts w:hint="default"/>
                <w:lang w:val="en-US"/>
              </w:rPr>
              <w:t xml:space="preserve">Khách hàng đăng nhập và truy cập trang "Đơn hàng của tôi". </w:t>
            </w:r>
          </w:p>
          <w:p w14:paraId="05F7FC1B">
            <w:pPr>
              <w:widowControl w:val="0"/>
              <w:numPr>
                <w:ilvl w:val="0"/>
                <w:numId w:val="36"/>
              </w:numPr>
              <w:bidi w:val="0"/>
              <w:rPr>
                <w:rFonts w:hint="default"/>
                <w:lang w:val="en-US"/>
              </w:rPr>
            </w:pPr>
            <w:r>
              <w:rPr>
                <w:rFonts w:hint="default"/>
                <w:lang w:val="en-US"/>
              </w:rPr>
              <w:t xml:space="preserve">Hệ thống hiển thị danh sách đơn hàng với trạng thái ngắn gọn (Đang xử lý, Đang giao, Đã giao…). </w:t>
            </w:r>
          </w:p>
          <w:p w14:paraId="5D788848">
            <w:pPr>
              <w:widowControl w:val="0"/>
              <w:numPr>
                <w:ilvl w:val="0"/>
                <w:numId w:val="36"/>
              </w:numPr>
              <w:bidi w:val="0"/>
              <w:rPr>
                <w:rFonts w:hint="default"/>
                <w:lang w:val="en-US"/>
              </w:rPr>
            </w:pPr>
            <w:r>
              <w:rPr>
                <w:rFonts w:hint="default"/>
                <w:lang w:val="en-US"/>
              </w:rPr>
              <w:t xml:space="preserve">Khách hàng chọn một đơn hàng → Nhấn "Theo dõi đơn hàng". </w:t>
            </w:r>
          </w:p>
          <w:p w14:paraId="1F6CD1B2">
            <w:pPr>
              <w:widowControl w:val="0"/>
              <w:numPr>
                <w:ilvl w:val="0"/>
                <w:numId w:val="36"/>
              </w:numPr>
              <w:bidi w:val="0"/>
              <w:rPr>
                <w:rFonts w:hint="default"/>
                <w:lang w:val="en-US"/>
              </w:rPr>
            </w:pPr>
            <w:r>
              <w:rPr>
                <w:rFonts w:hint="default"/>
                <w:lang w:val="en-US"/>
              </w:rPr>
              <w:t>Hệ thống hiển thị trang chi tiết theo dõi bao gồm:  </w:t>
            </w:r>
          </w:p>
          <w:p w14:paraId="6A7FAEB0">
            <w:pPr>
              <w:widowControl w:val="0"/>
              <w:numPr>
                <w:ilvl w:val="0"/>
                <w:numId w:val="0"/>
              </w:numPr>
              <w:bidi w:val="0"/>
              <w:ind w:left="0" w:leftChars="0" w:firstLine="520" w:firstLineChars="200"/>
              <w:rPr>
                <w:rFonts w:hint="default"/>
                <w:lang w:val="en-US"/>
              </w:rPr>
            </w:pPr>
            <w:r>
              <w:rPr>
                <w:rFonts w:hint="default"/>
                <w:lang w:val="en-US"/>
              </w:rPr>
              <w:t>• Mã đơn hàng, mã vận đơn  </w:t>
            </w:r>
          </w:p>
          <w:p w14:paraId="300100A4">
            <w:pPr>
              <w:widowControl w:val="0"/>
              <w:numPr>
                <w:ilvl w:val="0"/>
                <w:numId w:val="0"/>
              </w:numPr>
              <w:bidi w:val="0"/>
              <w:ind w:left="0" w:leftChars="0" w:firstLine="520" w:firstLineChars="200"/>
              <w:rPr>
                <w:rFonts w:hint="default"/>
                <w:lang w:val="en-US"/>
              </w:rPr>
            </w:pPr>
            <w:r>
              <w:rPr>
                <w:rFonts w:hint="default"/>
                <w:lang w:val="en-US"/>
              </w:rPr>
              <w:t>• Trạng thái hiện tại  </w:t>
            </w:r>
          </w:p>
          <w:p w14:paraId="7AD5B738">
            <w:pPr>
              <w:widowControl w:val="0"/>
              <w:numPr>
                <w:ilvl w:val="0"/>
                <w:numId w:val="0"/>
              </w:numPr>
              <w:bidi w:val="0"/>
              <w:ind w:left="0" w:leftChars="0" w:firstLine="520" w:firstLineChars="200"/>
              <w:rPr>
                <w:rFonts w:hint="default"/>
                <w:lang w:val="en-US"/>
              </w:rPr>
            </w:pPr>
            <w:r>
              <w:rPr>
                <w:rFonts w:hint="default"/>
                <w:lang w:val="en-US"/>
              </w:rPr>
              <w:t>• Dòng thời gian hành trình (timeline)  </w:t>
            </w:r>
          </w:p>
          <w:p w14:paraId="08DE3D03">
            <w:pPr>
              <w:widowControl w:val="0"/>
              <w:numPr>
                <w:ilvl w:val="0"/>
                <w:numId w:val="0"/>
              </w:numPr>
              <w:bidi w:val="0"/>
              <w:ind w:left="0" w:leftChars="0" w:firstLine="520" w:firstLineChars="200"/>
              <w:rPr>
                <w:rFonts w:hint="default"/>
                <w:lang w:val="en-US"/>
              </w:rPr>
            </w:pPr>
            <w:r>
              <w:rPr>
                <w:rFonts w:hint="default"/>
                <w:lang w:val="en-US"/>
              </w:rPr>
              <w:t>• Thông tin người nhận, địa chỉ  </w:t>
            </w:r>
          </w:p>
          <w:p w14:paraId="7196D54C">
            <w:pPr>
              <w:widowControl w:val="0"/>
              <w:numPr>
                <w:ilvl w:val="0"/>
                <w:numId w:val="0"/>
              </w:numPr>
              <w:bidi w:val="0"/>
              <w:ind w:left="0" w:leftChars="0" w:firstLine="520" w:firstLineChars="200"/>
              <w:rPr>
                <w:rFonts w:hint="default"/>
                <w:lang w:val="en-US"/>
              </w:rPr>
            </w:pPr>
            <w:r>
              <w:rPr>
                <w:rFonts w:hint="default"/>
                <w:lang w:val="en-US"/>
              </w:rPr>
              <w:t xml:space="preserve">• Dự kiến giao hàng </w:t>
            </w:r>
          </w:p>
          <w:p w14:paraId="3AC80CF1">
            <w:pPr>
              <w:widowControl w:val="0"/>
              <w:numPr>
                <w:ilvl w:val="0"/>
                <w:numId w:val="36"/>
              </w:numPr>
              <w:bidi w:val="0"/>
              <w:rPr>
                <w:rFonts w:hint="default"/>
                <w:lang w:val="en-US"/>
              </w:rPr>
            </w:pPr>
            <w:r>
              <w:rPr>
                <w:rFonts w:hint="default"/>
                <w:lang w:val="en-US"/>
              </w:rPr>
              <w:t xml:space="preserve">Hệ thống tự động cập nhật trạng thái khi có thông tin mới từ đơn vị vận chuyển. </w:t>
            </w:r>
          </w:p>
          <w:p w14:paraId="3E728698">
            <w:pPr>
              <w:widowControl w:val="0"/>
              <w:numPr>
                <w:ilvl w:val="0"/>
                <w:numId w:val="36"/>
              </w:numPr>
              <w:bidi w:val="0"/>
              <w:rPr>
                <w:rFonts w:hint="default"/>
                <w:lang w:val="en-US"/>
              </w:rPr>
            </w:pPr>
            <w:r>
              <w:rPr>
                <w:rFonts w:hint="default"/>
                <w:lang w:val="en-US"/>
              </w:rPr>
              <w:t>Khách hàng có thể làm mới trang để xem cập nhật mới nhất.</w:t>
            </w:r>
          </w:p>
        </w:tc>
      </w:tr>
      <w:tr w14:paraId="5D5FB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41B7BC03">
            <w:pPr>
              <w:pStyle w:val="15"/>
              <w:widowControl w:val="0"/>
              <w:bidi w:val="0"/>
              <w:jc w:val="center"/>
              <w:rPr>
                <w:rFonts w:hint="default"/>
                <w:b/>
                <w:bCs/>
                <w:vertAlign w:val="baseline"/>
                <w:lang w:val="en-US"/>
              </w:rPr>
            </w:pPr>
            <w:r>
              <w:rPr>
                <w:rFonts w:hint="default"/>
                <w:b/>
                <w:bCs/>
                <w:vertAlign w:val="baseline"/>
                <w:lang w:val="en-US"/>
              </w:rPr>
              <w:t>Subflows</w:t>
            </w:r>
          </w:p>
        </w:tc>
        <w:tc>
          <w:tcPr>
            <w:tcW w:w="6401" w:type="dxa"/>
          </w:tcPr>
          <w:p w14:paraId="285D1ED1">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 xml:space="preserve">Subflow 1: </w:t>
            </w:r>
            <w:r>
              <w:rPr>
                <w:rFonts w:hint="default"/>
                <w:b/>
                <w:bCs/>
                <w:sz w:val="26"/>
                <w:lang w:val="en-US" w:eastAsia="en-US"/>
              </w:rPr>
              <w:t>Tự động cập nhật trạng thái từ đơn vị vận chuyển</w:t>
            </w:r>
            <w:r>
              <w:rPr>
                <w:rFonts w:hint="default"/>
                <w:sz w:val="26"/>
                <w:lang w:val="en-US" w:eastAsia="en-US"/>
              </w:rPr>
              <w:t xml:space="preserve"> - Hệ thống nhận webhook từ giao hàng → Cập nhật vào cơ sở dữ liệu → Hiển thị realtime. </w:t>
            </w:r>
          </w:p>
          <w:p w14:paraId="4FE736ED">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 xml:space="preserve">Subflow 2: </w:t>
            </w:r>
            <w:r>
              <w:rPr>
                <w:rFonts w:hint="default"/>
                <w:b/>
                <w:bCs/>
                <w:sz w:val="26"/>
                <w:lang w:val="en-US" w:eastAsia="en-US"/>
              </w:rPr>
              <w:t>Gửi thông báo đẩy</w:t>
            </w:r>
            <w:r>
              <w:rPr>
                <w:rFonts w:hint="default"/>
                <w:sz w:val="26"/>
                <w:lang w:val="en-US" w:eastAsia="en-US"/>
              </w:rPr>
              <w:t xml:space="preserve"> - Khi trạng thái thay đổi (Đang giao, Đã giao…), hệ thống gửi push notification hoặc email cho khách hàng.</w:t>
            </w:r>
          </w:p>
        </w:tc>
      </w:tr>
      <w:tr w14:paraId="2EEC5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7BB2116E">
            <w:pPr>
              <w:pStyle w:val="15"/>
              <w:widowControl w:val="0"/>
              <w:bidi w:val="0"/>
              <w:jc w:val="center"/>
              <w:rPr>
                <w:rFonts w:hint="default"/>
                <w:b/>
                <w:bCs/>
                <w:vertAlign w:val="baseline"/>
                <w:lang w:val="en-US"/>
              </w:rPr>
            </w:pPr>
            <w:r>
              <w:rPr>
                <w:rFonts w:hint="default"/>
                <w:b/>
                <w:bCs/>
                <w:vertAlign w:val="baseline"/>
                <w:lang w:val="en-US"/>
              </w:rPr>
              <w:t>Alternate/Exceptional Flows</w:t>
            </w:r>
          </w:p>
        </w:tc>
        <w:tc>
          <w:tcPr>
            <w:tcW w:w="6401" w:type="dxa"/>
          </w:tcPr>
          <w:p w14:paraId="3F4B5515">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 xml:space="preserve">Alt 1: </w:t>
            </w:r>
            <w:r>
              <w:rPr>
                <w:rFonts w:hint="default"/>
                <w:b/>
                <w:bCs/>
                <w:sz w:val="26"/>
                <w:lang w:val="en-US" w:eastAsia="en-US"/>
              </w:rPr>
              <w:t>Đơn hàng chưa có mã vận đơn</w:t>
            </w:r>
            <w:r>
              <w:rPr>
                <w:rFonts w:hint="default"/>
                <w:sz w:val="26"/>
                <w:lang w:val="en-US" w:eastAsia="en-US"/>
              </w:rPr>
              <w:t xml:space="preserve"> - Hệ thống hiển thị: "Đơn hàng đang được xử lý. Mã vận đơn sẽ được cập nhật trong vòng 24h."</w:t>
            </w:r>
          </w:p>
          <w:p w14:paraId="3B86C661">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 xml:space="preserve">Exception 1: </w:t>
            </w:r>
            <w:r>
              <w:rPr>
                <w:rFonts w:hint="default"/>
                <w:b/>
                <w:bCs/>
                <w:sz w:val="26"/>
                <w:lang w:val="en-US" w:eastAsia="en-US"/>
              </w:rPr>
              <w:t>Khách hàng chưa đăng nhập</w:t>
            </w:r>
            <w:r>
              <w:rPr>
                <w:rFonts w:hint="default"/>
                <w:sz w:val="26"/>
                <w:lang w:val="en-US" w:eastAsia="en-US"/>
              </w:rPr>
              <w:t xml:space="preserve"> - Hệ thống yêu cầu đăng nhập trước khi xem chi tiết theo dõi.</w:t>
            </w:r>
          </w:p>
        </w:tc>
      </w:tr>
    </w:tbl>
    <w:p w14:paraId="4AB86C85">
      <w:pPr>
        <w:pStyle w:val="251"/>
        <w:numPr>
          <w:ilvl w:val="1"/>
          <w:numId w:val="27"/>
        </w:numPr>
        <w:tabs>
          <w:tab w:val="left" w:pos="780"/>
          <w:tab w:val="left" w:pos="1040"/>
          <w:tab w:val="left" w:pos="2860"/>
          <w:tab w:val="clear" w:pos="567"/>
        </w:tabs>
        <w:bidi w:val="0"/>
        <w:ind w:left="267" w:leftChars="0" w:firstLine="1293" w:firstLineChars="0"/>
        <w:outlineLvl w:val="1"/>
        <w:rPr>
          <w:rFonts w:hint="default"/>
          <w:lang w:val="en-US"/>
        </w:rPr>
      </w:pPr>
      <w:bookmarkStart w:id="145" w:name="_Toc31735"/>
      <w:bookmarkStart w:id="146" w:name="_Toc26050"/>
      <w:bookmarkStart w:id="147" w:name="_Toc29629"/>
      <w:bookmarkStart w:id="148" w:name="_Toc21324"/>
      <w:bookmarkStart w:id="149" w:name="_Toc32702"/>
      <w:bookmarkStart w:id="150" w:name="_Toc17617"/>
      <w:bookmarkStart w:id="151" w:name="_Toc30841"/>
      <w:r>
        <w:rPr>
          <w:lang w:val="en-US"/>
        </w:rPr>
        <w:t>Đặ</w:t>
      </w:r>
      <w:r>
        <w:rPr>
          <w:rFonts w:hint="default"/>
          <w:lang w:val="en-US"/>
        </w:rPr>
        <w:t xml:space="preserve">c tả use case </w:t>
      </w:r>
      <w:bookmarkEnd w:id="145"/>
      <w:bookmarkEnd w:id="146"/>
      <w:bookmarkEnd w:id="147"/>
      <w:bookmarkEnd w:id="148"/>
      <w:r>
        <w:rPr>
          <w:rFonts w:hint="default"/>
          <w:lang w:val="en-US"/>
        </w:rPr>
        <w:t>Track Order</w:t>
      </w:r>
      <w:bookmarkEnd w:id="149"/>
      <w:bookmarkEnd w:id="150"/>
      <w:bookmarkEnd w:id="151"/>
    </w:p>
    <w:p w14:paraId="6E40ABB4">
      <w:pPr>
        <w:pStyle w:val="5"/>
        <w:numPr>
          <w:ilvl w:val="3"/>
          <w:numId w:val="23"/>
        </w:numPr>
        <w:tabs>
          <w:tab w:val="left" w:pos="260"/>
          <w:tab w:val="left" w:pos="780"/>
          <w:tab w:val="left" w:pos="1040"/>
          <w:tab w:val="clear" w:pos="850"/>
        </w:tabs>
        <w:bidi w:val="0"/>
        <w:ind w:left="780" w:leftChars="0" w:hanging="780" w:firstLineChars="0"/>
        <w:rPr>
          <w:rFonts w:hint="default"/>
          <w:lang w:val="en-US"/>
        </w:rPr>
      </w:pPr>
      <w:r>
        <w:rPr>
          <w:rFonts w:hint="default"/>
          <w:lang w:val="en-US"/>
        </w:rPr>
        <w:t xml:space="preserve"> Contact Seller</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6401"/>
      </w:tblGrid>
      <w:tr w14:paraId="65DC3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57" w:type="dxa"/>
            <w:vAlign w:val="center"/>
          </w:tcPr>
          <w:p w14:paraId="1FA1FB71">
            <w:pPr>
              <w:pStyle w:val="15"/>
              <w:widowControl w:val="0"/>
              <w:bidi w:val="0"/>
              <w:jc w:val="center"/>
              <w:rPr>
                <w:rFonts w:hint="default"/>
                <w:b/>
                <w:bCs/>
                <w:vertAlign w:val="baseline"/>
                <w:lang w:val="en-US"/>
              </w:rPr>
            </w:pPr>
            <w:r>
              <w:rPr>
                <w:rFonts w:hint="default"/>
                <w:b/>
                <w:bCs/>
                <w:vertAlign w:val="baseline"/>
                <w:lang w:val="en-US"/>
              </w:rPr>
              <w:t>ID</w:t>
            </w:r>
          </w:p>
        </w:tc>
        <w:tc>
          <w:tcPr>
            <w:tcW w:w="6401" w:type="dxa"/>
          </w:tcPr>
          <w:p w14:paraId="2F026AE2">
            <w:pPr>
              <w:widowControl w:val="0"/>
              <w:bidi w:val="0"/>
              <w:rPr>
                <w:rFonts w:hint="default"/>
                <w:lang w:val="en-US"/>
              </w:rPr>
            </w:pPr>
            <w:r>
              <w:rPr>
                <w:rFonts w:hint="default"/>
                <w:lang w:val="en-US"/>
              </w:rPr>
              <w:t>UC-11</w:t>
            </w:r>
          </w:p>
        </w:tc>
      </w:tr>
      <w:tr w14:paraId="53248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3BD47D8C">
            <w:pPr>
              <w:pStyle w:val="15"/>
              <w:widowControl w:val="0"/>
              <w:bidi w:val="0"/>
              <w:jc w:val="center"/>
              <w:rPr>
                <w:rFonts w:hint="default"/>
                <w:b/>
                <w:bCs/>
                <w:vertAlign w:val="baseline"/>
                <w:lang w:val="en-US"/>
              </w:rPr>
            </w:pPr>
            <w:r>
              <w:rPr>
                <w:rFonts w:hint="default"/>
                <w:b/>
                <w:bCs/>
                <w:vertAlign w:val="baseline"/>
                <w:lang w:val="en-US"/>
              </w:rPr>
              <w:t>Use Case Name</w:t>
            </w:r>
          </w:p>
        </w:tc>
        <w:tc>
          <w:tcPr>
            <w:tcW w:w="6401" w:type="dxa"/>
          </w:tcPr>
          <w:p w14:paraId="29254E62">
            <w:pPr>
              <w:widowControl w:val="0"/>
              <w:bidi w:val="0"/>
              <w:rPr>
                <w:rFonts w:hint="default"/>
                <w:lang w:val="en-US"/>
              </w:rPr>
            </w:pPr>
            <w:r>
              <w:rPr>
                <w:rFonts w:hint="default"/>
                <w:lang w:val="en-US"/>
              </w:rPr>
              <w:t>Contact Seller</w:t>
            </w:r>
          </w:p>
        </w:tc>
      </w:tr>
      <w:tr w14:paraId="12647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31C2B949">
            <w:pPr>
              <w:pStyle w:val="15"/>
              <w:widowControl w:val="0"/>
              <w:bidi w:val="0"/>
              <w:jc w:val="center"/>
              <w:rPr>
                <w:rFonts w:hint="default"/>
                <w:b/>
                <w:bCs/>
                <w:vertAlign w:val="baseline"/>
                <w:lang w:val="en-US"/>
              </w:rPr>
            </w:pPr>
            <w:r>
              <w:rPr>
                <w:rFonts w:hint="default"/>
                <w:b/>
                <w:bCs/>
                <w:vertAlign w:val="baseline"/>
                <w:lang w:val="en-US"/>
              </w:rPr>
              <w:t>Description</w:t>
            </w:r>
          </w:p>
        </w:tc>
        <w:tc>
          <w:tcPr>
            <w:tcW w:w="6401" w:type="dxa"/>
          </w:tcPr>
          <w:p w14:paraId="0D1C1C72">
            <w:pPr>
              <w:widowControl w:val="0"/>
              <w:bidi w:val="0"/>
              <w:rPr>
                <w:rFonts w:hint="default"/>
                <w:lang w:val="en-US"/>
              </w:rPr>
            </w:pPr>
            <w:r>
              <w:rPr>
                <w:rFonts w:hint="default"/>
                <w:lang w:val="en-US"/>
              </w:rPr>
              <w:t>Cho phép Khách hàng gửi tin nhắn hoặc đặt câu hỏi trực tiếp cho Người bán về sản phẩm hoặc đơn hàng.</w:t>
            </w:r>
          </w:p>
        </w:tc>
      </w:tr>
      <w:tr w14:paraId="0C6DA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6F4E0734">
            <w:pPr>
              <w:pStyle w:val="15"/>
              <w:widowControl w:val="0"/>
              <w:bidi w:val="0"/>
              <w:jc w:val="center"/>
              <w:rPr>
                <w:rFonts w:hint="default"/>
                <w:b/>
                <w:bCs/>
                <w:vertAlign w:val="baseline"/>
                <w:lang w:val="en-US"/>
              </w:rPr>
            </w:pPr>
            <w:r>
              <w:rPr>
                <w:rFonts w:hint="default"/>
                <w:b/>
                <w:bCs/>
                <w:vertAlign w:val="baseline"/>
                <w:lang w:val="en-US"/>
              </w:rPr>
              <w:t>Actor</w:t>
            </w:r>
          </w:p>
        </w:tc>
        <w:tc>
          <w:tcPr>
            <w:tcW w:w="6401" w:type="dxa"/>
          </w:tcPr>
          <w:p w14:paraId="0FEE16F0">
            <w:pPr>
              <w:widowControl w:val="0"/>
              <w:bidi w:val="0"/>
              <w:rPr>
                <w:rFonts w:hint="default"/>
                <w:lang w:val="en-US"/>
              </w:rPr>
            </w:pPr>
            <w:r>
              <w:rPr>
                <w:rFonts w:hint="default"/>
                <w:lang w:val="en-US"/>
              </w:rPr>
              <w:t>Customer</w:t>
            </w:r>
          </w:p>
        </w:tc>
      </w:tr>
      <w:tr w14:paraId="7D3AC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1A67B4D7">
            <w:pPr>
              <w:pStyle w:val="15"/>
              <w:widowControl w:val="0"/>
              <w:bidi w:val="0"/>
              <w:jc w:val="center"/>
              <w:rPr>
                <w:rFonts w:hint="default"/>
                <w:b/>
                <w:bCs/>
                <w:vertAlign w:val="baseline"/>
                <w:lang w:val="en-US"/>
              </w:rPr>
            </w:pPr>
            <w:r>
              <w:rPr>
                <w:rFonts w:hint="default"/>
                <w:b/>
                <w:bCs/>
                <w:vertAlign w:val="baseline"/>
                <w:lang w:val="en-US"/>
              </w:rPr>
              <w:t>Trigger</w:t>
            </w:r>
          </w:p>
        </w:tc>
        <w:tc>
          <w:tcPr>
            <w:tcW w:w="6401" w:type="dxa"/>
          </w:tcPr>
          <w:p w14:paraId="47DF4E89">
            <w:pPr>
              <w:widowControl w:val="0"/>
              <w:bidi w:val="0"/>
              <w:rPr>
                <w:rFonts w:hint="default"/>
                <w:lang w:val="en-US"/>
              </w:rPr>
            </w:pPr>
            <w:r>
              <w:rPr>
                <w:rFonts w:hint="default"/>
                <w:lang w:val="en-US"/>
              </w:rPr>
              <w:t>Khách hàng vào trang chi tiết sản phẩm hoặc đơn hàng → Nhấn "Liên hệ người bán".</w:t>
            </w:r>
          </w:p>
        </w:tc>
      </w:tr>
      <w:tr w14:paraId="2A6B5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338E890D">
            <w:pPr>
              <w:pStyle w:val="15"/>
              <w:widowControl w:val="0"/>
              <w:bidi w:val="0"/>
              <w:jc w:val="center"/>
              <w:rPr>
                <w:rFonts w:hint="default"/>
                <w:b/>
                <w:bCs/>
                <w:vertAlign w:val="baseline"/>
                <w:lang w:val="en-US"/>
              </w:rPr>
            </w:pPr>
            <w:r>
              <w:rPr>
                <w:rFonts w:hint="default"/>
                <w:b/>
                <w:bCs/>
                <w:vertAlign w:val="baseline"/>
                <w:lang w:val="en-US"/>
              </w:rPr>
              <w:t>Normal Flow of Events</w:t>
            </w:r>
          </w:p>
        </w:tc>
        <w:tc>
          <w:tcPr>
            <w:tcW w:w="6401" w:type="dxa"/>
          </w:tcPr>
          <w:p w14:paraId="2D086B94">
            <w:pPr>
              <w:widowControl w:val="0"/>
              <w:numPr>
                <w:ilvl w:val="0"/>
                <w:numId w:val="37"/>
              </w:numPr>
              <w:bidi w:val="0"/>
              <w:rPr>
                <w:rFonts w:hint="default"/>
                <w:lang w:val="en-US"/>
              </w:rPr>
            </w:pPr>
            <w:r>
              <w:rPr>
                <w:rFonts w:hint="default"/>
                <w:lang w:val="en-US"/>
              </w:rPr>
              <w:t xml:space="preserve">Khách hàng vào trang sản phẩm hoặc đơn hàng. </w:t>
            </w:r>
          </w:p>
          <w:p w14:paraId="69CD39DA">
            <w:pPr>
              <w:widowControl w:val="0"/>
              <w:numPr>
                <w:ilvl w:val="0"/>
                <w:numId w:val="37"/>
              </w:numPr>
              <w:bidi w:val="0"/>
              <w:rPr>
                <w:rFonts w:hint="default"/>
                <w:lang w:val="en-US"/>
              </w:rPr>
            </w:pPr>
            <w:r>
              <w:rPr>
                <w:rFonts w:hint="default"/>
                <w:lang w:val="en-US"/>
              </w:rPr>
              <w:t>Nhấn nút "Chat với người bán".</w:t>
            </w:r>
          </w:p>
          <w:p w14:paraId="7FD81C06">
            <w:pPr>
              <w:widowControl w:val="0"/>
              <w:numPr>
                <w:ilvl w:val="0"/>
                <w:numId w:val="37"/>
              </w:numPr>
              <w:bidi w:val="0"/>
              <w:rPr>
                <w:rFonts w:hint="default"/>
                <w:lang w:val="en-US"/>
              </w:rPr>
            </w:pPr>
            <w:r>
              <w:rPr>
                <w:rFonts w:hint="default"/>
                <w:lang w:val="en-US"/>
              </w:rPr>
              <w:t xml:space="preserve">Hệ thống mở cửa sổ chat. </w:t>
            </w:r>
          </w:p>
          <w:p w14:paraId="0972AA48">
            <w:pPr>
              <w:widowControl w:val="0"/>
              <w:numPr>
                <w:ilvl w:val="0"/>
                <w:numId w:val="37"/>
              </w:numPr>
              <w:bidi w:val="0"/>
              <w:rPr>
                <w:rFonts w:hint="default"/>
                <w:lang w:val="en-US"/>
              </w:rPr>
            </w:pPr>
            <w:r>
              <w:rPr>
                <w:rFonts w:hint="default"/>
                <w:lang w:val="en-US"/>
              </w:rPr>
              <w:t xml:space="preserve">Khách hàng nhập tin nhắn → Gửi. </w:t>
            </w:r>
          </w:p>
          <w:p w14:paraId="3FADBEA0">
            <w:pPr>
              <w:widowControl w:val="0"/>
              <w:numPr>
                <w:ilvl w:val="0"/>
                <w:numId w:val="37"/>
              </w:numPr>
              <w:bidi w:val="0"/>
              <w:rPr>
                <w:rFonts w:hint="default"/>
                <w:lang w:val="en-US"/>
              </w:rPr>
            </w:pPr>
            <w:r>
              <w:rPr>
                <w:rFonts w:hint="default"/>
                <w:lang w:val="en-US"/>
              </w:rPr>
              <w:t xml:space="preserve">Hệ thống lưu tin nhắn và gửi đến Seller. </w:t>
            </w:r>
          </w:p>
          <w:p w14:paraId="4382987B">
            <w:pPr>
              <w:widowControl w:val="0"/>
              <w:numPr>
                <w:ilvl w:val="0"/>
                <w:numId w:val="37"/>
              </w:numPr>
              <w:bidi w:val="0"/>
              <w:rPr>
                <w:rFonts w:hint="default"/>
                <w:lang w:val="en-US"/>
              </w:rPr>
            </w:pPr>
            <w:r>
              <w:rPr>
                <w:rFonts w:hint="default"/>
                <w:lang w:val="en-US"/>
              </w:rPr>
              <w:t xml:space="preserve">Seller nhận thông báo và trả lời trong hộp chat. </w:t>
            </w:r>
          </w:p>
          <w:p w14:paraId="4AE5FC18">
            <w:pPr>
              <w:widowControl w:val="0"/>
              <w:numPr>
                <w:ilvl w:val="0"/>
                <w:numId w:val="37"/>
              </w:numPr>
              <w:bidi w:val="0"/>
              <w:rPr>
                <w:rFonts w:hint="default"/>
                <w:lang w:val="en-US"/>
              </w:rPr>
            </w:pPr>
            <w:r>
              <w:rPr>
                <w:rFonts w:hint="default"/>
                <w:lang w:val="en-US"/>
              </w:rPr>
              <w:t>Tin nhắn được hiển thị realtime cho cả hai bên.</w:t>
            </w:r>
          </w:p>
        </w:tc>
      </w:tr>
      <w:tr w14:paraId="42FF8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030A9141">
            <w:pPr>
              <w:pStyle w:val="15"/>
              <w:widowControl w:val="0"/>
              <w:bidi w:val="0"/>
              <w:jc w:val="center"/>
              <w:rPr>
                <w:rFonts w:hint="default"/>
                <w:b/>
                <w:bCs/>
                <w:vertAlign w:val="baseline"/>
                <w:lang w:val="en-US"/>
              </w:rPr>
            </w:pPr>
            <w:r>
              <w:rPr>
                <w:rFonts w:hint="default"/>
                <w:b/>
                <w:bCs/>
                <w:vertAlign w:val="baseline"/>
                <w:lang w:val="en-US"/>
              </w:rPr>
              <w:t>Subflows</w:t>
            </w:r>
          </w:p>
        </w:tc>
        <w:tc>
          <w:tcPr>
            <w:tcW w:w="6401" w:type="dxa"/>
          </w:tcPr>
          <w:p w14:paraId="04E68A90">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 xml:space="preserve">Subflow 1: Gửi kèm ảnh hoặc file đính kèm. </w:t>
            </w:r>
          </w:p>
          <w:p w14:paraId="14AD1EEB">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Subflow 2: Gửi tin nhắn tự động khi có sự kiện (hủy đơn, hoàn tiền).</w:t>
            </w:r>
          </w:p>
        </w:tc>
      </w:tr>
      <w:tr w14:paraId="3970D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7D9E7633">
            <w:pPr>
              <w:pStyle w:val="15"/>
              <w:widowControl w:val="0"/>
              <w:bidi w:val="0"/>
              <w:jc w:val="center"/>
              <w:rPr>
                <w:rFonts w:hint="default"/>
                <w:b/>
                <w:bCs/>
                <w:vertAlign w:val="baseline"/>
                <w:lang w:val="en-US"/>
              </w:rPr>
            </w:pPr>
            <w:r>
              <w:rPr>
                <w:rFonts w:hint="default"/>
                <w:b/>
                <w:bCs/>
                <w:vertAlign w:val="baseline"/>
                <w:lang w:val="en-US"/>
              </w:rPr>
              <w:t>Alternate/Exceptional Flows</w:t>
            </w:r>
          </w:p>
        </w:tc>
        <w:tc>
          <w:tcPr>
            <w:tcW w:w="6401" w:type="dxa"/>
          </w:tcPr>
          <w:p w14:paraId="1545987B">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 xml:space="preserve">Alt 1: Người bán chưa đăng nhập → Hệ thống hiển thị: "Người bán sẽ trả lời sớm nhất có thể." </w:t>
            </w:r>
          </w:p>
          <w:p w14:paraId="71708C1E">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Exception 1: Khách chưa đăng nhập → Yêu cầu đăng nhập trước khi chat.</w:t>
            </w:r>
          </w:p>
        </w:tc>
      </w:tr>
    </w:tbl>
    <w:p w14:paraId="2308F34C">
      <w:pPr>
        <w:pStyle w:val="251"/>
        <w:numPr>
          <w:ilvl w:val="1"/>
          <w:numId w:val="27"/>
        </w:numPr>
        <w:tabs>
          <w:tab w:val="left" w:pos="780"/>
          <w:tab w:val="left" w:pos="1040"/>
          <w:tab w:val="left" w:pos="2860"/>
          <w:tab w:val="clear" w:pos="567"/>
        </w:tabs>
        <w:bidi w:val="0"/>
        <w:ind w:left="267" w:leftChars="0" w:firstLine="1293" w:firstLineChars="0"/>
        <w:outlineLvl w:val="1"/>
        <w:rPr>
          <w:rFonts w:hint="default"/>
          <w:lang w:val="en-US"/>
        </w:rPr>
      </w:pPr>
      <w:bookmarkStart w:id="152" w:name="_Toc19067"/>
      <w:bookmarkStart w:id="153" w:name="_Toc21119"/>
      <w:bookmarkStart w:id="154" w:name="_Toc5999"/>
      <w:r>
        <w:rPr>
          <w:lang w:val="en-US"/>
        </w:rPr>
        <w:t>Đặ</w:t>
      </w:r>
      <w:r>
        <w:rPr>
          <w:rFonts w:hint="default"/>
          <w:lang w:val="en-US"/>
        </w:rPr>
        <w:t>c tả use case Contact Seller</w:t>
      </w:r>
      <w:bookmarkEnd w:id="152"/>
      <w:bookmarkEnd w:id="153"/>
      <w:bookmarkEnd w:id="154"/>
    </w:p>
    <w:p w14:paraId="3E67B74E">
      <w:pPr>
        <w:pStyle w:val="5"/>
        <w:numPr>
          <w:ilvl w:val="3"/>
          <w:numId w:val="23"/>
        </w:numPr>
        <w:tabs>
          <w:tab w:val="left" w:pos="260"/>
          <w:tab w:val="left" w:pos="780"/>
          <w:tab w:val="left" w:pos="1040"/>
          <w:tab w:val="clear" w:pos="850"/>
        </w:tabs>
        <w:bidi w:val="0"/>
        <w:ind w:left="780" w:leftChars="0" w:hanging="780" w:firstLineChars="0"/>
        <w:rPr>
          <w:rFonts w:hint="default"/>
          <w:lang w:val="en-US"/>
        </w:rPr>
      </w:pPr>
      <w:r>
        <w:rPr>
          <w:rFonts w:hint="default"/>
          <w:lang w:val="en-US"/>
        </w:rPr>
        <w:t xml:space="preserve"> Pay</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6401"/>
      </w:tblGrid>
      <w:tr w14:paraId="0399D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603A61D4">
            <w:pPr>
              <w:pStyle w:val="15"/>
              <w:widowControl w:val="0"/>
              <w:bidi w:val="0"/>
              <w:jc w:val="center"/>
              <w:rPr>
                <w:rFonts w:hint="default"/>
                <w:b/>
                <w:bCs/>
                <w:vertAlign w:val="baseline"/>
                <w:lang w:val="en-US"/>
              </w:rPr>
            </w:pPr>
            <w:r>
              <w:rPr>
                <w:rFonts w:hint="default"/>
                <w:b/>
                <w:bCs/>
                <w:vertAlign w:val="baseline"/>
                <w:lang w:val="en-US"/>
              </w:rPr>
              <w:t>ID</w:t>
            </w:r>
          </w:p>
        </w:tc>
        <w:tc>
          <w:tcPr>
            <w:tcW w:w="6401" w:type="dxa"/>
          </w:tcPr>
          <w:p w14:paraId="7F3A8384">
            <w:pPr>
              <w:widowControl w:val="0"/>
              <w:bidi w:val="0"/>
              <w:rPr>
                <w:rFonts w:hint="default"/>
                <w:lang w:val="en-US"/>
              </w:rPr>
            </w:pPr>
            <w:r>
              <w:rPr>
                <w:rFonts w:hint="default"/>
                <w:lang w:val="en-US"/>
              </w:rPr>
              <w:t>UC-12</w:t>
            </w:r>
          </w:p>
        </w:tc>
      </w:tr>
      <w:tr w14:paraId="55639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2309D95E">
            <w:pPr>
              <w:pStyle w:val="15"/>
              <w:widowControl w:val="0"/>
              <w:bidi w:val="0"/>
              <w:jc w:val="center"/>
              <w:rPr>
                <w:rFonts w:hint="default"/>
                <w:b/>
                <w:bCs/>
                <w:vertAlign w:val="baseline"/>
                <w:lang w:val="en-US"/>
              </w:rPr>
            </w:pPr>
            <w:r>
              <w:rPr>
                <w:rFonts w:hint="default"/>
                <w:b/>
                <w:bCs/>
                <w:vertAlign w:val="baseline"/>
                <w:lang w:val="en-US"/>
              </w:rPr>
              <w:t>Use Case Name</w:t>
            </w:r>
          </w:p>
        </w:tc>
        <w:tc>
          <w:tcPr>
            <w:tcW w:w="6401" w:type="dxa"/>
          </w:tcPr>
          <w:p w14:paraId="21C1B018">
            <w:pPr>
              <w:widowControl w:val="0"/>
              <w:bidi w:val="0"/>
              <w:rPr>
                <w:rFonts w:hint="default"/>
                <w:lang w:val="en-US"/>
              </w:rPr>
            </w:pPr>
            <w:r>
              <w:rPr>
                <w:rFonts w:hint="default"/>
                <w:lang w:val="en-US"/>
              </w:rPr>
              <w:t>Pay</w:t>
            </w:r>
          </w:p>
        </w:tc>
      </w:tr>
      <w:tr w14:paraId="7B9AF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07217FC1">
            <w:pPr>
              <w:pStyle w:val="15"/>
              <w:widowControl w:val="0"/>
              <w:bidi w:val="0"/>
              <w:jc w:val="center"/>
              <w:rPr>
                <w:rFonts w:hint="default"/>
                <w:b/>
                <w:bCs/>
                <w:vertAlign w:val="baseline"/>
                <w:lang w:val="en-US"/>
              </w:rPr>
            </w:pPr>
            <w:r>
              <w:rPr>
                <w:rFonts w:hint="default"/>
                <w:b/>
                <w:bCs/>
                <w:vertAlign w:val="baseline"/>
                <w:lang w:val="en-US"/>
              </w:rPr>
              <w:t>Description</w:t>
            </w:r>
          </w:p>
        </w:tc>
        <w:tc>
          <w:tcPr>
            <w:tcW w:w="6401" w:type="dxa"/>
          </w:tcPr>
          <w:p w14:paraId="054314EF">
            <w:pPr>
              <w:widowControl w:val="0"/>
              <w:bidi w:val="0"/>
              <w:rPr>
                <w:rFonts w:hint="default"/>
                <w:lang w:val="en-US"/>
              </w:rPr>
            </w:pPr>
            <w:r>
              <w:rPr>
                <w:rFonts w:hint="default"/>
                <w:lang w:val="en-US"/>
              </w:rPr>
              <w:t>Cho phép Khách hàng thanh toán đơn hàng</w:t>
            </w:r>
          </w:p>
        </w:tc>
      </w:tr>
      <w:tr w14:paraId="26688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6C976CBE">
            <w:pPr>
              <w:pStyle w:val="15"/>
              <w:widowControl w:val="0"/>
              <w:bidi w:val="0"/>
              <w:jc w:val="center"/>
              <w:rPr>
                <w:rFonts w:hint="default"/>
                <w:b/>
                <w:bCs/>
                <w:vertAlign w:val="baseline"/>
                <w:lang w:val="en-US"/>
              </w:rPr>
            </w:pPr>
            <w:r>
              <w:rPr>
                <w:rFonts w:hint="default"/>
                <w:b/>
                <w:bCs/>
                <w:vertAlign w:val="baseline"/>
                <w:lang w:val="en-US"/>
              </w:rPr>
              <w:t>Actor</w:t>
            </w:r>
          </w:p>
        </w:tc>
        <w:tc>
          <w:tcPr>
            <w:tcW w:w="6401" w:type="dxa"/>
          </w:tcPr>
          <w:p w14:paraId="18BA0460">
            <w:pPr>
              <w:widowControl w:val="0"/>
              <w:bidi w:val="0"/>
              <w:rPr>
                <w:rFonts w:hint="default"/>
                <w:lang w:val="en-US"/>
              </w:rPr>
            </w:pPr>
            <w:r>
              <w:rPr>
                <w:rFonts w:hint="default"/>
                <w:lang w:val="en-US"/>
              </w:rPr>
              <w:t>Customer, Payment Gateway</w:t>
            </w:r>
          </w:p>
        </w:tc>
      </w:tr>
      <w:tr w14:paraId="6F400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1DF1B353">
            <w:pPr>
              <w:pStyle w:val="15"/>
              <w:widowControl w:val="0"/>
              <w:bidi w:val="0"/>
              <w:jc w:val="center"/>
              <w:rPr>
                <w:rFonts w:hint="default"/>
                <w:b/>
                <w:bCs/>
                <w:vertAlign w:val="baseline"/>
                <w:lang w:val="en-US"/>
              </w:rPr>
            </w:pPr>
            <w:r>
              <w:rPr>
                <w:rFonts w:hint="default"/>
                <w:b/>
                <w:bCs/>
                <w:vertAlign w:val="baseline"/>
                <w:lang w:val="en-US"/>
              </w:rPr>
              <w:t>Trigger</w:t>
            </w:r>
          </w:p>
        </w:tc>
        <w:tc>
          <w:tcPr>
            <w:tcW w:w="6401" w:type="dxa"/>
          </w:tcPr>
          <w:p w14:paraId="7AA9439A">
            <w:pPr>
              <w:widowControl w:val="0"/>
              <w:bidi w:val="0"/>
              <w:rPr>
                <w:rFonts w:hint="default"/>
                <w:lang w:val="en-US"/>
              </w:rPr>
            </w:pPr>
            <w:r>
              <w:rPr>
                <w:rFonts w:hint="default"/>
                <w:lang w:val="en-US"/>
              </w:rPr>
              <w:t>Khách hàng nhấn "Thanh toán" trong giỏ hàng.</w:t>
            </w:r>
          </w:p>
        </w:tc>
      </w:tr>
      <w:tr w14:paraId="0B9A4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11C53C90">
            <w:pPr>
              <w:pStyle w:val="15"/>
              <w:widowControl w:val="0"/>
              <w:bidi w:val="0"/>
              <w:jc w:val="center"/>
              <w:rPr>
                <w:rFonts w:hint="default"/>
                <w:b/>
                <w:bCs/>
                <w:vertAlign w:val="baseline"/>
                <w:lang w:val="en-US"/>
              </w:rPr>
            </w:pPr>
            <w:r>
              <w:rPr>
                <w:rFonts w:hint="default"/>
                <w:b/>
                <w:bCs/>
                <w:vertAlign w:val="baseline"/>
                <w:lang w:val="en-US"/>
              </w:rPr>
              <w:t>Normal Flow of Events</w:t>
            </w:r>
          </w:p>
        </w:tc>
        <w:tc>
          <w:tcPr>
            <w:tcW w:w="6401" w:type="dxa"/>
          </w:tcPr>
          <w:p w14:paraId="1A4AB5CD">
            <w:pPr>
              <w:widowControl w:val="0"/>
              <w:numPr>
                <w:ilvl w:val="0"/>
                <w:numId w:val="38"/>
              </w:numPr>
              <w:bidi w:val="0"/>
              <w:ind w:left="425" w:leftChars="0" w:hanging="425" w:firstLineChars="0"/>
              <w:rPr>
                <w:rFonts w:hint="default"/>
                <w:lang w:val="en-US"/>
              </w:rPr>
            </w:pPr>
            <w:r>
              <w:rPr>
                <w:rFonts w:hint="default"/>
                <w:lang w:val="en-US"/>
              </w:rPr>
              <w:t xml:space="preserve">Khách hàng kiểm tra giỏ hàng → Nhấn "Thanh toán". </w:t>
            </w:r>
          </w:p>
          <w:p w14:paraId="12112643">
            <w:pPr>
              <w:widowControl w:val="0"/>
              <w:numPr>
                <w:ilvl w:val="0"/>
                <w:numId w:val="38"/>
              </w:numPr>
              <w:bidi w:val="0"/>
              <w:ind w:left="425" w:leftChars="0" w:hanging="425" w:firstLineChars="0"/>
              <w:rPr>
                <w:rFonts w:hint="default"/>
                <w:lang w:val="en-US"/>
              </w:rPr>
            </w:pPr>
            <w:r>
              <w:rPr>
                <w:rFonts w:hint="default"/>
                <w:lang w:val="en-US"/>
              </w:rPr>
              <w:t xml:space="preserve">Hệ thống hiển thị form chọn phương thức. </w:t>
            </w:r>
          </w:p>
          <w:p w14:paraId="22F17DF1">
            <w:pPr>
              <w:widowControl w:val="0"/>
              <w:numPr>
                <w:ilvl w:val="0"/>
                <w:numId w:val="38"/>
              </w:numPr>
              <w:bidi w:val="0"/>
              <w:ind w:left="425" w:leftChars="0" w:hanging="425" w:firstLineChars="0"/>
              <w:rPr>
                <w:rFonts w:hint="default"/>
                <w:lang w:val="en-US"/>
              </w:rPr>
            </w:pPr>
            <w:r>
              <w:rPr>
                <w:rFonts w:hint="default"/>
                <w:lang w:val="en-US"/>
              </w:rPr>
              <w:t xml:space="preserve">Khách chọn phương thức thanh toán. </w:t>
            </w:r>
          </w:p>
          <w:p w14:paraId="35EB54F9">
            <w:pPr>
              <w:widowControl w:val="0"/>
              <w:numPr>
                <w:ilvl w:val="0"/>
                <w:numId w:val="38"/>
              </w:numPr>
              <w:bidi w:val="0"/>
              <w:ind w:left="425" w:leftChars="0" w:hanging="425" w:firstLineChars="0"/>
              <w:rPr>
                <w:rFonts w:hint="default"/>
                <w:lang w:val="en-US"/>
              </w:rPr>
            </w:pPr>
            <w:r>
              <w:rPr>
                <w:rFonts w:hint="default"/>
                <w:lang w:val="en-US"/>
              </w:rPr>
              <w:t xml:space="preserve">Hệ thống chuyển hướng đến Payment Gateway. </w:t>
            </w:r>
          </w:p>
          <w:p w14:paraId="08DE29EF">
            <w:pPr>
              <w:widowControl w:val="0"/>
              <w:numPr>
                <w:ilvl w:val="0"/>
                <w:numId w:val="38"/>
              </w:numPr>
              <w:bidi w:val="0"/>
              <w:ind w:left="425" w:leftChars="0" w:hanging="425" w:firstLineChars="0"/>
              <w:rPr>
                <w:rFonts w:hint="default"/>
                <w:lang w:val="en-US"/>
              </w:rPr>
            </w:pPr>
            <w:r>
              <w:rPr>
                <w:rFonts w:hint="default"/>
                <w:lang w:val="en-US"/>
              </w:rPr>
              <w:t xml:space="preserve">Khách nhập thông tin → Xác nhận. </w:t>
            </w:r>
          </w:p>
          <w:p w14:paraId="653DEFBB">
            <w:pPr>
              <w:widowControl w:val="0"/>
              <w:numPr>
                <w:ilvl w:val="0"/>
                <w:numId w:val="38"/>
              </w:numPr>
              <w:bidi w:val="0"/>
              <w:ind w:left="425" w:leftChars="0" w:hanging="425" w:firstLineChars="0"/>
              <w:rPr>
                <w:rFonts w:hint="default"/>
                <w:lang w:val="en-US"/>
              </w:rPr>
            </w:pPr>
            <w:r>
              <w:rPr>
                <w:rFonts w:hint="default"/>
                <w:lang w:val="en-US"/>
              </w:rPr>
              <w:t xml:space="preserve">Payment Gateway trả kết quả → Hệ thống cập nhật đơn PAID. </w:t>
            </w:r>
          </w:p>
          <w:p w14:paraId="5BC723E5">
            <w:pPr>
              <w:widowControl w:val="0"/>
              <w:numPr>
                <w:ilvl w:val="0"/>
                <w:numId w:val="38"/>
              </w:numPr>
              <w:bidi w:val="0"/>
              <w:ind w:left="425" w:leftChars="0" w:hanging="425" w:firstLineChars="0"/>
              <w:rPr>
                <w:rFonts w:hint="default"/>
                <w:lang w:val="en-US"/>
              </w:rPr>
            </w:pPr>
            <w:r>
              <w:rPr>
                <w:rFonts w:hint="default"/>
                <w:lang w:val="en-US"/>
              </w:rPr>
              <w:t>Hiển thị trang "Thanh toán thành công".</w:t>
            </w:r>
          </w:p>
        </w:tc>
      </w:tr>
      <w:tr w14:paraId="2BA32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617249D5">
            <w:pPr>
              <w:pStyle w:val="15"/>
              <w:widowControl w:val="0"/>
              <w:bidi w:val="0"/>
              <w:jc w:val="center"/>
              <w:rPr>
                <w:rFonts w:hint="default"/>
                <w:b/>
                <w:bCs/>
                <w:vertAlign w:val="baseline"/>
                <w:lang w:val="en-US"/>
              </w:rPr>
            </w:pPr>
            <w:r>
              <w:rPr>
                <w:rFonts w:hint="default"/>
                <w:b/>
                <w:bCs/>
                <w:vertAlign w:val="baseline"/>
                <w:lang w:val="en-US"/>
              </w:rPr>
              <w:t>Subflows</w:t>
            </w:r>
          </w:p>
        </w:tc>
        <w:tc>
          <w:tcPr>
            <w:tcW w:w="6401" w:type="dxa"/>
          </w:tcPr>
          <w:p w14:paraId="7706C3FD">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Subflow 1: Thanh toán COD → Hệ thống lưu trạng thái PENDING, chờ xác nhận.</w:t>
            </w:r>
          </w:p>
        </w:tc>
      </w:tr>
      <w:tr w14:paraId="054B6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7174A508">
            <w:pPr>
              <w:pStyle w:val="15"/>
              <w:widowControl w:val="0"/>
              <w:bidi w:val="0"/>
              <w:jc w:val="center"/>
              <w:rPr>
                <w:rFonts w:hint="default"/>
                <w:b/>
                <w:bCs/>
                <w:vertAlign w:val="baseline"/>
                <w:lang w:val="en-US"/>
              </w:rPr>
            </w:pPr>
            <w:r>
              <w:rPr>
                <w:rFonts w:hint="default"/>
                <w:b/>
                <w:bCs/>
                <w:vertAlign w:val="baseline"/>
                <w:lang w:val="en-US"/>
              </w:rPr>
              <w:t>Alternate/Exceptional Flows</w:t>
            </w:r>
          </w:p>
        </w:tc>
        <w:tc>
          <w:tcPr>
            <w:tcW w:w="6401" w:type="dxa"/>
          </w:tcPr>
          <w:p w14:paraId="42245DE3">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 xml:space="preserve">Alt 1: Thanh toán thất bại → Hiển thị lỗi, cho thử lại. </w:t>
            </w:r>
          </w:p>
          <w:p w14:paraId="3B3D667A">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Exception 1: Hết hàng trong lúc thanh toán → Hủy đơn, thông báo.</w:t>
            </w:r>
          </w:p>
        </w:tc>
      </w:tr>
    </w:tbl>
    <w:p w14:paraId="2D6AFB31">
      <w:pPr>
        <w:pStyle w:val="251"/>
        <w:numPr>
          <w:ilvl w:val="1"/>
          <w:numId w:val="27"/>
        </w:numPr>
        <w:tabs>
          <w:tab w:val="left" w:pos="780"/>
          <w:tab w:val="left" w:pos="1040"/>
          <w:tab w:val="left" w:pos="2860"/>
          <w:tab w:val="clear" w:pos="567"/>
        </w:tabs>
        <w:bidi w:val="0"/>
        <w:ind w:left="267" w:leftChars="0" w:firstLine="1293" w:firstLineChars="0"/>
        <w:outlineLvl w:val="1"/>
        <w:rPr>
          <w:rFonts w:hint="default"/>
          <w:lang w:val="en-US"/>
        </w:rPr>
      </w:pPr>
      <w:bookmarkStart w:id="155" w:name="_Toc15527"/>
      <w:bookmarkStart w:id="156" w:name="_Toc3169"/>
      <w:bookmarkStart w:id="157" w:name="_Toc21165"/>
      <w:r>
        <w:rPr>
          <w:lang w:val="en-US"/>
        </w:rPr>
        <w:t>Đặ</w:t>
      </w:r>
      <w:r>
        <w:rPr>
          <w:rFonts w:hint="default"/>
          <w:lang w:val="en-US"/>
        </w:rPr>
        <w:t>c tả use case Pay</w:t>
      </w:r>
      <w:bookmarkEnd w:id="155"/>
      <w:bookmarkEnd w:id="156"/>
      <w:bookmarkEnd w:id="157"/>
    </w:p>
    <w:p w14:paraId="7992CCDE">
      <w:pPr>
        <w:pStyle w:val="5"/>
        <w:numPr>
          <w:ilvl w:val="3"/>
          <w:numId w:val="23"/>
        </w:numPr>
        <w:tabs>
          <w:tab w:val="left" w:pos="260"/>
          <w:tab w:val="left" w:pos="780"/>
          <w:tab w:val="left" w:pos="1040"/>
          <w:tab w:val="clear" w:pos="850"/>
        </w:tabs>
        <w:bidi w:val="0"/>
        <w:ind w:left="780" w:leftChars="0" w:hanging="780" w:firstLineChars="0"/>
        <w:rPr>
          <w:rFonts w:hint="default"/>
          <w:lang w:val="en-US"/>
        </w:rPr>
      </w:pPr>
      <w:r>
        <w:rPr>
          <w:rFonts w:hint="default"/>
          <w:lang w:val="en-US"/>
        </w:rPr>
        <w:t xml:space="preserve"> Process Return/Refund Requests</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6401"/>
      </w:tblGrid>
      <w:tr w14:paraId="58205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57" w:type="dxa"/>
            <w:vAlign w:val="center"/>
          </w:tcPr>
          <w:p w14:paraId="5EDE3E74">
            <w:pPr>
              <w:pStyle w:val="15"/>
              <w:widowControl w:val="0"/>
              <w:bidi w:val="0"/>
              <w:jc w:val="center"/>
              <w:rPr>
                <w:rFonts w:hint="default"/>
                <w:b/>
                <w:bCs/>
                <w:vertAlign w:val="baseline"/>
                <w:lang w:val="en-US"/>
              </w:rPr>
            </w:pPr>
            <w:r>
              <w:rPr>
                <w:rFonts w:hint="default"/>
                <w:b/>
                <w:bCs/>
                <w:vertAlign w:val="baseline"/>
                <w:lang w:val="en-US"/>
              </w:rPr>
              <w:t>ID</w:t>
            </w:r>
          </w:p>
        </w:tc>
        <w:tc>
          <w:tcPr>
            <w:tcW w:w="6401" w:type="dxa"/>
          </w:tcPr>
          <w:p w14:paraId="576103BE">
            <w:pPr>
              <w:widowControl w:val="0"/>
              <w:bidi w:val="0"/>
              <w:rPr>
                <w:rFonts w:hint="default"/>
                <w:lang w:val="en-US"/>
              </w:rPr>
            </w:pPr>
            <w:r>
              <w:rPr>
                <w:rFonts w:hint="default"/>
                <w:lang w:val="en-US"/>
              </w:rPr>
              <w:t>UC-13</w:t>
            </w:r>
          </w:p>
        </w:tc>
      </w:tr>
      <w:tr w14:paraId="28EA3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0EBD2725">
            <w:pPr>
              <w:pStyle w:val="15"/>
              <w:widowControl w:val="0"/>
              <w:bidi w:val="0"/>
              <w:jc w:val="center"/>
              <w:rPr>
                <w:rFonts w:hint="default"/>
                <w:b/>
                <w:bCs/>
                <w:vertAlign w:val="baseline"/>
                <w:lang w:val="en-US"/>
              </w:rPr>
            </w:pPr>
            <w:r>
              <w:rPr>
                <w:rFonts w:hint="default"/>
                <w:b/>
                <w:bCs/>
                <w:vertAlign w:val="baseline"/>
                <w:lang w:val="en-US"/>
              </w:rPr>
              <w:t>Use Case Name</w:t>
            </w:r>
          </w:p>
        </w:tc>
        <w:tc>
          <w:tcPr>
            <w:tcW w:w="6401" w:type="dxa"/>
          </w:tcPr>
          <w:p w14:paraId="4AC89F85">
            <w:pPr>
              <w:widowControl w:val="0"/>
              <w:bidi w:val="0"/>
              <w:rPr>
                <w:rFonts w:hint="default"/>
                <w:lang w:val="en-US"/>
              </w:rPr>
            </w:pPr>
            <w:r>
              <w:rPr>
                <w:rFonts w:hint="default"/>
                <w:lang w:val="en-US"/>
              </w:rPr>
              <w:t>Process Return/Refund Requests</w:t>
            </w:r>
          </w:p>
        </w:tc>
      </w:tr>
      <w:tr w14:paraId="4EE81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7123DE43">
            <w:pPr>
              <w:pStyle w:val="15"/>
              <w:widowControl w:val="0"/>
              <w:bidi w:val="0"/>
              <w:jc w:val="center"/>
              <w:rPr>
                <w:rFonts w:hint="default"/>
                <w:b/>
                <w:bCs/>
                <w:vertAlign w:val="baseline"/>
                <w:lang w:val="en-US"/>
              </w:rPr>
            </w:pPr>
            <w:r>
              <w:rPr>
                <w:rFonts w:hint="default"/>
                <w:b/>
                <w:bCs/>
                <w:vertAlign w:val="baseline"/>
                <w:lang w:val="en-US"/>
              </w:rPr>
              <w:t>Description</w:t>
            </w:r>
          </w:p>
        </w:tc>
        <w:tc>
          <w:tcPr>
            <w:tcW w:w="6401" w:type="dxa"/>
          </w:tcPr>
          <w:p w14:paraId="20176ABE">
            <w:pPr>
              <w:widowControl w:val="0"/>
              <w:bidi w:val="0"/>
              <w:rPr>
                <w:rFonts w:hint="default"/>
                <w:lang w:val="en-US"/>
              </w:rPr>
            </w:pPr>
            <w:r>
              <w:rPr>
                <w:rFonts w:hint="default"/>
                <w:lang w:val="en-US"/>
              </w:rPr>
              <w:t>Cho phép Khách hàng gửi yêu cầu hoàn trả hàng và hoàn tiền khi sản phẩm lỗi, sai mô tả hoặc không hài lòng, theo chính sách của hệ thống.</w:t>
            </w:r>
          </w:p>
        </w:tc>
      </w:tr>
      <w:tr w14:paraId="530A1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0A83CACD">
            <w:pPr>
              <w:pStyle w:val="15"/>
              <w:widowControl w:val="0"/>
              <w:bidi w:val="0"/>
              <w:jc w:val="center"/>
              <w:rPr>
                <w:rFonts w:hint="default"/>
                <w:b/>
                <w:bCs/>
                <w:vertAlign w:val="baseline"/>
                <w:lang w:val="en-US"/>
              </w:rPr>
            </w:pPr>
            <w:r>
              <w:rPr>
                <w:rFonts w:hint="default"/>
                <w:b/>
                <w:bCs/>
                <w:vertAlign w:val="baseline"/>
                <w:lang w:val="en-US"/>
              </w:rPr>
              <w:t>Actor</w:t>
            </w:r>
          </w:p>
        </w:tc>
        <w:tc>
          <w:tcPr>
            <w:tcW w:w="6401" w:type="dxa"/>
          </w:tcPr>
          <w:p w14:paraId="45170C1B">
            <w:pPr>
              <w:widowControl w:val="0"/>
              <w:bidi w:val="0"/>
              <w:rPr>
                <w:rFonts w:hint="default"/>
                <w:lang w:val="en-US"/>
              </w:rPr>
            </w:pPr>
            <w:r>
              <w:rPr>
                <w:rFonts w:hint="default"/>
                <w:lang w:val="en-US"/>
              </w:rPr>
              <w:t>Customer</w:t>
            </w:r>
          </w:p>
        </w:tc>
      </w:tr>
      <w:tr w14:paraId="2C523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06C861EF">
            <w:pPr>
              <w:pStyle w:val="15"/>
              <w:widowControl w:val="0"/>
              <w:bidi w:val="0"/>
              <w:jc w:val="center"/>
              <w:rPr>
                <w:rFonts w:hint="default"/>
                <w:b/>
                <w:bCs/>
                <w:vertAlign w:val="baseline"/>
                <w:lang w:val="en-US"/>
              </w:rPr>
            </w:pPr>
            <w:r>
              <w:rPr>
                <w:rFonts w:hint="default"/>
                <w:b/>
                <w:bCs/>
                <w:vertAlign w:val="baseline"/>
                <w:lang w:val="en-US"/>
              </w:rPr>
              <w:t>Trigger</w:t>
            </w:r>
          </w:p>
        </w:tc>
        <w:tc>
          <w:tcPr>
            <w:tcW w:w="6401" w:type="dxa"/>
          </w:tcPr>
          <w:p w14:paraId="512976C5">
            <w:pPr>
              <w:widowControl w:val="0"/>
              <w:bidi w:val="0"/>
              <w:rPr>
                <w:rFonts w:hint="default"/>
                <w:lang w:val="en-US"/>
              </w:rPr>
            </w:pPr>
            <w:r>
              <w:rPr>
                <w:rFonts w:hint="default"/>
                <w:lang w:val="en-US"/>
              </w:rPr>
              <w:t>Khách hàng vào "Đơn hàng của tôi" → Chọn đơn hàng đã nhận → Nhấn "Hoàn trả hàng".</w:t>
            </w:r>
          </w:p>
        </w:tc>
      </w:tr>
      <w:tr w14:paraId="4477E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301BAB8A">
            <w:pPr>
              <w:pStyle w:val="15"/>
              <w:widowControl w:val="0"/>
              <w:bidi w:val="0"/>
              <w:jc w:val="center"/>
              <w:rPr>
                <w:rFonts w:hint="default"/>
                <w:b/>
                <w:bCs/>
                <w:vertAlign w:val="baseline"/>
                <w:lang w:val="en-US"/>
              </w:rPr>
            </w:pPr>
            <w:r>
              <w:rPr>
                <w:rFonts w:hint="default"/>
                <w:b/>
                <w:bCs/>
                <w:vertAlign w:val="baseline"/>
                <w:lang w:val="en-US"/>
              </w:rPr>
              <w:t>Normal Flow of Events</w:t>
            </w:r>
          </w:p>
        </w:tc>
        <w:tc>
          <w:tcPr>
            <w:tcW w:w="6401" w:type="dxa"/>
          </w:tcPr>
          <w:p w14:paraId="1870A349">
            <w:pPr>
              <w:widowControl w:val="0"/>
              <w:numPr>
                <w:ilvl w:val="0"/>
                <w:numId w:val="39"/>
              </w:numPr>
              <w:bidi w:val="0"/>
              <w:ind w:left="425" w:leftChars="0" w:hanging="425" w:firstLineChars="0"/>
              <w:rPr>
                <w:rFonts w:hint="default"/>
                <w:lang w:val="en-US"/>
              </w:rPr>
            </w:pPr>
            <w:r>
              <w:rPr>
                <w:rFonts w:hint="default"/>
                <w:lang w:val="en-US"/>
              </w:rPr>
              <w:t xml:space="preserve">Khách hàng đăng nhập và vào "Đơn hàng của tôi". </w:t>
            </w:r>
          </w:p>
          <w:p w14:paraId="2173FF4C">
            <w:pPr>
              <w:widowControl w:val="0"/>
              <w:numPr>
                <w:ilvl w:val="0"/>
                <w:numId w:val="39"/>
              </w:numPr>
              <w:bidi w:val="0"/>
              <w:ind w:left="425" w:leftChars="0" w:hanging="425" w:firstLineChars="0"/>
              <w:rPr>
                <w:rFonts w:hint="default"/>
                <w:lang w:val="en-US"/>
              </w:rPr>
            </w:pPr>
            <w:r>
              <w:rPr>
                <w:rFonts w:hint="default"/>
                <w:lang w:val="en-US"/>
              </w:rPr>
              <w:t xml:space="preserve">Chọn đơn hàng đã nhận (trong thời hạn hoàn trả). </w:t>
            </w:r>
          </w:p>
          <w:p w14:paraId="55E33F72">
            <w:pPr>
              <w:widowControl w:val="0"/>
              <w:numPr>
                <w:ilvl w:val="0"/>
                <w:numId w:val="39"/>
              </w:numPr>
              <w:bidi w:val="0"/>
              <w:ind w:left="425" w:leftChars="0" w:hanging="425" w:firstLineChars="0"/>
              <w:rPr>
                <w:rFonts w:hint="default"/>
                <w:lang w:val="en-US"/>
              </w:rPr>
            </w:pPr>
            <w:r>
              <w:rPr>
                <w:rFonts w:hint="default"/>
                <w:lang w:val="en-US"/>
              </w:rPr>
              <w:t xml:space="preserve">Nhấn "Hoàn trả hàng". </w:t>
            </w:r>
          </w:p>
          <w:p w14:paraId="0563BE6C">
            <w:pPr>
              <w:widowControl w:val="0"/>
              <w:numPr>
                <w:ilvl w:val="0"/>
                <w:numId w:val="39"/>
              </w:numPr>
              <w:bidi w:val="0"/>
              <w:ind w:left="425" w:leftChars="0" w:hanging="425" w:firstLineChars="0"/>
              <w:rPr>
                <w:rFonts w:hint="default"/>
                <w:lang w:val="en-US"/>
              </w:rPr>
            </w:pPr>
            <w:r>
              <w:rPr>
                <w:rFonts w:hint="default"/>
                <w:lang w:val="en-US"/>
              </w:rPr>
              <w:t>Hệ thống hiển thị form yêu cầu:  </w:t>
            </w:r>
          </w:p>
          <w:p w14:paraId="672D1254">
            <w:pPr>
              <w:widowControl w:val="0"/>
              <w:numPr>
                <w:ilvl w:val="0"/>
                <w:numId w:val="0"/>
              </w:numPr>
              <w:bidi w:val="0"/>
              <w:ind w:left="0" w:leftChars="0" w:firstLine="520" w:firstLineChars="200"/>
              <w:rPr>
                <w:rFonts w:hint="default"/>
                <w:lang w:val="en-US"/>
              </w:rPr>
            </w:pPr>
            <w:r>
              <w:rPr>
                <w:rFonts w:hint="default"/>
                <w:lang w:val="en-US"/>
              </w:rPr>
              <w:t>• Lý do hoàn trả (lỗi, sai size, không thích…)  </w:t>
            </w:r>
          </w:p>
          <w:p w14:paraId="793C8F8C">
            <w:pPr>
              <w:widowControl w:val="0"/>
              <w:numPr>
                <w:ilvl w:val="0"/>
                <w:numId w:val="0"/>
              </w:numPr>
              <w:bidi w:val="0"/>
              <w:ind w:left="0" w:leftChars="0" w:firstLine="520" w:firstLineChars="200"/>
              <w:rPr>
                <w:rFonts w:hint="default"/>
                <w:lang w:val="en-US"/>
              </w:rPr>
            </w:pPr>
            <w:r>
              <w:rPr>
                <w:rFonts w:hint="default"/>
                <w:lang w:val="en-US"/>
              </w:rPr>
              <w:t>• Số lượng trả  </w:t>
            </w:r>
          </w:p>
          <w:p w14:paraId="3E34FF3E">
            <w:pPr>
              <w:widowControl w:val="0"/>
              <w:numPr>
                <w:ilvl w:val="0"/>
                <w:numId w:val="0"/>
              </w:numPr>
              <w:bidi w:val="0"/>
              <w:ind w:left="0" w:leftChars="0" w:firstLine="520" w:firstLineChars="200"/>
              <w:rPr>
                <w:rFonts w:hint="default"/>
                <w:lang w:val="en-US"/>
              </w:rPr>
            </w:pPr>
            <w:r>
              <w:rPr>
                <w:rFonts w:hint="default"/>
                <w:lang w:val="en-US"/>
              </w:rPr>
              <w:t xml:space="preserve">• Ảnh minh chứng (bắt buộc với lỗi sản phẩm) </w:t>
            </w:r>
          </w:p>
          <w:p w14:paraId="338D8AF5">
            <w:pPr>
              <w:widowControl w:val="0"/>
              <w:numPr>
                <w:ilvl w:val="0"/>
                <w:numId w:val="39"/>
              </w:numPr>
              <w:bidi w:val="0"/>
              <w:ind w:left="425" w:leftChars="0" w:hanging="425" w:firstLineChars="0"/>
              <w:rPr>
                <w:rFonts w:hint="default"/>
                <w:lang w:val="en-US"/>
              </w:rPr>
            </w:pPr>
            <w:r>
              <w:rPr>
                <w:rFonts w:hint="default"/>
                <w:lang w:val="en-US"/>
              </w:rPr>
              <w:t xml:space="preserve">Khách hàng điền đầy đủ → Gửi yêu cầu. </w:t>
            </w:r>
          </w:p>
          <w:p w14:paraId="7FD50A71">
            <w:pPr>
              <w:widowControl w:val="0"/>
              <w:numPr>
                <w:ilvl w:val="0"/>
                <w:numId w:val="39"/>
              </w:numPr>
              <w:bidi w:val="0"/>
              <w:ind w:left="425" w:leftChars="0" w:hanging="425" w:firstLineChars="0"/>
              <w:rPr>
                <w:rFonts w:hint="default"/>
                <w:lang w:val="en-US"/>
              </w:rPr>
            </w:pPr>
            <w:r>
              <w:rPr>
                <w:rFonts w:hint="default"/>
                <w:lang w:val="en-US"/>
              </w:rPr>
              <w:t xml:space="preserve">Hệ thống tạo mã yêu cầu hoàn trả và gửi thông báo cho Người bán. </w:t>
            </w:r>
          </w:p>
          <w:p w14:paraId="573CEB1F">
            <w:pPr>
              <w:widowControl w:val="0"/>
              <w:numPr>
                <w:ilvl w:val="0"/>
                <w:numId w:val="39"/>
              </w:numPr>
              <w:bidi w:val="0"/>
              <w:ind w:left="425" w:leftChars="0" w:hanging="425" w:firstLineChars="0"/>
              <w:rPr>
                <w:rFonts w:hint="default"/>
                <w:lang w:val="en-US"/>
              </w:rPr>
            </w:pPr>
            <w:r>
              <w:rPr>
                <w:rFonts w:hint="default"/>
                <w:lang w:val="en-US"/>
              </w:rPr>
              <w:t xml:space="preserve">Hệ thống hiển thị trạng thái: "Đang chờ người bán duyệt". </w:t>
            </w:r>
          </w:p>
          <w:p w14:paraId="3672B15B">
            <w:pPr>
              <w:widowControl w:val="0"/>
              <w:numPr>
                <w:ilvl w:val="0"/>
                <w:numId w:val="39"/>
              </w:numPr>
              <w:bidi w:val="0"/>
              <w:ind w:left="425" w:leftChars="0" w:hanging="425" w:firstLineChars="0"/>
              <w:rPr>
                <w:rFonts w:hint="default"/>
                <w:lang w:val="en-US"/>
              </w:rPr>
            </w:pPr>
            <w:r>
              <w:rPr>
                <w:rFonts w:hint="default"/>
                <w:lang w:val="en-US"/>
              </w:rPr>
              <w:t>Khi Người bán duyệt, hệ thống thông báo: "Yêu cầu đã được duyệt. Vui lòng gửi hàng về".</w:t>
            </w:r>
          </w:p>
          <w:p w14:paraId="707DBD14">
            <w:pPr>
              <w:widowControl w:val="0"/>
              <w:numPr>
                <w:ilvl w:val="0"/>
                <w:numId w:val="39"/>
              </w:numPr>
              <w:bidi w:val="0"/>
              <w:ind w:left="425" w:leftChars="0" w:hanging="425" w:firstLineChars="0"/>
              <w:rPr>
                <w:rFonts w:hint="default"/>
                <w:lang w:val="en-US"/>
              </w:rPr>
            </w:pPr>
            <w:r>
              <w:rPr>
                <w:rFonts w:hint="default"/>
                <w:lang w:val="en-US"/>
              </w:rPr>
              <w:t xml:space="preserve">Khách hàng gửi hàng trả về → Người bán xác nhận nhận hàng → Hệ thống tự động hoàn tiền. </w:t>
            </w:r>
          </w:p>
          <w:p w14:paraId="729671DF">
            <w:pPr>
              <w:widowControl w:val="0"/>
              <w:numPr>
                <w:ilvl w:val="0"/>
                <w:numId w:val="39"/>
              </w:numPr>
              <w:bidi w:val="0"/>
              <w:ind w:left="425" w:leftChars="0" w:hanging="425" w:firstLineChars="0"/>
              <w:rPr>
                <w:rFonts w:hint="default"/>
                <w:lang w:val="en-US"/>
              </w:rPr>
            </w:pPr>
            <w:r>
              <w:rPr>
                <w:rFonts w:hint="default"/>
                <w:lang w:val="en-US"/>
              </w:rPr>
              <w:t>Hệ thống cập nhật: "Hoàn tiền thành công".</w:t>
            </w:r>
          </w:p>
        </w:tc>
      </w:tr>
      <w:tr w14:paraId="42869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719BB223">
            <w:pPr>
              <w:pStyle w:val="15"/>
              <w:widowControl w:val="0"/>
              <w:bidi w:val="0"/>
              <w:jc w:val="center"/>
              <w:rPr>
                <w:rFonts w:hint="default"/>
                <w:b/>
                <w:bCs/>
                <w:vertAlign w:val="baseline"/>
                <w:lang w:val="en-US"/>
              </w:rPr>
            </w:pPr>
            <w:r>
              <w:rPr>
                <w:rFonts w:hint="default"/>
                <w:b/>
                <w:bCs/>
                <w:vertAlign w:val="baseline"/>
                <w:lang w:val="en-US"/>
              </w:rPr>
              <w:t>Subflows</w:t>
            </w:r>
          </w:p>
        </w:tc>
        <w:tc>
          <w:tcPr>
            <w:tcW w:w="6401" w:type="dxa"/>
          </w:tcPr>
          <w:p w14:paraId="19B36363">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t xml:space="preserve">Subflow 1: Gửi hàng trả về </w:t>
            </w:r>
            <w:r>
              <w:rPr>
                <w:rFonts w:hint="default"/>
                <w:lang w:val="en-US"/>
              </w:rPr>
              <w:t>-</w:t>
            </w:r>
            <w:r>
              <w:t xml:space="preserve"> Hệ thống cung cấp địa chỉ kho trả hàng và mã vận đơn trả . </w:t>
            </w:r>
          </w:p>
          <w:p w14:paraId="623AD461">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t xml:space="preserve">Subflow 2: Theo dõi trạng thái yêu cầu </w:t>
            </w:r>
            <w:r>
              <w:rPr>
                <w:rFonts w:hint="default"/>
                <w:lang w:val="en-US"/>
              </w:rPr>
              <w:t>-</w:t>
            </w:r>
            <w:r>
              <w:t xml:space="preserve"> Khách hàng vào "Yêu cầu hoàn trả" → Xem tiến trình: Đang chờ → Đã duyệt → Đang hoàn tiền → Hoàn tất.</w:t>
            </w:r>
          </w:p>
        </w:tc>
      </w:tr>
      <w:tr w14:paraId="53B9D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151109E6">
            <w:pPr>
              <w:pStyle w:val="15"/>
              <w:widowControl w:val="0"/>
              <w:bidi w:val="0"/>
              <w:jc w:val="center"/>
              <w:rPr>
                <w:rFonts w:hint="default"/>
                <w:b/>
                <w:bCs/>
                <w:vertAlign w:val="baseline"/>
                <w:lang w:val="en-US"/>
              </w:rPr>
            </w:pPr>
            <w:r>
              <w:rPr>
                <w:rFonts w:hint="default"/>
                <w:b/>
                <w:bCs/>
                <w:vertAlign w:val="baseline"/>
                <w:lang w:val="en-US"/>
              </w:rPr>
              <w:t>Alternate/Exceptional Flows</w:t>
            </w:r>
          </w:p>
        </w:tc>
        <w:tc>
          <w:tcPr>
            <w:tcW w:w="6401" w:type="dxa"/>
          </w:tcPr>
          <w:p w14:paraId="1ED8CC3B">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pPr>
            <w:r>
              <w:t xml:space="preserve">Alt 1: </w:t>
            </w:r>
            <w:r>
              <w:rPr>
                <w:b/>
                <w:bCs/>
              </w:rPr>
              <w:t>Yêu cầu bị từ chối</w:t>
            </w:r>
            <w:r>
              <w:t xml:space="preserve"> </w:t>
            </w:r>
            <w:r>
              <w:rPr>
                <w:rFonts w:hint="default"/>
                <w:lang w:val="en-US"/>
              </w:rPr>
              <w:t xml:space="preserve">- </w:t>
            </w:r>
            <w:r>
              <w:t>Người bán từ chối → Hệ thống thông báo lý do → Khách có thể gửi lại yêu cầu.</w:t>
            </w:r>
          </w:p>
          <w:p w14:paraId="1F3AF20C">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pPr>
            <w:r>
              <w:t xml:space="preserve">Exception 1: </w:t>
            </w:r>
            <w:r>
              <w:rPr>
                <w:b/>
                <w:bCs/>
              </w:rPr>
              <w:t>Quá thời hạn hoàn trả</w:t>
            </w:r>
            <w:r>
              <w:rPr>
                <w:rFonts w:hint="default"/>
                <w:lang w:val="en-US"/>
              </w:rPr>
              <w:t xml:space="preserve"> - </w:t>
            </w:r>
            <w:r>
              <w:t>Hệ thống hiển thị: "Đơn hàng đã quá hạn hoàn trả."</w:t>
            </w:r>
          </w:p>
          <w:p w14:paraId="10BB2665">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lang w:val="en-US" w:eastAsia="en-US"/>
              </w:rPr>
            </w:pPr>
            <w:r>
              <w:t xml:space="preserve">Exception </w:t>
            </w:r>
            <w:r>
              <w:rPr>
                <w:rFonts w:hint="default"/>
                <w:lang w:val="en-US"/>
              </w:rPr>
              <w:t>2</w:t>
            </w:r>
            <w:r>
              <w:t xml:space="preserve">: </w:t>
            </w:r>
            <w:r>
              <w:rPr>
                <w:b/>
                <w:bCs/>
              </w:rPr>
              <w:t>Đơn hàng chưa nhận</w:t>
            </w:r>
            <w:r>
              <w:t xml:space="preserve"> </w:t>
            </w:r>
            <w:r>
              <w:rPr>
                <w:rFonts w:hint="default"/>
                <w:lang w:val="en-US"/>
              </w:rPr>
              <w:t xml:space="preserve">- </w:t>
            </w:r>
            <w:r>
              <w:t>Hệ thống ẩn nút hoàn trả → Hiển thị: "Chỉ hoàn trả sau khi nhận hàng."</w:t>
            </w:r>
          </w:p>
        </w:tc>
      </w:tr>
    </w:tbl>
    <w:p w14:paraId="7A594F24">
      <w:pPr>
        <w:pStyle w:val="251"/>
        <w:numPr>
          <w:ilvl w:val="1"/>
          <w:numId w:val="27"/>
        </w:numPr>
        <w:tabs>
          <w:tab w:val="left" w:pos="780"/>
          <w:tab w:val="left" w:pos="1040"/>
          <w:tab w:val="left" w:pos="2860"/>
          <w:tab w:val="clear" w:pos="567"/>
        </w:tabs>
        <w:bidi w:val="0"/>
        <w:ind w:left="267" w:leftChars="0" w:firstLine="1293" w:firstLineChars="0"/>
        <w:outlineLvl w:val="1"/>
        <w:rPr>
          <w:rFonts w:hint="default"/>
          <w:lang w:val="en-US"/>
        </w:rPr>
      </w:pPr>
      <w:bookmarkStart w:id="158" w:name="_Toc12398"/>
      <w:bookmarkStart w:id="159" w:name="_Toc16744"/>
      <w:bookmarkStart w:id="160" w:name="_Toc20674"/>
      <w:r>
        <w:rPr>
          <w:lang w:val="en-US"/>
        </w:rPr>
        <w:t>Đặ</w:t>
      </w:r>
      <w:r>
        <w:rPr>
          <w:rFonts w:hint="default"/>
          <w:lang w:val="en-US"/>
        </w:rPr>
        <w:t>c tả use case Process Return/Refund Requests</w:t>
      </w:r>
      <w:bookmarkEnd w:id="158"/>
      <w:bookmarkEnd w:id="159"/>
      <w:bookmarkEnd w:id="160"/>
    </w:p>
    <w:p w14:paraId="056BC99B">
      <w:pPr>
        <w:pStyle w:val="5"/>
        <w:numPr>
          <w:ilvl w:val="3"/>
          <w:numId w:val="23"/>
        </w:numPr>
        <w:tabs>
          <w:tab w:val="left" w:pos="260"/>
          <w:tab w:val="left" w:pos="780"/>
          <w:tab w:val="left" w:pos="1040"/>
          <w:tab w:val="clear" w:pos="850"/>
        </w:tabs>
        <w:bidi w:val="0"/>
        <w:ind w:left="780" w:leftChars="0" w:hanging="780" w:firstLineChars="0"/>
        <w:rPr>
          <w:rFonts w:hint="default"/>
          <w:lang w:val="en-US"/>
        </w:rPr>
      </w:pPr>
      <w:r>
        <w:rPr>
          <w:rFonts w:hint="default"/>
          <w:lang w:val="en-US"/>
        </w:rPr>
        <w:t xml:space="preserve"> View Dashboard</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6401"/>
      </w:tblGrid>
      <w:tr w14:paraId="59D39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1190ACB6">
            <w:pPr>
              <w:pStyle w:val="15"/>
              <w:widowControl w:val="0"/>
              <w:bidi w:val="0"/>
              <w:jc w:val="center"/>
              <w:rPr>
                <w:rFonts w:hint="default"/>
                <w:b/>
                <w:bCs/>
                <w:vertAlign w:val="baseline"/>
                <w:lang w:val="en-US"/>
              </w:rPr>
            </w:pPr>
            <w:r>
              <w:rPr>
                <w:rFonts w:hint="default"/>
                <w:b/>
                <w:bCs/>
                <w:vertAlign w:val="baseline"/>
                <w:lang w:val="en-US"/>
              </w:rPr>
              <w:t>ID</w:t>
            </w:r>
          </w:p>
        </w:tc>
        <w:tc>
          <w:tcPr>
            <w:tcW w:w="6401" w:type="dxa"/>
          </w:tcPr>
          <w:p w14:paraId="5A92E28D">
            <w:pPr>
              <w:widowControl w:val="0"/>
              <w:bidi w:val="0"/>
              <w:rPr>
                <w:rFonts w:hint="default"/>
                <w:lang w:val="en-US"/>
              </w:rPr>
            </w:pPr>
            <w:r>
              <w:rPr>
                <w:rFonts w:hint="default"/>
                <w:lang w:val="en-US"/>
              </w:rPr>
              <w:t>UC-14</w:t>
            </w:r>
          </w:p>
        </w:tc>
      </w:tr>
      <w:tr w14:paraId="49AB4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6DED6428">
            <w:pPr>
              <w:pStyle w:val="15"/>
              <w:widowControl w:val="0"/>
              <w:bidi w:val="0"/>
              <w:jc w:val="center"/>
              <w:rPr>
                <w:rFonts w:hint="default"/>
                <w:b/>
                <w:bCs/>
                <w:vertAlign w:val="baseline"/>
                <w:lang w:val="en-US"/>
              </w:rPr>
            </w:pPr>
            <w:r>
              <w:rPr>
                <w:rFonts w:hint="default"/>
                <w:b/>
                <w:bCs/>
                <w:vertAlign w:val="baseline"/>
                <w:lang w:val="en-US"/>
              </w:rPr>
              <w:t>Use Case Name</w:t>
            </w:r>
          </w:p>
        </w:tc>
        <w:tc>
          <w:tcPr>
            <w:tcW w:w="6401" w:type="dxa"/>
          </w:tcPr>
          <w:p w14:paraId="777D5A17">
            <w:pPr>
              <w:widowControl w:val="0"/>
              <w:bidi w:val="0"/>
              <w:rPr>
                <w:rFonts w:hint="default"/>
                <w:lang w:val="en-US"/>
              </w:rPr>
            </w:pPr>
            <w:r>
              <w:rPr>
                <w:rFonts w:hint="default"/>
                <w:lang w:val="en-US"/>
              </w:rPr>
              <w:t>View Dashboard</w:t>
            </w:r>
          </w:p>
        </w:tc>
      </w:tr>
      <w:tr w14:paraId="199EA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72BCB6AD">
            <w:pPr>
              <w:pStyle w:val="15"/>
              <w:widowControl w:val="0"/>
              <w:bidi w:val="0"/>
              <w:jc w:val="center"/>
              <w:rPr>
                <w:rFonts w:hint="default"/>
                <w:b/>
                <w:bCs/>
                <w:vertAlign w:val="baseline"/>
                <w:lang w:val="en-US"/>
              </w:rPr>
            </w:pPr>
            <w:r>
              <w:rPr>
                <w:rFonts w:hint="default"/>
                <w:b/>
                <w:bCs/>
                <w:vertAlign w:val="baseline"/>
                <w:lang w:val="en-US"/>
              </w:rPr>
              <w:t>Description</w:t>
            </w:r>
          </w:p>
        </w:tc>
        <w:tc>
          <w:tcPr>
            <w:tcW w:w="6401" w:type="dxa"/>
          </w:tcPr>
          <w:p w14:paraId="72FA5FBD">
            <w:pPr>
              <w:widowControl w:val="0"/>
              <w:bidi w:val="0"/>
              <w:rPr>
                <w:rFonts w:hint="default"/>
                <w:lang w:val="en-US"/>
              </w:rPr>
            </w:pPr>
            <w:r>
              <w:t>Cho phép Người bán truy cập bảng điều khiển tổng hợp để xem các số liệu hoạt động chính</w:t>
            </w:r>
          </w:p>
        </w:tc>
      </w:tr>
      <w:tr w14:paraId="4D40C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3C1DD1A1">
            <w:pPr>
              <w:pStyle w:val="15"/>
              <w:widowControl w:val="0"/>
              <w:bidi w:val="0"/>
              <w:jc w:val="center"/>
              <w:rPr>
                <w:rFonts w:hint="default"/>
                <w:b/>
                <w:bCs/>
                <w:vertAlign w:val="baseline"/>
                <w:lang w:val="en-US"/>
              </w:rPr>
            </w:pPr>
            <w:r>
              <w:rPr>
                <w:rFonts w:hint="default"/>
                <w:b/>
                <w:bCs/>
                <w:vertAlign w:val="baseline"/>
                <w:lang w:val="en-US"/>
              </w:rPr>
              <w:t>Actor</w:t>
            </w:r>
          </w:p>
        </w:tc>
        <w:tc>
          <w:tcPr>
            <w:tcW w:w="6401" w:type="dxa"/>
          </w:tcPr>
          <w:p w14:paraId="4AF2F619">
            <w:pPr>
              <w:widowControl w:val="0"/>
              <w:bidi w:val="0"/>
              <w:rPr>
                <w:rFonts w:hint="default"/>
                <w:lang w:val="en-US"/>
              </w:rPr>
            </w:pPr>
            <w:r>
              <w:t>Seller</w:t>
            </w:r>
          </w:p>
        </w:tc>
      </w:tr>
      <w:tr w14:paraId="36F31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524659AA">
            <w:pPr>
              <w:pStyle w:val="15"/>
              <w:widowControl w:val="0"/>
              <w:bidi w:val="0"/>
              <w:jc w:val="center"/>
              <w:rPr>
                <w:rFonts w:hint="default"/>
                <w:b/>
                <w:bCs/>
                <w:vertAlign w:val="baseline"/>
                <w:lang w:val="en-US"/>
              </w:rPr>
            </w:pPr>
            <w:r>
              <w:rPr>
                <w:rFonts w:hint="default"/>
                <w:b/>
                <w:bCs/>
                <w:vertAlign w:val="baseline"/>
                <w:lang w:val="en-US"/>
              </w:rPr>
              <w:t>Trigger</w:t>
            </w:r>
          </w:p>
        </w:tc>
        <w:tc>
          <w:tcPr>
            <w:tcW w:w="6401" w:type="dxa"/>
          </w:tcPr>
          <w:p w14:paraId="45FFDE3A">
            <w:pPr>
              <w:widowControl w:val="0"/>
              <w:bidi w:val="0"/>
              <w:rPr>
                <w:rFonts w:hint="default"/>
                <w:lang w:val="en-US"/>
              </w:rPr>
            </w:pPr>
            <w:r>
              <w:t>Người bán đăng nhập thành công.</w:t>
            </w:r>
          </w:p>
        </w:tc>
      </w:tr>
      <w:tr w14:paraId="062DB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716DF2F3">
            <w:pPr>
              <w:pStyle w:val="15"/>
              <w:widowControl w:val="0"/>
              <w:bidi w:val="0"/>
              <w:jc w:val="center"/>
              <w:rPr>
                <w:rFonts w:hint="default"/>
                <w:b/>
                <w:bCs/>
                <w:vertAlign w:val="baseline"/>
                <w:lang w:val="en-US"/>
              </w:rPr>
            </w:pPr>
            <w:r>
              <w:rPr>
                <w:rFonts w:hint="default"/>
                <w:b/>
                <w:bCs/>
                <w:vertAlign w:val="baseline"/>
                <w:lang w:val="en-US"/>
              </w:rPr>
              <w:t>Normal Flow of Events</w:t>
            </w:r>
          </w:p>
        </w:tc>
        <w:tc>
          <w:tcPr>
            <w:tcW w:w="6401" w:type="dxa"/>
          </w:tcPr>
          <w:p w14:paraId="52D62B73">
            <w:pPr>
              <w:widowControl w:val="0"/>
              <w:numPr>
                <w:ilvl w:val="0"/>
                <w:numId w:val="40"/>
              </w:numPr>
              <w:bidi w:val="0"/>
              <w:ind w:left="425" w:leftChars="0" w:hanging="425" w:firstLineChars="0"/>
              <w:rPr>
                <w:rFonts w:hint="default"/>
                <w:lang w:val="en-US"/>
              </w:rPr>
            </w:pPr>
            <w:r>
              <w:rPr>
                <w:rFonts w:hint="default"/>
                <w:lang w:val="en-US"/>
              </w:rPr>
              <w:t>Hệ thống xác thực người bán và tải dữ liệu dashboard.</w:t>
            </w:r>
          </w:p>
          <w:p w14:paraId="47013E38">
            <w:pPr>
              <w:widowControl w:val="0"/>
              <w:numPr>
                <w:ilvl w:val="0"/>
                <w:numId w:val="40"/>
              </w:numPr>
              <w:bidi w:val="0"/>
              <w:ind w:left="425" w:leftChars="0" w:hanging="425" w:firstLineChars="0"/>
              <w:rPr>
                <w:rFonts w:hint="default"/>
                <w:lang w:val="en-US"/>
              </w:rPr>
            </w:pPr>
            <w:r>
              <w:rPr>
                <w:rFonts w:hint="default"/>
                <w:lang w:val="en-US"/>
              </w:rPr>
              <w:t xml:space="preserve">Hiển thị widget: Tổng doanh số, đơn hàng pending, sản phẩm bán chạy. </w:t>
            </w:r>
          </w:p>
          <w:p w14:paraId="6E3FB66C">
            <w:pPr>
              <w:widowControl w:val="0"/>
              <w:numPr>
                <w:ilvl w:val="0"/>
                <w:numId w:val="40"/>
              </w:numPr>
              <w:bidi w:val="0"/>
              <w:ind w:left="425" w:leftChars="0" w:hanging="425" w:firstLineChars="0"/>
              <w:rPr>
                <w:rFonts w:hint="default"/>
                <w:lang w:val="en-US"/>
              </w:rPr>
            </w:pPr>
            <w:r>
              <w:rPr>
                <w:rFonts w:hint="default"/>
                <w:lang w:val="en-US"/>
              </w:rPr>
              <w:t>Hệ thống hiển thị Bảng điều khiển với dữ liệu thời gian thực.</w:t>
            </w:r>
          </w:p>
        </w:tc>
      </w:tr>
      <w:tr w14:paraId="68D5E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2F0A57EA">
            <w:pPr>
              <w:pStyle w:val="15"/>
              <w:widowControl w:val="0"/>
              <w:bidi w:val="0"/>
              <w:jc w:val="center"/>
              <w:rPr>
                <w:rFonts w:hint="default"/>
                <w:b/>
                <w:bCs/>
                <w:vertAlign w:val="baseline"/>
                <w:lang w:val="en-US"/>
              </w:rPr>
            </w:pPr>
            <w:r>
              <w:rPr>
                <w:rFonts w:hint="default"/>
                <w:b/>
                <w:bCs/>
                <w:vertAlign w:val="baseline"/>
                <w:lang w:val="en-US"/>
              </w:rPr>
              <w:t>Subflows</w:t>
            </w:r>
          </w:p>
        </w:tc>
        <w:tc>
          <w:tcPr>
            <w:tcW w:w="6401" w:type="dxa"/>
          </w:tcPr>
          <w:p w14:paraId="1777774C">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 xml:space="preserve">Subflow 1: </w:t>
            </w:r>
            <w:r>
              <w:rPr>
                <w:rFonts w:hint="default"/>
                <w:b/>
                <w:bCs/>
                <w:sz w:val="26"/>
                <w:lang w:val="en-US" w:eastAsia="en-US"/>
              </w:rPr>
              <w:t xml:space="preserve">KPI Aggregation - </w:t>
            </w:r>
            <w:r>
              <w:rPr>
                <w:rFonts w:hint="default"/>
                <w:sz w:val="26"/>
                <w:lang w:val="en-US" w:eastAsia="en-US"/>
              </w:rPr>
              <w:t>Hệ thống tính toán các số liệu như Doanh số/Lợi nhuận/Đơn hàng mới trong 24 giờ qua.</w:t>
            </w:r>
          </w:p>
        </w:tc>
      </w:tr>
      <w:tr w14:paraId="252F5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155DE8B9">
            <w:pPr>
              <w:pStyle w:val="15"/>
              <w:widowControl w:val="0"/>
              <w:bidi w:val="0"/>
              <w:jc w:val="center"/>
              <w:rPr>
                <w:rFonts w:hint="default"/>
                <w:b/>
                <w:bCs/>
                <w:vertAlign w:val="baseline"/>
                <w:lang w:val="en-US"/>
              </w:rPr>
            </w:pPr>
            <w:r>
              <w:rPr>
                <w:rFonts w:hint="default"/>
                <w:b/>
                <w:bCs/>
                <w:vertAlign w:val="baseline"/>
                <w:lang w:val="en-US"/>
              </w:rPr>
              <w:t>Alternate/Exceptional Flows</w:t>
            </w:r>
          </w:p>
        </w:tc>
        <w:tc>
          <w:tcPr>
            <w:tcW w:w="6401" w:type="dxa"/>
          </w:tcPr>
          <w:p w14:paraId="058B79D0">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Alt 1: Nếu cửa hàng mới và chưa có dữ liệu bán hàng, hệ thống hiển thị bảng điều khiển với thông báo chào mừng và các gợi ý thiết lập ban đầu.</w:t>
            </w:r>
          </w:p>
        </w:tc>
      </w:tr>
    </w:tbl>
    <w:p w14:paraId="3610BB4C">
      <w:pPr>
        <w:pStyle w:val="251"/>
        <w:numPr>
          <w:ilvl w:val="1"/>
          <w:numId w:val="27"/>
        </w:numPr>
        <w:tabs>
          <w:tab w:val="left" w:pos="780"/>
          <w:tab w:val="left" w:pos="1040"/>
          <w:tab w:val="left" w:pos="2860"/>
          <w:tab w:val="clear" w:pos="567"/>
        </w:tabs>
        <w:bidi w:val="0"/>
        <w:ind w:left="267" w:leftChars="0" w:firstLine="1293" w:firstLineChars="0"/>
        <w:outlineLvl w:val="1"/>
        <w:rPr>
          <w:rFonts w:hint="default"/>
          <w:lang w:val="en-US"/>
        </w:rPr>
      </w:pPr>
      <w:bookmarkStart w:id="161" w:name="_Toc29158"/>
      <w:bookmarkStart w:id="162" w:name="_Toc6143"/>
      <w:bookmarkStart w:id="163" w:name="_Toc7814"/>
      <w:r>
        <w:rPr>
          <w:lang w:val="en-US"/>
        </w:rPr>
        <w:t>Đặ</w:t>
      </w:r>
      <w:r>
        <w:rPr>
          <w:rFonts w:hint="default"/>
          <w:lang w:val="en-US"/>
        </w:rPr>
        <w:t>c tả use case View Dashboard</w:t>
      </w:r>
      <w:bookmarkEnd w:id="161"/>
      <w:bookmarkEnd w:id="162"/>
      <w:bookmarkEnd w:id="163"/>
    </w:p>
    <w:p w14:paraId="5AA557CC">
      <w:pPr>
        <w:pStyle w:val="5"/>
        <w:numPr>
          <w:ilvl w:val="3"/>
          <w:numId w:val="23"/>
        </w:numPr>
        <w:tabs>
          <w:tab w:val="left" w:pos="260"/>
          <w:tab w:val="left" w:pos="780"/>
          <w:tab w:val="left" w:pos="1040"/>
          <w:tab w:val="clear" w:pos="850"/>
        </w:tabs>
        <w:bidi w:val="0"/>
        <w:ind w:left="780" w:leftChars="0" w:hanging="780" w:firstLineChars="0"/>
        <w:rPr>
          <w:rFonts w:hint="default"/>
          <w:lang w:val="en-US"/>
        </w:rPr>
      </w:pPr>
      <w:r>
        <w:rPr>
          <w:rFonts w:hint="default"/>
          <w:lang w:val="en-US"/>
        </w:rPr>
        <w:t xml:space="preserve"> Update Seller Profile</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6401"/>
      </w:tblGrid>
      <w:tr w14:paraId="26356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5C7FC936">
            <w:pPr>
              <w:pStyle w:val="15"/>
              <w:widowControl w:val="0"/>
              <w:bidi w:val="0"/>
              <w:jc w:val="center"/>
              <w:rPr>
                <w:rFonts w:hint="default"/>
                <w:b/>
                <w:bCs/>
                <w:vertAlign w:val="baseline"/>
                <w:lang w:val="en-US"/>
              </w:rPr>
            </w:pPr>
            <w:r>
              <w:rPr>
                <w:rFonts w:hint="default"/>
                <w:b/>
                <w:bCs/>
                <w:vertAlign w:val="baseline"/>
                <w:lang w:val="en-US"/>
              </w:rPr>
              <w:t>ID</w:t>
            </w:r>
          </w:p>
        </w:tc>
        <w:tc>
          <w:tcPr>
            <w:tcW w:w="6510" w:type="dxa"/>
          </w:tcPr>
          <w:p w14:paraId="1F8C27FF">
            <w:pPr>
              <w:widowControl w:val="0"/>
              <w:bidi w:val="0"/>
              <w:rPr>
                <w:rFonts w:hint="default"/>
                <w:lang w:val="en-US"/>
              </w:rPr>
            </w:pPr>
            <w:r>
              <w:rPr>
                <w:rFonts w:hint="default"/>
                <w:lang w:val="en-US"/>
              </w:rPr>
              <w:t>UC-15</w:t>
            </w:r>
          </w:p>
        </w:tc>
      </w:tr>
      <w:tr w14:paraId="38F05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3A170181">
            <w:pPr>
              <w:pStyle w:val="15"/>
              <w:widowControl w:val="0"/>
              <w:bidi w:val="0"/>
              <w:jc w:val="center"/>
              <w:rPr>
                <w:rFonts w:hint="default"/>
                <w:b/>
                <w:bCs/>
                <w:vertAlign w:val="baseline"/>
                <w:lang w:val="en-US"/>
              </w:rPr>
            </w:pPr>
            <w:r>
              <w:rPr>
                <w:rFonts w:hint="default"/>
                <w:b/>
                <w:bCs/>
                <w:vertAlign w:val="baseline"/>
                <w:lang w:val="en-US"/>
              </w:rPr>
              <w:t>Use Case Name</w:t>
            </w:r>
          </w:p>
        </w:tc>
        <w:tc>
          <w:tcPr>
            <w:tcW w:w="6510" w:type="dxa"/>
          </w:tcPr>
          <w:p w14:paraId="1548AEE0">
            <w:pPr>
              <w:widowControl w:val="0"/>
              <w:bidi w:val="0"/>
              <w:rPr>
                <w:rFonts w:hint="default"/>
                <w:lang w:val="en-US"/>
              </w:rPr>
            </w:pPr>
            <w:r>
              <w:rPr>
                <w:rFonts w:hint="default"/>
                <w:lang w:val="en-US"/>
              </w:rPr>
              <w:t>Update Seller Profile</w:t>
            </w:r>
          </w:p>
        </w:tc>
      </w:tr>
      <w:tr w14:paraId="72AF2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16EA8BD9">
            <w:pPr>
              <w:pStyle w:val="15"/>
              <w:widowControl w:val="0"/>
              <w:bidi w:val="0"/>
              <w:jc w:val="center"/>
              <w:rPr>
                <w:rFonts w:hint="default"/>
                <w:b/>
                <w:bCs/>
                <w:vertAlign w:val="baseline"/>
                <w:lang w:val="en-US"/>
              </w:rPr>
            </w:pPr>
            <w:r>
              <w:rPr>
                <w:rFonts w:hint="default"/>
                <w:b/>
                <w:bCs/>
                <w:vertAlign w:val="baseline"/>
                <w:lang w:val="en-US"/>
              </w:rPr>
              <w:t>Description</w:t>
            </w:r>
          </w:p>
        </w:tc>
        <w:tc>
          <w:tcPr>
            <w:tcW w:w="6510" w:type="dxa"/>
          </w:tcPr>
          <w:p w14:paraId="7A1C0D5B">
            <w:pPr>
              <w:widowControl w:val="0"/>
              <w:bidi w:val="0"/>
              <w:rPr>
                <w:rFonts w:hint="default"/>
                <w:lang w:val="en-US"/>
              </w:rPr>
            </w:pPr>
            <w:r>
              <w:t xml:space="preserve">Cho phép </w:t>
            </w:r>
            <w:r>
              <w:rPr>
                <w:rFonts w:hint="default"/>
                <w:lang w:val="en-US"/>
              </w:rPr>
              <w:t>n</w:t>
            </w:r>
            <w:r>
              <w:t>gười bán xem, chỉnh sửa và cập nhật các thông tin liên quan đến cửa hàng của họ.</w:t>
            </w:r>
          </w:p>
        </w:tc>
      </w:tr>
      <w:tr w14:paraId="1ADFE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297B8540">
            <w:pPr>
              <w:pStyle w:val="15"/>
              <w:widowControl w:val="0"/>
              <w:bidi w:val="0"/>
              <w:jc w:val="center"/>
              <w:rPr>
                <w:rFonts w:hint="default"/>
                <w:b/>
                <w:bCs/>
                <w:vertAlign w:val="baseline"/>
                <w:lang w:val="en-US"/>
              </w:rPr>
            </w:pPr>
            <w:r>
              <w:rPr>
                <w:rFonts w:hint="default"/>
                <w:b/>
                <w:bCs/>
                <w:vertAlign w:val="baseline"/>
                <w:lang w:val="en-US"/>
              </w:rPr>
              <w:t>Actor</w:t>
            </w:r>
          </w:p>
        </w:tc>
        <w:tc>
          <w:tcPr>
            <w:tcW w:w="6510" w:type="dxa"/>
          </w:tcPr>
          <w:p w14:paraId="2FAF20B4">
            <w:pPr>
              <w:widowControl w:val="0"/>
              <w:bidi w:val="0"/>
              <w:rPr>
                <w:rFonts w:hint="default"/>
                <w:lang w:val="en-US"/>
              </w:rPr>
            </w:pPr>
            <w:r>
              <w:t>Seller</w:t>
            </w:r>
          </w:p>
        </w:tc>
      </w:tr>
      <w:tr w14:paraId="73820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0504BB9B">
            <w:pPr>
              <w:pStyle w:val="15"/>
              <w:widowControl w:val="0"/>
              <w:bidi w:val="0"/>
              <w:jc w:val="center"/>
              <w:rPr>
                <w:rFonts w:hint="default"/>
                <w:b/>
                <w:bCs/>
                <w:vertAlign w:val="baseline"/>
                <w:lang w:val="en-US"/>
              </w:rPr>
            </w:pPr>
            <w:r>
              <w:rPr>
                <w:rFonts w:hint="default"/>
                <w:b/>
                <w:bCs/>
                <w:vertAlign w:val="baseline"/>
                <w:lang w:val="en-US"/>
              </w:rPr>
              <w:t>Trigger</w:t>
            </w:r>
          </w:p>
        </w:tc>
        <w:tc>
          <w:tcPr>
            <w:tcW w:w="6510" w:type="dxa"/>
          </w:tcPr>
          <w:p w14:paraId="79BE736D">
            <w:pPr>
              <w:widowControl w:val="0"/>
              <w:bidi w:val="0"/>
              <w:rPr>
                <w:rFonts w:hint="default"/>
                <w:lang w:val="en-US"/>
              </w:rPr>
            </w:pPr>
            <w:r>
              <w:t>Người bán chọn mục</w:t>
            </w:r>
            <w:r>
              <w:rPr>
                <w:rFonts w:hint="default"/>
                <w:lang w:val="en-US"/>
              </w:rPr>
              <w:t xml:space="preserve"> q</w:t>
            </w:r>
            <w:r>
              <w:t xml:space="preserve">uản lý </w:t>
            </w:r>
            <w:r>
              <w:rPr>
                <w:rFonts w:hint="default"/>
                <w:lang w:val="en-US"/>
              </w:rPr>
              <w:t>h</w:t>
            </w:r>
            <w:r>
              <w:t>ồ sơ</w:t>
            </w:r>
            <w:r>
              <w:rPr>
                <w:rFonts w:hint="default"/>
                <w:lang w:val="en-US"/>
              </w:rPr>
              <w:t xml:space="preserve"> </w:t>
            </w:r>
            <w:r>
              <w:t xml:space="preserve">trong </w:t>
            </w:r>
            <w:r>
              <w:rPr>
                <w:rFonts w:hint="default"/>
                <w:lang w:val="en-US"/>
              </w:rPr>
              <w:t>b</w:t>
            </w:r>
            <w:r>
              <w:t>ảng điều khiển.</w:t>
            </w:r>
          </w:p>
        </w:tc>
      </w:tr>
      <w:tr w14:paraId="3F5DF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548" w:type="dxa"/>
            <w:vAlign w:val="center"/>
          </w:tcPr>
          <w:p w14:paraId="562B4D32">
            <w:pPr>
              <w:pStyle w:val="15"/>
              <w:widowControl w:val="0"/>
              <w:bidi w:val="0"/>
              <w:jc w:val="center"/>
              <w:rPr>
                <w:rFonts w:hint="default"/>
                <w:b/>
                <w:bCs/>
                <w:vertAlign w:val="baseline"/>
                <w:lang w:val="en-US"/>
              </w:rPr>
            </w:pPr>
            <w:r>
              <w:rPr>
                <w:rFonts w:hint="default"/>
                <w:b/>
                <w:bCs/>
                <w:vertAlign w:val="baseline"/>
                <w:lang w:val="en-US"/>
              </w:rPr>
              <w:t>Normal Flow of Events</w:t>
            </w:r>
          </w:p>
        </w:tc>
        <w:tc>
          <w:tcPr>
            <w:tcW w:w="6510" w:type="dxa"/>
          </w:tcPr>
          <w:p w14:paraId="78ED091D">
            <w:pPr>
              <w:widowControl w:val="0"/>
              <w:numPr>
                <w:ilvl w:val="0"/>
                <w:numId w:val="41"/>
              </w:numPr>
              <w:bidi w:val="0"/>
            </w:pPr>
            <w:r>
              <w:t xml:space="preserve">Người bán truy cập trang </w:t>
            </w:r>
            <w:r>
              <w:rPr>
                <w:rFonts w:hint="default"/>
                <w:lang w:val="en-US"/>
              </w:rPr>
              <w:t>h</w:t>
            </w:r>
            <w:r>
              <w:t xml:space="preserve">ồ sơ </w:t>
            </w:r>
            <w:r>
              <w:rPr>
                <w:rFonts w:hint="default"/>
                <w:lang w:val="en-US"/>
              </w:rPr>
              <w:t>n</w:t>
            </w:r>
            <w:r>
              <w:t xml:space="preserve">gười bán. </w:t>
            </w:r>
          </w:p>
          <w:p w14:paraId="58BE7C6E">
            <w:pPr>
              <w:widowControl w:val="0"/>
              <w:numPr>
                <w:ilvl w:val="0"/>
                <w:numId w:val="41"/>
              </w:numPr>
              <w:bidi w:val="0"/>
            </w:pPr>
            <w:r>
              <w:t>Hệ thống hiển thị thông tin hiện tại của cửa hàng.</w:t>
            </w:r>
          </w:p>
          <w:p w14:paraId="700CABEC">
            <w:pPr>
              <w:widowControl w:val="0"/>
              <w:numPr>
                <w:ilvl w:val="0"/>
                <w:numId w:val="41"/>
              </w:numPr>
              <w:bidi w:val="0"/>
              <w:rPr>
                <w:rFonts w:hint="default"/>
                <w:lang w:val="en-US"/>
              </w:rPr>
            </w:pPr>
            <w:r>
              <w:t xml:space="preserve">Người bán chỉnh sửa các trường dữ liệu cần thiết. </w:t>
            </w:r>
          </w:p>
          <w:p w14:paraId="58513B18">
            <w:pPr>
              <w:widowControl w:val="0"/>
              <w:numPr>
                <w:ilvl w:val="0"/>
                <w:numId w:val="41"/>
              </w:numPr>
              <w:bidi w:val="0"/>
              <w:rPr>
                <w:rFonts w:hint="default"/>
                <w:lang w:val="en-US"/>
              </w:rPr>
            </w:pPr>
            <w:r>
              <w:t xml:space="preserve">Lưu thay đổi. </w:t>
            </w:r>
          </w:p>
          <w:p w14:paraId="7B8FD887">
            <w:pPr>
              <w:widowControl w:val="0"/>
              <w:numPr>
                <w:ilvl w:val="0"/>
                <w:numId w:val="41"/>
              </w:numPr>
              <w:bidi w:val="0"/>
              <w:rPr>
                <w:rFonts w:hint="default"/>
                <w:lang w:val="en-US"/>
              </w:rPr>
            </w:pPr>
            <w:r>
              <w:t>Hệ thống xác thực dữ liệu và cập nhật hồ sơ cửa hàng.</w:t>
            </w:r>
          </w:p>
        </w:tc>
      </w:tr>
      <w:tr w14:paraId="328E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548" w:type="dxa"/>
            <w:vAlign w:val="center"/>
          </w:tcPr>
          <w:p w14:paraId="2538E440">
            <w:pPr>
              <w:pStyle w:val="15"/>
              <w:widowControl w:val="0"/>
              <w:bidi w:val="0"/>
              <w:jc w:val="center"/>
              <w:rPr>
                <w:rFonts w:hint="default"/>
                <w:b/>
                <w:bCs/>
                <w:vertAlign w:val="baseline"/>
                <w:lang w:val="en-US"/>
              </w:rPr>
            </w:pPr>
            <w:r>
              <w:rPr>
                <w:rFonts w:hint="default"/>
                <w:b/>
                <w:bCs/>
                <w:vertAlign w:val="baseline"/>
                <w:lang w:val="en-US"/>
              </w:rPr>
              <w:t>Subflows</w:t>
            </w:r>
          </w:p>
        </w:tc>
        <w:tc>
          <w:tcPr>
            <w:tcW w:w="6510" w:type="dxa"/>
          </w:tcPr>
          <w:p w14:paraId="77633C22">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 xml:space="preserve">Subflow 1: </w:t>
            </w:r>
            <w:r>
              <w:rPr>
                <w:rFonts w:hint="default"/>
                <w:b/>
                <w:bCs/>
                <w:sz w:val="26"/>
                <w:lang w:val="en-US" w:eastAsia="en-US"/>
              </w:rPr>
              <w:t>Logo/Image Upload</w:t>
            </w:r>
            <w:r>
              <w:rPr>
                <w:rFonts w:hint="default"/>
                <w:sz w:val="26"/>
                <w:lang w:val="en-US" w:eastAsia="en-US"/>
              </w:rPr>
              <w:t xml:space="preserve"> - Nếu hình ảnh được tải lên, hệ thống xử lý nén/thay đổi kích thước hình ảnh trước khi lưu trữ.</w:t>
            </w:r>
          </w:p>
        </w:tc>
      </w:tr>
      <w:tr w14:paraId="588CB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6D082012">
            <w:pPr>
              <w:pStyle w:val="15"/>
              <w:widowControl w:val="0"/>
              <w:bidi w:val="0"/>
              <w:jc w:val="center"/>
              <w:rPr>
                <w:rFonts w:hint="default"/>
                <w:b/>
                <w:bCs/>
                <w:vertAlign w:val="baseline"/>
                <w:lang w:val="en-US"/>
              </w:rPr>
            </w:pPr>
            <w:r>
              <w:rPr>
                <w:rFonts w:hint="default"/>
                <w:b/>
                <w:bCs/>
                <w:vertAlign w:val="baseline"/>
                <w:lang w:val="en-US"/>
              </w:rPr>
              <w:t>Alternate/Exceptional Flows</w:t>
            </w:r>
          </w:p>
        </w:tc>
        <w:tc>
          <w:tcPr>
            <w:tcW w:w="6510" w:type="dxa"/>
          </w:tcPr>
          <w:p w14:paraId="2083EE62">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Alt 1: Nếu tên cửa hàng mới đã được sử dụng bởi Người bán khác, Hệ thống hiển thị lỗi và yêu cầu chọn tên khác.</w:t>
            </w:r>
          </w:p>
        </w:tc>
      </w:tr>
    </w:tbl>
    <w:p w14:paraId="38C358ED">
      <w:pPr>
        <w:pStyle w:val="251"/>
        <w:numPr>
          <w:ilvl w:val="1"/>
          <w:numId w:val="27"/>
        </w:numPr>
        <w:tabs>
          <w:tab w:val="left" w:pos="780"/>
          <w:tab w:val="left" w:pos="1040"/>
          <w:tab w:val="left" w:pos="2860"/>
          <w:tab w:val="clear" w:pos="567"/>
        </w:tabs>
        <w:bidi w:val="0"/>
        <w:ind w:left="267" w:leftChars="0" w:firstLine="1293" w:firstLineChars="0"/>
        <w:outlineLvl w:val="1"/>
        <w:rPr>
          <w:rFonts w:hint="default"/>
          <w:lang w:val="en-US"/>
        </w:rPr>
      </w:pPr>
      <w:bookmarkStart w:id="164" w:name="_Toc5630"/>
      <w:bookmarkStart w:id="165" w:name="_Toc30135"/>
      <w:bookmarkStart w:id="166" w:name="_Toc19469"/>
      <w:bookmarkStart w:id="167" w:name="_Toc3479"/>
      <w:bookmarkStart w:id="168" w:name="_Toc9219"/>
      <w:bookmarkStart w:id="169" w:name="_Toc6690"/>
      <w:bookmarkStart w:id="170" w:name="_Toc5858"/>
      <w:r>
        <w:rPr>
          <w:lang w:val="en-US"/>
        </w:rPr>
        <w:t>Đặ</w:t>
      </w:r>
      <w:r>
        <w:rPr>
          <w:rFonts w:hint="default"/>
          <w:lang w:val="en-US"/>
        </w:rPr>
        <w:t>c tả use case Update Seller Profile</w:t>
      </w:r>
      <w:bookmarkEnd w:id="164"/>
      <w:bookmarkEnd w:id="165"/>
      <w:bookmarkEnd w:id="166"/>
      <w:bookmarkEnd w:id="167"/>
      <w:bookmarkEnd w:id="168"/>
      <w:bookmarkEnd w:id="169"/>
      <w:bookmarkEnd w:id="170"/>
    </w:p>
    <w:p w14:paraId="6DD6B5E9">
      <w:pPr>
        <w:pStyle w:val="5"/>
        <w:numPr>
          <w:ilvl w:val="3"/>
          <w:numId w:val="23"/>
        </w:numPr>
        <w:tabs>
          <w:tab w:val="left" w:pos="260"/>
          <w:tab w:val="left" w:pos="780"/>
          <w:tab w:val="left" w:pos="1040"/>
          <w:tab w:val="clear" w:pos="850"/>
        </w:tabs>
        <w:bidi w:val="0"/>
        <w:ind w:left="780" w:leftChars="0" w:hanging="780" w:firstLineChars="0"/>
        <w:rPr>
          <w:rFonts w:hint="default"/>
          <w:lang w:val="en-US"/>
        </w:rPr>
      </w:pPr>
      <w:r>
        <w:rPr>
          <w:rFonts w:hint="default"/>
          <w:lang w:val="en-US"/>
        </w:rPr>
        <w:t xml:space="preserve"> View Orders List</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6401"/>
      </w:tblGrid>
      <w:tr w14:paraId="4BF7E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08AFF058">
            <w:pPr>
              <w:pStyle w:val="15"/>
              <w:widowControl w:val="0"/>
              <w:bidi w:val="0"/>
              <w:jc w:val="center"/>
              <w:rPr>
                <w:rFonts w:hint="default"/>
                <w:b/>
                <w:bCs/>
                <w:vertAlign w:val="baseline"/>
                <w:lang w:val="en-US"/>
              </w:rPr>
            </w:pPr>
            <w:r>
              <w:rPr>
                <w:rFonts w:hint="default"/>
                <w:b/>
                <w:bCs/>
                <w:vertAlign w:val="baseline"/>
                <w:lang w:val="en-US"/>
              </w:rPr>
              <w:t>ID</w:t>
            </w:r>
          </w:p>
        </w:tc>
        <w:tc>
          <w:tcPr>
            <w:tcW w:w="6510" w:type="dxa"/>
          </w:tcPr>
          <w:p w14:paraId="66064EA9">
            <w:pPr>
              <w:widowControl w:val="0"/>
              <w:bidi w:val="0"/>
              <w:rPr>
                <w:rFonts w:hint="default"/>
                <w:lang w:val="en-US"/>
              </w:rPr>
            </w:pPr>
            <w:r>
              <w:rPr>
                <w:rFonts w:hint="default"/>
                <w:lang w:val="en-US"/>
              </w:rPr>
              <w:t>UC-16</w:t>
            </w:r>
          </w:p>
        </w:tc>
      </w:tr>
      <w:tr w14:paraId="584C0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555CF875">
            <w:pPr>
              <w:pStyle w:val="15"/>
              <w:widowControl w:val="0"/>
              <w:bidi w:val="0"/>
              <w:jc w:val="center"/>
              <w:rPr>
                <w:rFonts w:hint="default"/>
                <w:b/>
                <w:bCs/>
                <w:vertAlign w:val="baseline"/>
                <w:lang w:val="en-US"/>
              </w:rPr>
            </w:pPr>
            <w:r>
              <w:rPr>
                <w:rFonts w:hint="default"/>
                <w:b/>
                <w:bCs/>
                <w:vertAlign w:val="baseline"/>
                <w:lang w:val="en-US"/>
              </w:rPr>
              <w:t>Use Case Name</w:t>
            </w:r>
          </w:p>
        </w:tc>
        <w:tc>
          <w:tcPr>
            <w:tcW w:w="6510" w:type="dxa"/>
          </w:tcPr>
          <w:p w14:paraId="398DF6C6">
            <w:pPr>
              <w:widowControl w:val="0"/>
              <w:bidi w:val="0"/>
              <w:rPr>
                <w:rFonts w:hint="default"/>
                <w:lang w:val="en-US"/>
              </w:rPr>
            </w:pPr>
            <w:r>
              <w:rPr>
                <w:rFonts w:hint="default"/>
                <w:lang w:val="en-US"/>
              </w:rPr>
              <w:t>View Orders List</w:t>
            </w:r>
          </w:p>
        </w:tc>
      </w:tr>
      <w:tr w14:paraId="7D27C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28358C8B">
            <w:pPr>
              <w:pStyle w:val="15"/>
              <w:widowControl w:val="0"/>
              <w:bidi w:val="0"/>
              <w:jc w:val="center"/>
              <w:rPr>
                <w:rFonts w:hint="default"/>
                <w:b/>
                <w:bCs/>
                <w:vertAlign w:val="baseline"/>
                <w:lang w:val="en-US"/>
              </w:rPr>
            </w:pPr>
            <w:r>
              <w:rPr>
                <w:rFonts w:hint="default"/>
                <w:b/>
                <w:bCs/>
                <w:vertAlign w:val="baseline"/>
                <w:lang w:val="en-US"/>
              </w:rPr>
              <w:t>Description</w:t>
            </w:r>
          </w:p>
        </w:tc>
        <w:tc>
          <w:tcPr>
            <w:tcW w:w="6510" w:type="dxa"/>
          </w:tcPr>
          <w:p w14:paraId="333C178D">
            <w:pPr>
              <w:widowControl w:val="0"/>
              <w:bidi w:val="0"/>
              <w:rPr>
                <w:rFonts w:hint="default"/>
                <w:lang w:val="en-US"/>
              </w:rPr>
            </w:pPr>
            <w:r>
              <w:t xml:space="preserve">Cho phép </w:t>
            </w:r>
            <w:r>
              <w:rPr>
                <w:rFonts w:hint="default"/>
                <w:lang w:val="en-US"/>
              </w:rPr>
              <w:t>n</w:t>
            </w:r>
            <w:r>
              <w:t>gười bán xem danh sách tất cả các đơn hàng dành cho sản phẩm của họ và quản lý trạng thái của từng đơn hàng.</w:t>
            </w:r>
          </w:p>
        </w:tc>
      </w:tr>
      <w:tr w14:paraId="58A87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2C04602F">
            <w:pPr>
              <w:pStyle w:val="15"/>
              <w:widowControl w:val="0"/>
              <w:bidi w:val="0"/>
              <w:jc w:val="center"/>
              <w:rPr>
                <w:rFonts w:hint="default"/>
                <w:b/>
                <w:bCs/>
                <w:vertAlign w:val="baseline"/>
                <w:lang w:val="en-US"/>
              </w:rPr>
            </w:pPr>
            <w:r>
              <w:rPr>
                <w:rFonts w:hint="default"/>
                <w:b/>
                <w:bCs/>
                <w:vertAlign w:val="baseline"/>
                <w:lang w:val="en-US"/>
              </w:rPr>
              <w:t>Actor</w:t>
            </w:r>
          </w:p>
        </w:tc>
        <w:tc>
          <w:tcPr>
            <w:tcW w:w="6510" w:type="dxa"/>
          </w:tcPr>
          <w:p w14:paraId="4072F04D">
            <w:pPr>
              <w:widowControl w:val="0"/>
              <w:bidi w:val="0"/>
              <w:rPr>
                <w:rFonts w:hint="default"/>
                <w:lang w:val="en-US"/>
              </w:rPr>
            </w:pPr>
            <w:r>
              <w:t>Seller</w:t>
            </w:r>
          </w:p>
        </w:tc>
      </w:tr>
      <w:tr w14:paraId="19073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44F76E78">
            <w:pPr>
              <w:pStyle w:val="15"/>
              <w:widowControl w:val="0"/>
              <w:bidi w:val="0"/>
              <w:jc w:val="center"/>
              <w:rPr>
                <w:rFonts w:hint="default"/>
                <w:b/>
                <w:bCs/>
                <w:vertAlign w:val="baseline"/>
                <w:lang w:val="en-US"/>
              </w:rPr>
            </w:pPr>
            <w:r>
              <w:rPr>
                <w:rFonts w:hint="default"/>
                <w:b/>
                <w:bCs/>
                <w:vertAlign w:val="baseline"/>
                <w:lang w:val="en-US"/>
              </w:rPr>
              <w:t>Trigger</w:t>
            </w:r>
          </w:p>
        </w:tc>
        <w:tc>
          <w:tcPr>
            <w:tcW w:w="6510" w:type="dxa"/>
          </w:tcPr>
          <w:p w14:paraId="440DFEB9">
            <w:pPr>
              <w:widowControl w:val="0"/>
              <w:bidi w:val="0"/>
              <w:rPr>
                <w:rFonts w:hint="default"/>
                <w:lang w:val="en-US"/>
              </w:rPr>
            </w:pPr>
            <w:r>
              <w:t>Người bán chọn mục</w:t>
            </w:r>
            <w:r>
              <w:rPr>
                <w:rFonts w:hint="default"/>
                <w:lang w:val="en-US"/>
              </w:rPr>
              <w:t xml:space="preserve"> q</w:t>
            </w:r>
            <w:r>
              <w:t xml:space="preserve">uản </w:t>
            </w:r>
            <w:r>
              <w:rPr>
                <w:lang w:val="en-US"/>
              </w:rPr>
              <w:t>đơ</w:t>
            </w:r>
            <w:r>
              <w:rPr>
                <w:rFonts w:hint="default"/>
                <w:lang w:val="en-US"/>
              </w:rPr>
              <w:t xml:space="preserve">n hàng </w:t>
            </w:r>
            <w:r>
              <w:t xml:space="preserve">trong </w:t>
            </w:r>
            <w:r>
              <w:rPr>
                <w:rFonts w:hint="default"/>
                <w:lang w:val="en-US"/>
              </w:rPr>
              <w:t>b</w:t>
            </w:r>
            <w:r>
              <w:t>ảng điều khiển.</w:t>
            </w:r>
          </w:p>
        </w:tc>
      </w:tr>
      <w:tr w14:paraId="17CC0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548" w:type="dxa"/>
            <w:vAlign w:val="center"/>
          </w:tcPr>
          <w:p w14:paraId="6C458A24">
            <w:pPr>
              <w:pStyle w:val="15"/>
              <w:widowControl w:val="0"/>
              <w:bidi w:val="0"/>
              <w:jc w:val="center"/>
              <w:rPr>
                <w:rFonts w:hint="default"/>
                <w:b/>
                <w:bCs/>
                <w:vertAlign w:val="baseline"/>
                <w:lang w:val="en-US"/>
              </w:rPr>
            </w:pPr>
            <w:r>
              <w:rPr>
                <w:rFonts w:hint="default"/>
                <w:b/>
                <w:bCs/>
                <w:vertAlign w:val="baseline"/>
                <w:lang w:val="en-US"/>
              </w:rPr>
              <w:t>Normal Flow of Events</w:t>
            </w:r>
          </w:p>
        </w:tc>
        <w:tc>
          <w:tcPr>
            <w:tcW w:w="6510" w:type="dxa"/>
          </w:tcPr>
          <w:p w14:paraId="05A0B03E">
            <w:pPr>
              <w:widowControl w:val="0"/>
              <w:numPr>
                <w:ilvl w:val="0"/>
                <w:numId w:val="42"/>
              </w:numPr>
              <w:bidi w:val="0"/>
            </w:pPr>
            <w:r>
              <w:t xml:space="preserve">Người bán truy cập trang quản lý đơn hàng. </w:t>
            </w:r>
          </w:p>
          <w:p w14:paraId="56F72A16">
            <w:pPr>
              <w:widowControl w:val="0"/>
              <w:numPr>
                <w:ilvl w:val="0"/>
                <w:numId w:val="42"/>
              </w:numPr>
              <w:bidi w:val="0"/>
              <w:rPr>
                <w:rFonts w:hint="default"/>
                <w:lang w:val="en-US"/>
              </w:rPr>
            </w:pPr>
            <w:r>
              <w:t xml:space="preserve">Hệ thống hiển thị danh sách đơn hàng (ID, Ngày, Trạng thái, Tên Khách hàng). </w:t>
            </w:r>
          </w:p>
          <w:p w14:paraId="5C1A1F25">
            <w:pPr>
              <w:widowControl w:val="0"/>
              <w:numPr>
                <w:ilvl w:val="0"/>
                <w:numId w:val="42"/>
              </w:numPr>
              <w:bidi w:val="0"/>
              <w:rPr>
                <w:rFonts w:hint="default"/>
                <w:lang w:val="en-US"/>
              </w:rPr>
            </w:pPr>
            <w:r>
              <w:t xml:space="preserve">Người bán áp dụng bộ lọc theo trạng thái (mới, đang xử lý, đã giao). </w:t>
            </w:r>
          </w:p>
          <w:p w14:paraId="6FF7388A">
            <w:pPr>
              <w:widowControl w:val="0"/>
              <w:numPr>
                <w:ilvl w:val="0"/>
                <w:numId w:val="42"/>
              </w:numPr>
              <w:bidi w:val="0"/>
              <w:rPr>
                <w:rFonts w:hint="default"/>
                <w:lang w:val="en-US"/>
              </w:rPr>
            </w:pPr>
            <w:r>
              <w:t>Người bán chọn một đơn hàng để xem chi tiết và cập nhật trạng thái.</w:t>
            </w:r>
          </w:p>
        </w:tc>
      </w:tr>
      <w:tr w14:paraId="11E4A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548" w:type="dxa"/>
            <w:vAlign w:val="center"/>
          </w:tcPr>
          <w:p w14:paraId="41E5F163">
            <w:pPr>
              <w:pStyle w:val="15"/>
              <w:widowControl w:val="0"/>
              <w:bidi w:val="0"/>
              <w:jc w:val="center"/>
              <w:rPr>
                <w:rFonts w:hint="default"/>
                <w:b/>
                <w:bCs/>
                <w:vertAlign w:val="baseline"/>
                <w:lang w:val="en-US"/>
              </w:rPr>
            </w:pPr>
            <w:r>
              <w:rPr>
                <w:rFonts w:hint="default"/>
                <w:b/>
                <w:bCs/>
                <w:vertAlign w:val="baseline"/>
                <w:lang w:val="en-US"/>
              </w:rPr>
              <w:t>Subflows</w:t>
            </w:r>
          </w:p>
        </w:tc>
        <w:tc>
          <w:tcPr>
            <w:tcW w:w="6510" w:type="dxa"/>
          </w:tcPr>
          <w:p w14:paraId="0FCF8C4A">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 xml:space="preserve">Subflow 1: </w:t>
            </w:r>
            <w:r>
              <w:rPr>
                <w:rFonts w:hint="default"/>
                <w:b/>
                <w:bCs/>
                <w:sz w:val="26"/>
                <w:lang w:val="en-US" w:eastAsia="en-US"/>
              </w:rPr>
              <w:t>Status Update</w:t>
            </w:r>
            <w:r>
              <w:rPr>
                <w:rFonts w:hint="default"/>
                <w:sz w:val="26"/>
                <w:lang w:val="en-US" w:eastAsia="en-US"/>
              </w:rPr>
              <w:t xml:space="preserve"> - Khi trạng thái đơn hàng được cập nhật, hệ thống gửi email thông báo tự động cho Khách hàng.</w:t>
            </w:r>
          </w:p>
        </w:tc>
      </w:tr>
      <w:tr w14:paraId="42DA8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78DD1D7C">
            <w:pPr>
              <w:pStyle w:val="15"/>
              <w:widowControl w:val="0"/>
              <w:bidi w:val="0"/>
              <w:jc w:val="center"/>
              <w:rPr>
                <w:rFonts w:hint="default"/>
                <w:b/>
                <w:bCs/>
                <w:vertAlign w:val="baseline"/>
                <w:lang w:val="en-US"/>
              </w:rPr>
            </w:pPr>
            <w:r>
              <w:rPr>
                <w:rFonts w:hint="default"/>
                <w:b/>
                <w:bCs/>
                <w:vertAlign w:val="baseline"/>
                <w:lang w:val="en-US"/>
              </w:rPr>
              <w:t>Alternate/Exceptional Flows</w:t>
            </w:r>
          </w:p>
        </w:tc>
        <w:tc>
          <w:tcPr>
            <w:tcW w:w="6510" w:type="dxa"/>
          </w:tcPr>
          <w:p w14:paraId="60E15AB9">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Alt 1: Nếu cập nhật trạng thái (ví dụ: từ Đã giao trở lại Đang chờ) không hợp lệ, Hệ thống hiển thị lỗi.</w:t>
            </w:r>
          </w:p>
        </w:tc>
      </w:tr>
    </w:tbl>
    <w:p w14:paraId="1BD92CD9">
      <w:pPr>
        <w:pStyle w:val="251"/>
        <w:numPr>
          <w:ilvl w:val="1"/>
          <w:numId w:val="27"/>
        </w:numPr>
        <w:tabs>
          <w:tab w:val="left" w:pos="780"/>
          <w:tab w:val="left" w:pos="1040"/>
          <w:tab w:val="left" w:pos="2860"/>
          <w:tab w:val="clear" w:pos="567"/>
        </w:tabs>
        <w:bidi w:val="0"/>
        <w:ind w:left="267" w:leftChars="0" w:firstLine="1293" w:firstLineChars="0"/>
        <w:outlineLvl w:val="1"/>
        <w:rPr>
          <w:rFonts w:hint="default"/>
          <w:lang w:val="en-US"/>
        </w:rPr>
      </w:pPr>
      <w:bookmarkStart w:id="171" w:name="_Toc18248"/>
      <w:bookmarkStart w:id="172" w:name="_Toc26065"/>
      <w:bookmarkStart w:id="173" w:name="_Toc23143"/>
      <w:bookmarkStart w:id="174" w:name="_Toc4672"/>
      <w:bookmarkStart w:id="175" w:name="_Toc847"/>
      <w:bookmarkStart w:id="176" w:name="_Toc3375"/>
      <w:bookmarkStart w:id="177" w:name="_Toc7110"/>
      <w:r>
        <w:rPr>
          <w:lang w:val="en-US"/>
        </w:rPr>
        <w:t>Đặ</w:t>
      </w:r>
      <w:r>
        <w:rPr>
          <w:rFonts w:hint="default"/>
          <w:lang w:val="en-US"/>
        </w:rPr>
        <w:t>c tả use case View Orders List</w:t>
      </w:r>
      <w:bookmarkEnd w:id="171"/>
      <w:bookmarkEnd w:id="172"/>
      <w:bookmarkEnd w:id="173"/>
      <w:bookmarkEnd w:id="174"/>
      <w:bookmarkEnd w:id="175"/>
      <w:bookmarkEnd w:id="176"/>
      <w:bookmarkEnd w:id="177"/>
    </w:p>
    <w:p w14:paraId="69A4CDCA">
      <w:pPr>
        <w:pStyle w:val="5"/>
        <w:numPr>
          <w:ilvl w:val="3"/>
          <w:numId w:val="23"/>
        </w:numPr>
        <w:tabs>
          <w:tab w:val="left" w:pos="260"/>
          <w:tab w:val="left" w:pos="780"/>
          <w:tab w:val="left" w:pos="1040"/>
          <w:tab w:val="clear" w:pos="850"/>
        </w:tabs>
        <w:bidi w:val="0"/>
        <w:ind w:left="780" w:leftChars="0" w:hanging="780" w:firstLineChars="0"/>
        <w:rPr>
          <w:rFonts w:hint="default"/>
          <w:lang w:val="en-US"/>
        </w:rPr>
      </w:pPr>
      <w:r>
        <w:rPr>
          <w:rFonts w:hint="default"/>
          <w:lang w:val="en-US"/>
        </w:rPr>
        <w:t xml:space="preserve"> Track Payments &amp; Transactions</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6401"/>
      </w:tblGrid>
      <w:tr w14:paraId="519A4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58F69B61">
            <w:pPr>
              <w:pStyle w:val="15"/>
              <w:widowControl w:val="0"/>
              <w:bidi w:val="0"/>
              <w:jc w:val="center"/>
              <w:rPr>
                <w:rFonts w:hint="default"/>
                <w:b/>
                <w:bCs/>
                <w:vertAlign w:val="baseline"/>
                <w:lang w:val="en-US"/>
              </w:rPr>
            </w:pPr>
            <w:r>
              <w:rPr>
                <w:rFonts w:hint="default"/>
                <w:b/>
                <w:bCs/>
                <w:vertAlign w:val="baseline"/>
                <w:lang w:val="en-US"/>
              </w:rPr>
              <w:t>ID</w:t>
            </w:r>
          </w:p>
        </w:tc>
        <w:tc>
          <w:tcPr>
            <w:tcW w:w="6510" w:type="dxa"/>
          </w:tcPr>
          <w:p w14:paraId="097E9ADB">
            <w:pPr>
              <w:widowControl w:val="0"/>
              <w:bidi w:val="0"/>
              <w:rPr>
                <w:rFonts w:hint="default"/>
                <w:lang w:val="en-US"/>
              </w:rPr>
            </w:pPr>
            <w:r>
              <w:rPr>
                <w:rFonts w:hint="default"/>
                <w:lang w:val="en-US"/>
              </w:rPr>
              <w:t>UC-17</w:t>
            </w:r>
          </w:p>
        </w:tc>
      </w:tr>
      <w:tr w14:paraId="16E3D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79E53E6A">
            <w:pPr>
              <w:pStyle w:val="15"/>
              <w:widowControl w:val="0"/>
              <w:bidi w:val="0"/>
              <w:jc w:val="center"/>
              <w:rPr>
                <w:rFonts w:hint="default"/>
                <w:b/>
                <w:bCs/>
                <w:vertAlign w:val="baseline"/>
                <w:lang w:val="en-US"/>
              </w:rPr>
            </w:pPr>
            <w:r>
              <w:rPr>
                <w:rFonts w:hint="default"/>
                <w:b/>
                <w:bCs/>
                <w:vertAlign w:val="baseline"/>
                <w:lang w:val="en-US"/>
              </w:rPr>
              <w:t>Use Case Name</w:t>
            </w:r>
          </w:p>
        </w:tc>
        <w:tc>
          <w:tcPr>
            <w:tcW w:w="6510" w:type="dxa"/>
          </w:tcPr>
          <w:p w14:paraId="106D7C06">
            <w:pPr>
              <w:widowControl w:val="0"/>
              <w:bidi w:val="0"/>
              <w:rPr>
                <w:rFonts w:hint="default"/>
                <w:lang w:val="en-US"/>
              </w:rPr>
            </w:pPr>
            <w:r>
              <w:rPr>
                <w:rFonts w:hint="default"/>
                <w:lang w:val="en-US"/>
              </w:rPr>
              <w:t>Track Payments &amp; Transactions</w:t>
            </w:r>
          </w:p>
        </w:tc>
      </w:tr>
      <w:tr w14:paraId="07079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3DA0221B">
            <w:pPr>
              <w:pStyle w:val="15"/>
              <w:widowControl w:val="0"/>
              <w:bidi w:val="0"/>
              <w:jc w:val="center"/>
              <w:rPr>
                <w:rFonts w:hint="default"/>
                <w:b/>
                <w:bCs/>
                <w:vertAlign w:val="baseline"/>
                <w:lang w:val="en-US"/>
              </w:rPr>
            </w:pPr>
            <w:r>
              <w:rPr>
                <w:rFonts w:hint="default"/>
                <w:b/>
                <w:bCs/>
                <w:vertAlign w:val="baseline"/>
                <w:lang w:val="en-US"/>
              </w:rPr>
              <w:t>Description</w:t>
            </w:r>
          </w:p>
        </w:tc>
        <w:tc>
          <w:tcPr>
            <w:tcW w:w="6510" w:type="dxa"/>
          </w:tcPr>
          <w:p w14:paraId="2FC896E6">
            <w:pPr>
              <w:widowControl w:val="0"/>
              <w:bidi w:val="0"/>
              <w:rPr>
                <w:rFonts w:hint="default"/>
                <w:lang w:val="en-US"/>
              </w:rPr>
            </w:pPr>
            <w:r>
              <w:t xml:space="preserve">Cho phép </w:t>
            </w:r>
            <w:r>
              <w:rPr>
                <w:rFonts w:hint="default"/>
                <w:lang w:val="en-US"/>
              </w:rPr>
              <w:t>n</w:t>
            </w:r>
            <w:r>
              <w:t>gười bán theo dõi các khoản thanh toán đến từ đơn hàng và xem lịch sử chi tiết của tất cả các giao dịch tài chính.</w:t>
            </w:r>
          </w:p>
        </w:tc>
      </w:tr>
      <w:tr w14:paraId="0E4DB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11385964">
            <w:pPr>
              <w:pStyle w:val="15"/>
              <w:widowControl w:val="0"/>
              <w:bidi w:val="0"/>
              <w:jc w:val="center"/>
              <w:rPr>
                <w:rFonts w:hint="default"/>
                <w:b/>
                <w:bCs/>
                <w:vertAlign w:val="baseline"/>
                <w:lang w:val="en-US"/>
              </w:rPr>
            </w:pPr>
            <w:r>
              <w:rPr>
                <w:rFonts w:hint="default"/>
                <w:b/>
                <w:bCs/>
                <w:vertAlign w:val="baseline"/>
                <w:lang w:val="en-US"/>
              </w:rPr>
              <w:t>Actor</w:t>
            </w:r>
          </w:p>
        </w:tc>
        <w:tc>
          <w:tcPr>
            <w:tcW w:w="6510" w:type="dxa"/>
          </w:tcPr>
          <w:p w14:paraId="40A6D27E">
            <w:pPr>
              <w:widowControl w:val="0"/>
              <w:bidi w:val="0"/>
              <w:rPr>
                <w:rFonts w:hint="default"/>
                <w:lang w:val="en-US"/>
              </w:rPr>
            </w:pPr>
            <w:r>
              <w:t>Seller</w:t>
            </w:r>
          </w:p>
        </w:tc>
      </w:tr>
      <w:tr w14:paraId="04EBE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3FF71BA7">
            <w:pPr>
              <w:pStyle w:val="15"/>
              <w:widowControl w:val="0"/>
              <w:bidi w:val="0"/>
              <w:jc w:val="center"/>
              <w:rPr>
                <w:rFonts w:hint="default"/>
                <w:b/>
                <w:bCs/>
                <w:vertAlign w:val="baseline"/>
                <w:lang w:val="en-US"/>
              </w:rPr>
            </w:pPr>
            <w:r>
              <w:rPr>
                <w:rFonts w:hint="default"/>
                <w:b/>
                <w:bCs/>
                <w:vertAlign w:val="baseline"/>
                <w:lang w:val="en-US"/>
              </w:rPr>
              <w:t>Trigger</w:t>
            </w:r>
          </w:p>
        </w:tc>
        <w:tc>
          <w:tcPr>
            <w:tcW w:w="6510" w:type="dxa"/>
          </w:tcPr>
          <w:p w14:paraId="4EBD9D5C">
            <w:pPr>
              <w:widowControl w:val="0"/>
              <w:bidi w:val="0"/>
              <w:rPr>
                <w:rFonts w:hint="default"/>
                <w:lang w:val="en-US"/>
              </w:rPr>
            </w:pPr>
            <w:r>
              <w:t>Người bán chọn mục</w:t>
            </w:r>
            <w:r>
              <w:rPr>
                <w:rFonts w:hint="default"/>
                <w:lang w:val="en-US"/>
              </w:rPr>
              <w:t xml:space="preserve"> </w:t>
            </w:r>
            <w:r>
              <w:t>Thanh toán &amp; Giao dịch</w:t>
            </w:r>
            <w:r>
              <w:rPr>
                <w:rFonts w:hint="default"/>
                <w:lang w:val="en-US"/>
              </w:rPr>
              <w:t xml:space="preserve"> </w:t>
            </w:r>
            <w:r>
              <w:t xml:space="preserve">trong </w:t>
            </w:r>
            <w:r>
              <w:rPr>
                <w:rFonts w:hint="default"/>
                <w:lang w:val="en-US"/>
              </w:rPr>
              <w:t>b</w:t>
            </w:r>
            <w:r>
              <w:t>ảng điều khiển.</w:t>
            </w:r>
          </w:p>
        </w:tc>
      </w:tr>
      <w:tr w14:paraId="11B2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548" w:type="dxa"/>
            <w:vAlign w:val="center"/>
          </w:tcPr>
          <w:p w14:paraId="39CD299D">
            <w:pPr>
              <w:pStyle w:val="15"/>
              <w:widowControl w:val="0"/>
              <w:bidi w:val="0"/>
              <w:jc w:val="center"/>
              <w:rPr>
                <w:rFonts w:hint="default"/>
                <w:b/>
                <w:bCs/>
                <w:vertAlign w:val="baseline"/>
                <w:lang w:val="en-US"/>
              </w:rPr>
            </w:pPr>
            <w:r>
              <w:rPr>
                <w:rFonts w:hint="default"/>
                <w:b/>
                <w:bCs/>
                <w:vertAlign w:val="baseline"/>
                <w:lang w:val="en-US"/>
              </w:rPr>
              <w:t>Normal Flow of Events</w:t>
            </w:r>
          </w:p>
        </w:tc>
        <w:tc>
          <w:tcPr>
            <w:tcW w:w="6510" w:type="dxa"/>
          </w:tcPr>
          <w:p w14:paraId="2F3239B6">
            <w:pPr>
              <w:widowControl w:val="0"/>
              <w:numPr>
                <w:ilvl w:val="0"/>
                <w:numId w:val="43"/>
              </w:numPr>
              <w:bidi w:val="0"/>
            </w:pPr>
            <w:r>
              <w:t xml:space="preserve">Người bán truy cập trang theo dõi </w:t>
            </w:r>
            <w:r>
              <w:rPr>
                <w:rFonts w:hint="default"/>
                <w:lang w:val="en-US"/>
              </w:rPr>
              <w:t>t</w:t>
            </w:r>
            <w:r>
              <w:t xml:space="preserve">hanh toán. </w:t>
            </w:r>
          </w:p>
          <w:p w14:paraId="54794644">
            <w:pPr>
              <w:widowControl w:val="0"/>
              <w:numPr>
                <w:ilvl w:val="0"/>
                <w:numId w:val="43"/>
              </w:numPr>
              <w:bidi w:val="0"/>
              <w:rPr>
                <w:rFonts w:hint="default"/>
                <w:lang w:val="en-US"/>
              </w:rPr>
            </w:pPr>
            <w:r>
              <w:t xml:space="preserve">Hệ thống hiển thị các khoản thanh toán gần đây (số tiền, ngày, trạng thái thanh toán). </w:t>
            </w:r>
          </w:p>
          <w:p w14:paraId="192DB109">
            <w:pPr>
              <w:widowControl w:val="0"/>
              <w:numPr>
                <w:ilvl w:val="0"/>
                <w:numId w:val="43"/>
              </w:numPr>
              <w:bidi w:val="0"/>
              <w:rPr>
                <w:rFonts w:hint="default"/>
                <w:lang w:val="en-US"/>
              </w:rPr>
            </w:pPr>
            <w:r>
              <w:t>Người bán có thể chọn xem Lịch sử Giao dịch chi tiết.</w:t>
            </w:r>
          </w:p>
        </w:tc>
      </w:tr>
      <w:tr w14:paraId="6F712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548" w:type="dxa"/>
            <w:vAlign w:val="center"/>
          </w:tcPr>
          <w:p w14:paraId="00932060">
            <w:pPr>
              <w:pStyle w:val="15"/>
              <w:widowControl w:val="0"/>
              <w:bidi w:val="0"/>
              <w:jc w:val="center"/>
              <w:rPr>
                <w:rFonts w:hint="default"/>
                <w:b/>
                <w:bCs/>
                <w:vertAlign w:val="baseline"/>
                <w:lang w:val="en-US"/>
              </w:rPr>
            </w:pPr>
            <w:r>
              <w:rPr>
                <w:rFonts w:hint="default"/>
                <w:b/>
                <w:bCs/>
                <w:vertAlign w:val="baseline"/>
                <w:lang w:val="en-US"/>
              </w:rPr>
              <w:t>Subflows</w:t>
            </w:r>
          </w:p>
        </w:tc>
        <w:tc>
          <w:tcPr>
            <w:tcW w:w="6510" w:type="dxa"/>
          </w:tcPr>
          <w:p w14:paraId="63CF5752">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 xml:space="preserve">Subflow 1: </w:t>
            </w:r>
            <w:r>
              <w:rPr>
                <w:rFonts w:hint="default"/>
                <w:b/>
                <w:bCs/>
                <w:sz w:val="26"/>
                <w:lang w:val="en-US" w:eastAsia="en-US"/>
              </w:rPr>
              <w:t>Transaction Reconciliation</w:t>
            </w:r>
            <w:r>
              <w:rPr>
                <w:rFonts w:hint="default"/>
                <w:sz w:val="26"/>
                <w:lang w:val="en-US" w:eastAsia="en-US"/>
              </w:rPr>
              <w:t xml:space="preserve"> - Hệ thống đối chiếu các khoản thanh toán đã nhận từ Cổng Thanh toán với các đơn hàng tương ứng.</w:t>
            </w:r>
          </w:p>
        </w:tc>
      </w:tr>
      <w:tr w14:paraId="3FC74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54EDD351">
            <w:pPr>
              <w:pStyle w:val="15"/>
              <w:widowControl w:val="0"/>
              <w:bidi w:val="0"/>
              <w:jc w:val="center"/>
              <w:rPr>
                <w:rFonts w:hint="default"/>
                <w:b/>
                <w:bCs/>
                <w:vertAlign w:val="baseline"/>
                <w:lang w:val="en-US"/>
              </w:rPr>
            </w:pPr>
            <w:r>
              <w:rPr>
                <w:rFonts w:hint="default"/>
                <w:b/>
                <w:bCs/>
                <w:vertAlign w:val="baseline"/>
                <w:lang w:val="en-US"/>
              </w:rPr>
              <w:t>Alternate/Exceptional Flows</w:t>
            </w:r>
          </w:p>
        </w:tc>
        <w:tc>
          <w:tcPr>
            <w:tcW w:w="6510" w:type="dxa"/>
          </w:tcPr>
          <w:p w14:paraId="7DD2BBF5">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Alt 1: Nếu có sự khác biệt giữa hồ sơ thanh toán của cổng và hồ sơ đơn hàng, Hệ thống đánh dấu lại giao dịch và thông báo cho Admin.</w:t>
            </w:r>
          </w:p>
        </w:tc>
      </w:tr>
    </w:tbl>
    <w:p w14:paraId="3AE280AE">
      <w:pPr>
        <w:pStyle w:val="251"/>
        <w:numPr>
          <w:ilvl w:val="1"/>
          <w:numId w:val="27"/>
        </w:numPr>
        <w:tabs>
          <w:tab w:val="left" w:pos="780"/>
          <w:tab w:val="left" w:pos="1040"/>
          <w:tab w:val="left" w:pos="2860"/>
          <w:tab w:val="clear" w:pos="567"/>
        </w:tabs>
        <w:bidi w:val="0"/>
        <w:ind w:left="267" w:leftChars="0" w:firstLine="1293" w:firstLineChars="0"/>
        <w:outlineLvl w:val="1"/>
        <w:rPr>
          <w:rFonts w:hint="default"/>
          <w:lang w:val="en-US"/>
        </w:rPr>
      </w:pPr>
      <w:bookmarkStart w:id="178" w:name="_Toc12325"/>
      <w:bookmarkStart w:id="179" w:name="_Toc22589"/>
      <w:bookmarkStart w:id="180" w:name="_Toc29676"/>
      <w:bookmarkStart w:id="181" w:name="_Toc25029"/>
      <w:bookmarkStart w:id="182" w:name="_Toc14581"/>
      <w:bookmarkStart w:id="183" w:name="_Toc26138"/>
      <w:bookmarkStart w:id="184" w:name="_Toc19043"/>
      <w:r>
        <w:rPr>
          <w:lang w:val="en-US"/>
        </w:rPr>
        <w:t>Đặ</w:t>
      </w:r>
      <w:r>
        <w:rPr>
          <w:rFonts w:hint="default"/>
          <w:lang w:val="en-US"/>
        </w:rPr>
        <w:t>c tả use case Track Payments &amp; Transactions</w:t>
      </w:r>
      <w:bookmarkEnd w:id="178"/>
      <w:bookmarkEnd w:id="179"/>
      <w:bookmarkEnd w:id="180"/>
      <w:bookmarkEnd w:id="181"/>
      <w:bookmarkEnd w:id="182"/>
      <w:bookmarkEnd w:id="183"/>
      <w:bookmarkEnd w:id="184"/>
    </w:p>
    <w:p w14:paraId="33B99007">
      <w:pPr>
        <w:pStyle w:val="5"/>
        <w:numPr>
          <w:ilvl w:val="3"/>
          <w:numId w:val="23"/>
        </w:numPr>
        <w:tabs>
          <w:tab w:val="left" w:pos="260"/>
          <w:tab w:val="left" w:pos="780"/>
          <w:tab w:val="left" w:pos="1040"/>
          <w:tab w:val="clear" w:pos="850"/>
        </w:tabs>
        <w:bidi w:val="0"/>
        <w:ind w:left="780" w:leftChars="0" w:hanging="780" w:firstLineChars="0"/>
        <w:rPr>
          <w:rFonts w:hint="default"/>
          <w:lang w:val="en-US"/>
        </w:rPr>
      </w:pPr>
      <w:r>
        <w:rPr>
          <w:rFonts w:hint="default"/>
          <w:lang w:val="en-US"/>
        </w:rPr>
        <w:t xml:space="preserve"> Respond to Customer Inquiries</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6401"/>
      </w:tblGrid>
      <w:tr w14:paraId="16EF0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036D00CD">
            <w:pPr>
              <w:pStyle w:val="15"/>
              <w:widowControl w:val="0"/>
              <w:bidi w:val="0"/>
              <w:jc w:val="center"/>
              <w:rPr>
                <w:rFonts w:hint="default"/>
                <w:b/>
                <w:bCs/>
                <w:vertAlign w:val="baseline"/>
                <w:lang w:val="en-US"/>
              </w:rPr>
            </w:pPr>
            <w:r>
              <w:rPr>
                <w:rFonts w:hint="default"/>
                <w:b/>
                <w:bCs/>
                <w:vertAlign w:val="baseline"/>
                <w:lang w:val="en-US"/>
              </w:rPr>
              <w:t>ID</w:t>
            </w:r>
          </w:p>
        </w:tc>
        <w:tc>
          <w:tcPr>
            <w:tcW w:w="6510" w:type="dxa"/>
          </w:tcPr>
          <w:p w14:paraId="1237D588">
            <w:pPr>
              <w:widowControl w:val="0"/>
              <w:bidi w:val="0"/>
              <w:rPr>
                <w:rFonts w:hint="default"/>
                <w:lang w:val="en-US"/>
              </w:rPr>
            </w:pPr>
            <w:r>
              <w:rPr>
                <w:rFonts w:hint="default"/>
                <w:lang w:val="en-US"/>
              </w:rPr>
              <w:t>UC-18</w:t>
            </w:r>
          </w:p>
        </w:tc>
      </w:tr>
      <w:tr w14:paraId="10B86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6A55848A">
            <w:pPr>
              <w:pStyle w:val="15"/>
              <w:widowControl w:val="0"/>
              <w:bidi w:val="0"/>
              <w:jc w:val="center"/>
              <w:rPr>
                <w:rFonts w:hint="default"/>
                <w:b/>
                <w:bCs/>
                <w:vertAlign w:val="baseline"/>
                <w:lang w:val="en-US"/>
              </w:rPr>
            </w:pPr>
            <w:r>
              <w:rPr>
                <w:rFonts w:hint="default"/>
                <w:b/>
                <w:bCs/>
                <w:vertAlign w:val="baseline"/>
                <w:lang w:val="en-US"/>
              </w:rPr>
              <w:t>Use Case Name</w:t>
            </w:r>
          </w:p>
        </w:tc>
        <w:tc>
          <w:tcPr>
            <w:tcW w:w="6510" w:type="dxa"/>
          </w:tcPr>
          <w:p w14:paraId="01F5B8C8">
            <w:pPr>
              <w:widowControl w:val="0"/>
              <w:bidi w:val="0"/>
              <w:rPr>
                <w:rFonts w:hint="default"/>
                <w:lang w:val="en-US"/>
              </w:rPr>
            </w:pPr>
            <w:r>
              <w:rPr>
                <w:rFonts w:hint="default"/>
                <w:lang w:val="en-US"/>
              </w:rPr>
              <w:t>Respond to Customer Inquiries</w:t>
            </w:r>
          </w:p>
        </w:tc>
      </w:tr>
      <w:tr w14:paraId="71820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28A22DB0">
            <w:pPr>
              <w:pStyle w:val="15"/>
              <w:widowControl w:val="0"/>
              <w:bidi w:val="0"/>
              <w:jc w:val="center"/>
              <w:rPr>
                <w:rFonts w:hint="default"/>
                <w:b/>
                <w:bCs/>
                <w:vertAlign w:val="baseline"/>
                <w:lang w:val="en-US"/>
              </w:rPr>
            </w:pPr>
            <w:r>
              <w:rPr>
                <w:rFonts w:hint="default"/>
                <w:b/>
                <w:bCs/>
                <w:vertAlign w:val="baseline"/>
                <w:lang w:val="en-US"/>
              </w:rPr>
              <w:t>Description</w:t>
            </w:r>
          </w:p>
        </w:tc>
        <w:tc>
          <w:tcPr>
            <w:tcW w:w="6510" w:type="dxa"/>
          </w:tcPr>
          <w:p w14:paraId="784F3384">
            <w:pPr>
              <w:widowControl w:val="0"/>
              <w:bidi w:val="0"/>
              <w:rPr>
                <w:rFonts w:hint="default"/>
                <w:lang w:val="en-US"/>
              </w:rPr>
            </w:pPr>
            <w:r>
              <w:rPr>
                <w:rFonts w:hint="default"/>
                <w:lang w:val="en-US"/>
              </w:rPr>
              <w:t>Cho phép Người bán trả lời tin nhắn từ khách hàng trong hệ thống chat.</w:t>
            </w:r>
          </w:p>
        </w:tc>
      </w:tr>
      <w:tr w14:paraId="79CD8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4FE7C7BD">
            <w:pPr>
              <w:pStyle w:val="15"/>
              <w:widowControl w:val="0"/>
              <w:bidi w:val="0"/>
              <w:jc w:val="center"/>
              <w:rPr>
                <w:rFonts w:hint="default"/>
                <w:b/>
                <w:bCs/>
                <w:vertAlign w:val="baseline"/>
                <w:lang w:val="en-US"/>
              </w:rPr>
            </w:pPr>
            <w:r>
              <w:rPr>
                <w:rFonts w:hint="default"/>
                <w:b/>
                <w:bCs/>
                <w:vertAlign w:val="baseline"/>
                <w:lang w:val="en-US"/>
              </w:rPr>
              <w:t>Actor</w:t>
            </w:r>
          </w:p>
        </w:tc>
        <w:tc>
          <w:tcPr>
            <w:tcW w:w="6510" w:type="dxa"/>
          </w:tcPr>
          <w:p w14:paraId="19254AA5">
            <w:pPr>
              <w:widowControl w:val="0"/>
              <w:bidi w:val="0"/>
              <w:rPr>
                <w:rFonts w:hint="default"/>
                <w:lang w:val="en-US"/>
              </w:rPr>
            </w:pPr>
            <w:r>
              <w:rPr>
                <w:rFonts w:hint="default"/>
                <w:lang w:val="en-US"/>
              </w:rPr>
              <w:t>Seller</w:t>
            </w:r>
          </w:p>
        </w:tc>
      </w:tr>
      <w:tr w14:paraId="2FCD9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2AA8E347">
            <w:pPr>
              <w:pStyle w:val="15"/>
              <w:widowControl w:val="0"/>
              <w:bidi w:val="0"/>
              <w:jc w:val="center"/>
              <w:rPr>
                <w:rFonts w:hint="default"/>
                <w:b/>
                <w:bCs/>
                <w:vertAlign w:val="baseline"/>
                <w:lang w:val="en-US"/>
              </w:rPr>
            </w:pPr>
            <w:r>
              <w:rPr>
                <w:rFonts w:hint="default"/>
                <w:b/>
                <w:bCs/>
                <w:vertAlign w:val="baseline"/>
                <w:lang w:val="en-US"/>
              </w:rPr>
              <w:t>Trigger</w:t>
            </w:r>
          </w:p>
        </w:tc>
        <w:tc>
          <w:tcPr>
            <w:tcW w:w="6510" w:type="dxa"/>
          </w:tcPr>
          <w:p w14:paraId="3D88F723">
            <w:pPr>
              <w:widowControl w:val="0"/>
              <w:bidi w:val="0"/>
              <w:rPr>
                <w:rFonts w:hint="default"/>
                <w:lang w:val="en-US"/>
              </w:rPr>
            </w:pPr>
            <w:r>
              <w:rPr>
                <w:rFonts w:hint="default"/>
                <w:lang w:val="en-US"/>
              </w:rPr>
              <w:t>Seller nhận tin nhắn mới từ khách.</w:t>
            </w:r>
          </w:p>
        </w:tc>
      </w:tr>
      <w:tr w14:paraId="03D07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548" w:type="dxa"/>
            <w:vAlign w:val="center"/>
          </w:tcPr>
          <w:p w14:paraId="78E4FADF">
            <w:pPr>
              <w:pStyle w:val="15"/>
              <w:widowControl w:val="0"/>
              <w:bidi w:val="0"/>
              <w:jc w:val="center"/>
              <w:rPr>
                <w:rFonts w:hint="default"/>
                <w:b/>
                <w:bCs/>
                <w:vertAlign w:val="baseline"/>
                <w:lang w:val="en-US"/>
              </w:rPr>
            </w:pPr>
            <w:r>
              <w:rPr>
                <w:rFonts w:hint="default"/>
                <w:b/>
                <w:bCs/>
                <w:vertAlign w:val="baseline"/>
                <w:lang w:val="en-US"/>
              </w:rPr>
              <w:t>Normal Flow of Events</w:t>
            </w:r>
          </w:p>
        </w:tc>
        <w:tc>
          <w:tcPr>
            <w:tcW w:w="6510" w:type="dxa"/>
          </w:tcPr>
          <w:p w14:paraId="73D37C73">
            <w:pPr>
              <w:widowControl w:val="0"/>
              <w:numPr>
                <w:ilvl w:val="0"/>
                <w:numId w:val="44"/>
              </w:numPr>
              <w:bidi w:val="0"/>
              <w:ind w:left="425" w:leftChars="0" w:hanging="425" w:firstLineChars="0"/>
              <w:rPr>
                <w:rFonts w:hint="default"/>
                <w:lang w:val="en-US"/>
              </w:rPr>
            </w:pPr>
            <w:r>
              <w:rPr>
                <w:rFonts w:hint="default"/>
                <w:lang w:val="en-US"/>
              </w:rPr>
              <w:t xml:space="preserve">Seller vào Chat. </w:t>
            </w:r>
          </w:p>
          <w:p w14:paraId="146B356F">
            <w:pPr>
              <w:widowControl w:val="0"/>
              <w:numPr>
                <w:ilvl w:val="0"/>
                <w:numId w:val="44"/>
              </w:numPr>
              <w:bidi w:val="0"/>
              <w:ind w:left="425" w:leftChars="0" w:hanging="425" w:firstLineChars="0"/>
              <w:rPr>
                <w:rFonts w:hint="default"/>
                <w:lang w:val="en-US"/>
              </w:rPr>
            </w:pPr>
            <w:r>
              <w:rPr>
                <w:rFonts w:hint="default"/>
                <w:lang w:val="en-US"/>
              </w:rPr>
              <w:t xml:space="preserve">Xem danh sách cuộc hội thoại. </w:t>
            </w:r>
          </w:p>
          <w:p w14:paraId="0A07729F">
            <w:pPr>
              <w:widowControl w:val="0"/>
              <w:numPr>
                <w:ilvl w:val="0"/>
                <w:numId w:val="44"/>
              </w:numPr>
              <w:bidi w:val="0"/>
              <w:ind w:left="425" w:leftChars="0" w:hanging="425" w:firstLineChars="0"/>
              <w:rPr>
                <w:rFonts w:hint="default"/>
                <w:lang w:val="en-US"/>
              </w:rPr>
            </w:pPr>
            <w:r>
              <w:rPr>
                <w:rFonts w:hint="default"/>
                <w:lang w:val="en-US"/>
              </w:rPr>
              <w:t xml:space="preserve">Chọn cuộc chat → Xem lịch sử. </w:t>
            </w:r>
          </w:p>
          <w:p w14:paraId="1EFD1CA9">
            <w:pPr>
              <w:widowControl w:val="0"/>
              <w:numPr>
                <w:ilvl w:val="0"/>
                <w:numId w:val="44"/>
              </w:numPr>
              <w:bidi w:val="0"/>
              <w:ind w:left="425" w:leftChars="0" w:hanging="425" w:firstLineChars="0"/>
              <w:rPr>
                <w:rFonts w:hint="default"/>
                <w:lang w:val="en-US"/>
              </w:rPr>
            </w:pPr>
            <w:r>
              <w:rPr>
                <w:rFonts w:hint="default"/>
                <w:lang w:val="en-US"/>
              </w:rPr>
              <w:t xml:space="preserve">Nhập tin nhắn → Gửi. </w:t>
            </w:r>
          </w:p>
          <w:p w14:paraId="51D6EDDF">
            <w:pPr>
              <w:widowControl w:val="0"/>
              <w:numPr>
                <w:ilvl w:val="0"/>
                <w:numId w:val="44"/>
              </w:numPr>
              <w:bidi w:val="0"/>
              <w:ind w:left="425" w:leftChars="0" w:hanging="425" w:firstLineChars="0"/>
              <w:rPr>
                <w:rFonts w:hint="default"/>
                <w:lang w:val="en-US"/>
              </w:rPr>
            </w:pPr>
            <w:r>
              <w:rPr>
                <w:rFonts w:hint="default"/>
                <w:lang w:val="en-US"/>
              </w:rPr>
              <w:t>Hệ thống gửi tin nhắn đến Khách hàng realtime.</w:t>
            </w:r>
          </w:p>
        </w:tc>
      </w:tr>
      <w:tr w14:paraId="13177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548" w:type="dxa"/>
            <w:vAlign w:val="center"/>
          </w:tcPr>
          <w:p w14:paraId="5A16E3BE">
            <w:pPr>
              <w:pStyle w:val="15"/>
              <w:widowControl w:val="0"/>
              <w:bidi w:val="0"/>
              <w:jc w:val="center"/>
              <w:rPr>
                <w:rFonts w:hint="default"/>
                <w:b/>
                <w:bCs/>
                <w:vertAlign w:val="baseline"/>
                <w:lang w:val="en-US"/>
              </w:rPr>
            </w:pPr>
            <w:r>
              <w:rPr>
                <w:rFonts w:hint="default"/>
                <w:b/>
                <w:bCs/>
                <w:vertAlign w:val="baseline"/>
                <w:lang w:val="en-US"/>
              </w:rPr>
              <w:t>Subflows</w:t>
            </w:r>
          </w:p>
        </w:tc>
        <w:tc>
          <w:tcPr>
            <w:tcW w:w="6510" w:type="dxa"/>
          </w:tcPr>
          <w:p w14:paraId="1D6B11B3">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Subflow 1: Gửi mẫu tin nhắn nhanh</w:t>
            </w:r>
          </w:p>
        </w:tc>
      </w:tr>
      <w:tr w14:paraId="579E8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2720AB90">
            <w:pPr>
              <w:pStyle w:val="15"/>
              <w:widowControl w:val="0"/>
              <w:bidi w:val="0"/>
              <w:jc w:val="center"/>
              <w:rPr>
                <w:rFonts w:hint="default"/>
                <w:b/>
                <w:bCs/>
                <w:vertAlign w:val="baseline"/>
                <w:lang w:val="en-US"/>
              </w:rPr>
            </w:pPr>
            <w:r>
              <w:rPr>
                <w:rFonts w:hint="default"/>
                <w:b/>
                <w:bCs/>
                <w:vertAlign w:val="baseline"/>
                <w:lang w:val="en-US"/>
              </w:rPr>
              <w:t>Alternate/Exceptional Flows</w:t>
            </w:r>
          </w:p>
        </w:tc>
        <w:tc>
          <w:tcPr>
            <w:tcW w:w="6510" w:type="dxa"/>
          </w:tcPr>
          <w:p w14:paraId="7A636CB6">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Exception 1: Mất kết nối → Lưu tin nhắn nháp, gửi khi online.</w:t>
            </w:r>
          </w:p>
        </w:tc>
      </w:tr>
    </w:tbl>
    <w:p w14:paraId="16AFFBCC">
      <w:pPr>
        <w:pStyle w:val="251"/>
        <w:numPr>
          <w:ilvl w:val="1"/>
          <w:numId w:val="27"/>
        </w:numPr>
        <w:tabs>
          <w:tab w:val="left" w:pos="780"/>
          <w:tab w:val="left" w:pos="1040"/>
          <w:tab w:val="left" w:pos="2860"/>
          <w:tab w:val="clear" w:pos="567"/>
        </w:tabs>
        <w:bidi w:val="0"/>
        <w:ind w:left="267" w:leftChars="0" w:firstLine="1293" w:firstLineChars="0"/>
        <w:outlineLvl w:val="1"/>
        <w:rPr>
          <w:rFonts w:hint="default"/>
          <w:lang w:val="en-US"/>
        </w:rPr>
      </w:pPr>
      <w:bookmarkStart w:id="185" w:name="_Toc16407"/>
      <w:bookmarkStart w:id="186" w:name="_Toc10707"/>
      <w:bookmarkStart w:id="187" w:name="_Toc12580"/>
      <w:r>
        <w:rPr>
          <w:lang w:val="en-US"/>
        </w:rPr>
        <w:t>Đặ</w:t>
      </w:r>
      <w:r>
        <w:rPr>
          <w:rFonts w:hint="default"/>
          <w:lang w:val="en-US"/>
        </w:rPr>
        <w:t>c tả use case Respond to Customer Inquiries</w:t>
      </w:r>
      <w:bookmarkEnd w:id="185"/>
      <w:bookmarkEnd w:id="186"/>
      <w:bookmarkEnd w:id="187"/>
    </w:p>
    <w:p w14:paraId="4D338C56">
      <w:pPr>
        <w:pStyle w:val="5"/>
        <w:numPr>
          <w:ilvl w:val="3"/>
          <w:numId w:val="23"/>
        </w:numPr>
        <w:tabs>
          <w:tab w:val="left" w:pos="260"/>
          <w:tab w:val="left" w:pos="780"/>
          <w:tab w:val="left" w:pos="1040"/>
          <w:tab w:val="clear" w:pos="850"/>
        </w:tabs>
        <w:bidi w:val="0"/>
        <w:ind w:left="780" w:leftChars="0" w:hanging="780" w:firstLineChars="0"/>
        <w:rPr>
          <w:rFonts w:hint="default"/>
          <w:lang w:val="en-US"/>
        </w:rPr>
      </w:pPr>
      <w:r>
        <w:rPr>
          <w:rFonts w:hint="default"/>
          <w:lang w:val="en-US"/>
        </w:rPr>
        <w:t xml:space="preserve"> Print Shipping Label</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6401"/>
      </w:tblGrid>
      <w:tr w14:paraId="2E7BB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3214AF4B">
            <w:pPr>
              <w:pStyle w:val="15"/>
              <w:widowControl w:val="0"/>
              <w:bidi w:val="0"/>
              <w:jc w:val="center"/>
              <w:rPr>
                <w:rFonts w:hint="default"/>
                <w:b/>
                <w:bCs/>
                <w:vertAlign w:val="baseline"/>
                <w:lang w:val="en-US"/>
              </w:rPr>
            </w:pPr>
            <w:r>
              <w:rPr>
                <w:rFonts w:hint="default"/>
                <w:b/>
                <w:bCs/>
                <w:vertAlign w:val="baseline"/>
                <w:lang w:val="en-US"/>
              </w:rPr>
              <w:t>ID</w:t>
            </w:r>
          </w:p>
        </w:tc>
        <w:tc>
          <w:tcPr>
            <w:tcW w:w="6510" w:type="dxa"/>
          </w:tcPr>
          <w:p w14:paraId="20487629">
            <w:pPr>
              <w:widowControl w:val="0"/>
              <w:bidi w:val="0"/>
              <w:rPr>
                <w:rFonts w:hint="default"/>
                <w:lang w:val="en-US"/>
              </w:rPr>
            </w:pPr>
            <w:r>
              <w:rPr>
                <w:rFonts w:hint="default"/>
                <w:lang w:val="en-US"/>
              </w:rPr>
              <w:t>UC-19</w:t>
            </w:r>
          </w:p>
        </w:tc>
      </w:tr>
      <w:tr w14:paraId="3AFEE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76DE15D5">
            <w:pPr>
              <w:pStyle w:val="15"/>
              <w:widowControl w:val="0"/>
              <w:bidi w:val="0"/>
              <w:jc w:val="center"/>
              <w:rPr>
                <w:rFonts w:hint="default"/>
                <w:b/>
                <w:bCs/>
                <w:vertAlign w:val="baseline"/>
                <w:lang w:val="en-US"/>
              </w:rPr>
            </w:pPr>
            <w:r>
              <w:rPr>
                <w:rFonts w:hint="default"/>
                <w:b/>
                <w:bCs/>
                <w:vertAlign w:val="baseline"/>
                <w:lang w:val="en-US"/>
              </w:rPr>
              <w:t>Use Case Name</w:t>
            </w:r>
          </w:p>
        </w:tc>
        <w:tc>
          <w:tcPr>
            <w:tcW w:w="6510" w:type="dxa"/>
          </w:tcPr>
          <w:p w14:paraId="7A7E76AB">
            <w:pPr>
              <w:widowControl w:val="0"/>
              <w:bidi w:val="0"/>
              <w:rPr>
                <w:rFonts w:hint="default"/>
                <w:lang w:val="en-US"/>
              </w:rPr>
            </w:pPr>
            <w:r>
              <w:rPr>
                <w:rFonts w:hint="default"/>
                <w:lang w:val="en-US"/>
              </w:rPr>
              <w:t>Print Shipping Label</w:t>
            </w:r>
          </w:p>
        </w:tc>
      </w:tr>
      <w:tr w14:paraId="40D0F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0E944947">
            <w:pPr>
              <w:pStyle w:val="15"/>
              <w:widowControl w:val="0"/>
              <w:bidi w:val="0"/>
              <w:jc w:val="center"/>
              <w:rPr>
                <w:rFonts w:hint="default"/>
                <w:b/>
                <w:bCs/>
                <w:vertAlign w:val="baseline"/>
                <w:lang w:val="en-US"/>
              </w:rPr>
            </w:pPr>
            <w:r>
              <w:rPr>
                <w:rFonts w:hint="default"/>
                <w:b/>
                <w:bCs/>
                <w:vertAlign w:val="baseline"/>
                <w:lang w:val="en-US"/>
              </w:rPr>
              <w:t>Description</w:t>
            </w:r>
          </w:p>
        </w:tc>
        <w:tc>
          <w:tcPr>
            <w:tcW w:w="6510" w:type="dxa"/>
          </w:tcPr>
          <w:p w14:paraId="5C4F7AF6">
            <w:pPr>
              <w:widowControl w:val="0"/>
              <w:bidi w:val="0"/>
              <w:rPr>
                <w:rFonts w:hint="default"/>
                <w:lang w:val="en-US"/>
              </w:rPr>
            </w:pPr>
            <w:r>
              <w:rPr>
                <w:rFonts w:hint="default"/>
                <w:lang w:val="en-US"/>
              </w:rPr>
              <w:t>Cho phép Người bán in vận đơn để dán lên kiện hàng trước khi giao cho đơn vị vận chuyển.</w:t>
            </w:r>
          </w:p>
        </w:tc>
      </w:tr>
      <w:tr w14:paraId="541BE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1E8D264B">
            <w:pPr>
              <w:pStyle w:val="15"/>
              <w:widowControl w:val="0"/>
              <w:bidi w:val="0"/>
              <w:jc w:val="center"/>
              <w:rPr>
                <w:rFonts w:hint="default"/>
                <w:b/>
                <w:bCs/>
                <w:vertAlign w:val="baseline"/>
                <w:lang w:val="en-US"/>
              </w:rPr>
            </w:pPr>
            <w:r>
              <w:rPr>
                <w:rFonts w:hint="default"/>
                <w:b/>
                <w:bCs/>
                <w:vertAlign w:val="baseline"/>
                <w:lang w:val="en-US"/>
              </w:rPr>
              <w:t>Actor</w:t>
            </w:r>
          </w:p>
        </w:tc>
        <w:tc>
          <w:tcPr>
            <w:tcW w:w="6510" w:type="dxa"/>
          </w:tcPr>
          <w:p w14:paraId="71BC8228">
            <w:pPr>
              <w:widowControl w:val="0"/>
              <w:bidi w:val="0"/>
              <w:rPr>
                <w:rFonts w:hint="default"/>
                <w:lang w:val="en-US"/>
              </w:rPr>
            </w:pPr>
            <w:r>
              <w:rPr>
                <w:rFonts w:hint="default"/>
                <w:lang w:val="en-US"/>
              </w:rPr>
              <w:t>Seller</w:t>
            </w:r>
          </w:p>
        </w:tc>
      </w:tr>
      <w:tr w14:paraId="57DA5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2038C8DF">
            <w:pPr>
              <w:pStyle w:val="15"/>
              <w:widowControl w:val="0"/>
              <w:bidi w:val="0"/>
              <w:jc w:val="center"/>
              <w:rPr>
                <w:rFonts w:hint="default"/>
                <w:b/>
                <w:bCs/>
                <w:vertAlign w:val="baseline"/>
                <w:lang w:val="en-US"/>
              </w:rPr>
            </w:pPr>
            <w:r>
              <w:rPr>
                <w:rFonts w:hint="default"/>
                <w:b/>
                <w:bCs/>
                <w:vertAlign w:val="baseline"/>
                <w:lang w:val="en-US"/>
              </w:rPr>
              <w:t>Trigger</w:t>
            </w:r>
          </w:p>
        </w:tc>
        <w:tc>
          <w:tcPr>
            <w:tcW w:w="6510" w:type="dxa"/>
          </w:tcPr>
          <w:p w14:paraId="64D0FB69">
            <w:pPr>
              <w:widowControl w:val="0"/>
              <w:bidi w:val="0"/>
              <w:rPr>
                <w:rFonts w:hint="default"/>
                <w:lang w:val="en-US"/>
              </w:rPr>
            </w:pPr>
            <w:r>
              <w:rPr>
                <w:rFonts w:hint="default"/>
                <w:lang w:val="en-US"/>
              </w:rPr>
              <w:t>Seller xác nhận đã đóng gói → Nhấn "In vận đơn".</w:t>
            </w:r>
          </w:p>
        </w:tc>
      </w:tr>
      <w:tr w14:paraId="7E52B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548" w:type="dxa"/>
            <w:vAlign w:val="center"/>
          </w:tcPr>
          <w:p w14:paraId="18C8CA85">
            <w:pPr>
              <w:pStyle w:val="15"/>
              <w:widowControl w:val="0"/>
              <w:bidi w:val="0"/>
              <w:jc w:val="center"/>
              <w:rPr>
                <w:rFonts w:hint="default"/>
                <w:b/>
                <w:bCs/>
                <w:vertAlign w:val="baseline"/>
                <w:lang w:val="en-US"/>
              </w:rPr>
            </w:pPr>
            <w:r>
              <w:rPr>
                <w:rFonts w:hint="default"/>
                <w:b/>
                <w:bCs/>
                <w:vertAlign w:val="baseline"/>
                <w:lang w:val="en-US"/>
              </w:rPr>
              <w:t>Normal Flow of Events</w:t>
            </w:r>
          </w:p>
        </w:tc>
        <w:tc>
          <w:tcPr>
            <w:tcW w:w="6510" w:type="dxa"/>
          </w:tcPr>
          <w:p w14:paraId="0D42CD20">
            <w:pPr>
              <w:widowControl w:val="0"/>
              <w:numPr>
                <w:ilvl w:val="0"/>
                <w:numId w:val="45"/>
              </w:numPr>
              <w:bidi w:val="0"/>
              <w:ind w:left="425" w:leftChars="0" w:hanging="425" w:firstLineChars="0"/>
              <w:rPr>
                <w:rFonts w:hint="default"/>
                <w:lang w:val="en-US"/>
              </w:rPr>
            </w:pPr>
            <w:r>
              <w:rPr>
                <w:rFonts w:hint="default"/>
                <w:lang w:val="en-US"/>
              </w:rPr>
              <w:t xml:space="preserve">Seller vào đơn hàng → Nhấn "In vận đơn". </w:t>
            </w:r>
          </w:p>
          <w:p w14:paraId="1D101F8A">
            <w:pPr>
              <w:widowControl w:val="0"/>
              <w:numPr>
                <w:ilvl w:val="0"/>
                <w:numId w:val="45"/>
              </w:numPr>
              <w:bidi w:val="0"/>
              <w:ind w:left="425" w:leftChars="0" w:hanging="425" w:firstLineChars="0"/>
              <w:rPr>
                <w:rFonts w:hint="default"/>
                <w:lang w:val="en-US"/>
              </w:rPr>
            </w:pPr>
            <w:r>
              <w:rPr>
                <w:rFonts w:hint="default"/>
                <w:lang w:val="en-US"/>
              </w:rPr>
              <w:t xml:space="preserve">Hệ thống gửi yêu cầu đến Shipping Provider. </w:t>
            </w:r>
          </w:p>
          <w:p w14:paraId="5CEE78ED">
            <w:pPr>
              <w:widowControl w:val="0"/>
              <w:numPr>
                <w:ilvl w:val="0"/>
                <w:numId w:val="45"/>
              </w:numPr>
              <w:bidi w:val="0"/>
              <w:ind w:left="425" w:leftChars="0" w:hanging="425" w:firstLineChars="0"/>
              <w:rPr>
                <w:rFonts w:hint="default"/>
                <w:lang w:val="en-US"/>
              </w:rPr>
            </w:pPr>
            <w:r>
              <w:rPr>
                <w:rFonts w:hint="default"/>
                <w:lang w:val="en-US"/>
              </w:rPr>
              <w:t xml:space="preserve">Shipping Provider trả về file PDF vận đơn. </w:t>
            </w:r>
          </w:p>
          <w:p w14:paraId="04FD2403">
            <w:pPr>
              <w:widowControl w:val="0"/>
              <w:numPr>
                <w:ilvl w:val="0"/>
                <w:numId w:val="45"/>
              </w:numPr>
              <w:bidi w:val="0"/>
              <w:ind w:left="425" w:leftChars="0" w:hanging="425" w:firstLineChars="0"/>
              <w:rPr>
                <w:rFonts w:hint="default"/>
                <w:lang w:val="en-US"/>
              </w:rPr>
            </w:pPr>
            <w:r>
              <w:rPr>
                <w:rFonts w:hint="default"/>
                <w:lang w:val="en-US"/>
              </w:rPr>
              <w:t xml:space="preserve">Hệ thống hiển thị PDF → Seller in ra giấy A6. </w:t>
            </w:r>
          </w:p>
          <w:p w14:paraId="44F90FD0">
            <w:pPr>
              <w:widowControl w:val="0"/>
              <w:numPr>
                <w:ilvl w:val="0"/>
                <w:numId w:val="45"/>
              </w:numPr>
              <w:bidi w:val="0"/>
              <w:ind w:left="425" w:leftChars="0" w:hanging="425" w:firstLineChars="0"/>
              <w:rPr>
                <w:rFonts w:hint="default"/>
                <w:lang w:val="en-US"/>
              </w:rPr>
            </w:pPr>
            <w:r>
              <w:rPr>
                <w:rFonts w:hint="default"/>
                <w:lang w:val="en-US"/>
              </w:rPr>
              <w:t>Seller dán lên kiện hàng.</w:t>
            </w:r>
          </w:p>
        </w:tc>
      </w:tr>
      <w:tr w14:paraId="0E9B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548" w:type="dxa"/>
            <w:vAlign w:val="center"/>
          </w:tcPr>
          <w:p w14:paraId="20B358F8">
            <w:pPr>
              <w:pStyle w:val="15"/>
              <w:widowControl w:val="0"/>
              <w:bidi w:val="0"/>
              <w:jc w:val="center"/>
              <w:rPr>
                <w:rFonts w:hint="default"/>
                <w:b/>
                <w:bCs/>
                <w:vertAlign w:val="baseline"/>
                <w:lang w:val="en-US"/>
              </w:rPr>
            </w:pPr>
            <w:r>
              <w:rPr>
                <w:rFonts w:hint="default"/>
                <w:b/>
                <w:bCs/>
                <w:vertAlign w:val="baseline"/>
                <w:lang w:val="en-US"/>
              </w:rPr>
              <w:t>Subflows</w:t>
            </w:r>
          </w:p>
        </w:tc>
        <w:tc>
          <w:tcPr>
            <w:tcW w:w="6510" w:type="dxa"/>
            <w:vAlign w:val="center"/>
          </w:tcPr>
          <w:p w14:paraId="4D4C5BB4">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Subflow 1: Tự động in nếu kết nối máy in.</w:t>
            </w:r>
          </w:p>
        </w:tc>
      </w:tr>
      <w:tr w14:paraId="09153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vAlign w:val="center"/>
          </w:tcPr>
          <w:p w14:paraId="027C00F7">
            <w:pPr>
              <w:pStyle w:val="15"/>
              <w:widowControl w:val="0"/>
              <w:bidi w:val="0"/>
              <w:jc w:val="center"/>
              <w:rPr>
                <w:rFonts w:hint="default"/>
                <w:b/>
                <w:bCs/>
                <w:vertAlign w:val="baseline"/>
                <w:lang w:val="en-US"/>
              </w:rPr>
            </w:pPr>
            <w:r>
              <w:rPr>
                <w:rFonts w:hint="default"/>
                <w:b/>
                <w:bCs/>
                <w:vertAlign w:val="baseline"/>
                <w:lang w:val="en-US"/>
              </w:rPr>
              <w:t>Alternate/Exceptional Flows</w:t>
            </w:r>
          </w:p>
        </w:tc>
        <w:tc>
          <w:tcPr>
            <w:tcW w:w="6510" w:type="dxa"/>
          </w:tcPr>
          <w:p w14:paraId="28603C58">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Exception 1: Lỗi kết nối → Hiển thị: "Không thể tạo vận đơn. Thử lại."</w:t>
            </w:r>
          </w:p>
        </w:tc>
      </w:tr>
    </w:tbl>
    <w:p w14:paraId="6BE9C4B1">
      <w:pPr>
        <w:pStyle w:val="251"/>
        <w:numPr>
          <w:ilvl w:val="1"/>
          <w:numId w:val="27"/>
        </w:numPr>
        <w:tabs>
          <w:tab w:val="left" w:pos="780"/>
          <w:tab w:val="left" w:pos="1040"/>
          <w:tab w:val="left" w:pos="2860"/>
          <w:tab w:val="clear" w:pos="567"/>
        </w:tabs>
        <w:bidi w:val="0"/>
        <w:ind w:left="267" w:leftChars="0" w:firstLine="1293" w:firstLineChars="0"/>
        <w:outlineLvl w:val="1"/>
        <w:rPr>
          <w:rFonts w:hint="default"/>
          <w:lang w:val="en-US"/>
        </w:rPr>
      </w:pPr>
      <w:bookmarkStart w:id="188" w:name="_Toc2656"/>
      <w:bookmarkStart w:id="189" w:name="_Toc1317"/>
      <w:bookmarkStart w:id="190" w:name="_Toc26055"/>
      <w:r>
        <w:rPr>
          <w:lang w:val="en-US"/>
        </w:rPr>
        <w:t>Đặ</w:t>
      </w:r>
      <w:r>
        <w:rPr>
          <w:rFonts w:hint="default"/>
          <w:lang w:val="en-US"/>
        </w:rPr>
        <w:t>c tả use case Print Shipping Label</w:t>
      </w:r>
      <w:bookmarkEnd w:id="188"/>
      <w:bookmarkEnd w:id="189"/>
      <w:bookmarkEnd w:id="190"/>
    </w:p>
    <w:p w14:paraId="69348B6C">
      <w:pPr>
        <w:pStyle w:val="5"/>
        <w:numPr>
          <w:ilvl w:val="3"/>
          <w:numId w:val="23"/>
        </w:numPr>
        <w:tabs>
          <w:tab w:val="left" w:pos="260"/>
          <w:tab w:val="left" w:pos="780"/>
          <w:tab w:val="left" w:pos="1040"/>
          <w:tab w:val="clear" w:pos="850"/>
        </w:tabs>
        <w:bidi w:val="0"/>
        <w:ind w:left="780" w:leftChars="0" w:hanging="780" w:firstLineChars="0"/>
        <w:rPr>
          <w:rFonts w:hint="default"/>
          <w:lang w:val="en-US"/>
        </w:rPr>
      </w:pPr>
      <w:r>
        <w:rPr>
          <w:rFonts w:hint="default"/>
          <w:lang w:val="en-US"/>
        </w:rPr>
        <w:t xml:space="preserve"> Confirm Order</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6401"/>
      </w:tblGrid>
      <w:tr w14:paraId="541ED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68DCD402">
            <w:pPr>
              <w:pStyle w:val="15"/>
              <w:widowControl w:val="0"/>
              <w:bidi w:val="0"/>
              <w:jc w:val="center"/>
              <w:rPr>
                <w:rFonts w:hint="default"/>
                <w:b/>
                <w:bCs/>
                <w:vertAlign w:val="baseline"/>
                <w:lang w:val="en-US"/>
              </w:rPr>
            </w:pPr>
            <w:r>
              <w:rPr>
                <w:rFonts w:hint="default"/>
                <w:b/>
                <w:bCs/>
                <w:vertAlign w:val="baseline"/>
                <w:lang w:val="en-US"/>
              </w:rPr>
              <w:t>ID</w:t>
            </w:r>
          </w:p>
        </w:tc>
        <w:tc>
          <w:tcPr>
            <w:tcW w:w="6401" w:type="dxa"/>
          </w:tcPr>
          <w:p w14:paraId="6E0DC287">
            <w:pPr>
              <w:widowControl w:val="0"/>
              <w:bidi w:val="0"/>
              <w:rPr>
                <w:rFonts w:hint="default"/>
                <w:lang w:val="en-US"/>
              </w:rPr>
            </w:pPr>
            <w:r>
              <w:rPr>
                <w:rFonts w:hint="default"/>
                <w:lang w:val="en-US"/>
              </w:rPr>
              <w:t>UC-20</w:t>
            </w:r>
          </w:p>
        </w:tc>
      </w:tr>
      <w:tr w14:paraId="08BB8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54DF3C3B">
            <w:pPr>
              <w:pStyle w:val="15"/>
              <w:widowControl w:val="0"/>
              <w:bidi w:val="0"/>
              <w:jc w:val="center"/>
              <w:rPr>
                <w:rFonts w:hint="default"/>
                <w:b/>
                <w:bCs/>
                <w:vertAlign w:val="baseline"/>
                <w:lang w:val="en-US"/>
              </w:rPr>
            </w:pPr>
            <w:r>
              <w:rPr>
                <w:rFonts w:hint="default"/>
                <w:b/>
                <w:bCs/>
                <w:vertAlign w:val="baseline"/>
                <w:lang w:val="en-US"/>
              </w:rPr>
              <w:t>Use Case Name</w:t>
            </w:r>
          </w:p>
        </w:tc>
        <w:tc>
          <w:tcPr>
            <w:tcW w:w="6401" w:type="dxa"/>
          </w:tcPr>
          <w:p w14:paraId="30E1E229">
            <w:pPr>
              <w:widowControl w:val="0"/>
              <w:bidi w:val="0"/>
              <w:rPr>
                <w:rFonts w:hint="default"/>
                <w:lang w:val="en-US"/>
              </w:rPr>
            </w:pPr>
            <w:r>
              <w:rPr>
                <w:rFonts w:hint="default"/>
                <w:lang w:val="en-US"/>
              </w:rPr>
              <w:t>Confirm Order</w:t>
            </w:r>
          </w:p>
        </w:tc>
      </w:tr>
      <w:tr w14:paraId="22BDB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7A98CA44">
            <w:pPr>
              <w:pStyle w:val="15"/>
              <w:widowControl w:val="0"/>
              <w:bidi w:val="0"/>
              <w:jc w:val="center"/>
              <w:rPr>
                <w:rFonts w:hint="default"/>
                <w:b/>
                <w:bCs/>
                <w:vertAlign w:val="baseline"/>
                <w:lang w:val="en-US"/>
              </w:rPr>
            </w:pPr>
            <w:r>
              <w:rPr>
                <w:rFonts w:hint="default"/>
                <w:b/>
                <w:bCs/>
                <w:vertAlign w:val="baseline"/>
                <w:lang w:val="en-US"/>
              </w:rPr>
              <w:t>Description</w:t>
            </w:r>
          </w:p>
        </w:tc>
        <w:tc>
          <w:tcPr>
            <w:tcW w:w="6401" w:type="dxa"/>
          </w:tcPr>
          <w:p w14:paraId="73229201">
            <w:pPr>
              <w:widowControl w:val="0"/>
              <w:bidi w:val="0"/>
              <w:rPr>
                <w:rFonts w:hint="default"/>
                <w:lang w:val="en-US"/>
              </w:rPr>
            </w:pPr>
            <w:r>
              <w:rPr>
                <w:rFonts w:hint="default"/>
                <w:lang w:val="en-US"/>
              </w:rPr>
              <w:t>Cho phép Người bán xác nhận đã đóng gói xong đơn hàng.</w:t>
            </w:r>
          </w:p>
        </w:tc>
      </w:tr>
      <w:tr w14:paraId="669F5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02BD7BBD">
            <w:pPr>
              <w:pStyle w:val="15"/>
              <w:widowControl w:val="0"/>
              <w:bidi w:val="0"/>
              <w:jc w:val="center"/>
              <w:rPr>
                <w:rFonts w:hint="default"/>
                <w:b/>
                <w:bCs/>
                <w:vertAlign w:val="baseline"/>
                <w:lang w:val="en-US"/>
              </w:rPr>
            </w:pPr>
            <w:r>
              <w:rPr>
                <w:rFonts w:hint="default"/>
                <w:b/>
                <w:bCs/>
                <w:vertAlign w:val="baseline"/>
                <w:lang w:val="en-US"/>
              </w:rPr>
              <w:t>Actor</w:t>
            </w:r>
          </w:p>
        </w:tc>
        <w:tc>
          <w:tcPr>
            <w:tcW w:w="6401" w:type="dxa"/>
          </w:tcPr>
          <w:p w14:paraId="6306B807">
            <w:pPr>
              <w:widowControl w:val="0"/>
              <w:bidi w:val="0"/>
              <w:rPr>
                <w:rFonts w:hint="default"/>
                <w:lang w:val="en-US"/>
              </w:rPr>
            </w:pPr>
            <w:r>
              <w:rPr>
                <w:rFonts w:hint="default"/>
                <w:lang w:val="en-US"/>
              </w:rPr>
              <w:t>Seller</w:t>
            </w:r>
          </w:p>
        </w:tc>
      </w:tr>
      <w:tr w14:paraId="09551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64788F93">
            <w:pPr>
              <w:pStyle w:val="15"/>
              <w:widowControl w:val="0"/>
              <w:bidi w:val="0"/>
              <w:jc w:val="center"/>
              <w:rPr>
                <w:rFonts w:hint="default"/>
                <w:b/>
                <w:bCs/>
                <w:vertAlign w:val="baseline"/>
                <w:lang w:val="en-US"/>
              </w:rPr>
            </w:pPr>
            <w:r>
              <w:rPr>
                <w:rFonts w:hint="default"/>
                <w:b/>
                <w:bCs/>
                <w:vertAlign w:val="baseline"/>
                <w:lang w:val="en-US"/>
              </w:rPr>
              <w:t>Trigger</w:t>
            </w:r>
          </w:p>
        </w:tc>
        <w:tc>
          <w:tcPr>
            <w:tcW w:w="6401" w:type="dxa"/>
          </w:tcPr>
          <w:p w14:paraId="42B19B98">
            <w:pPr>
              <w:widowControl w:val="0"/>
              <w:bidi w:val="0"/>
              <w:rPr>
                <w:rFonts w:hint="default"/>
                <w:lang w:val="en-US"/>
              </w:rPr>
            </w:pPr>
            <w:r>
              <w:rPr>
                <w:rFonts w:hint="default"/>
                <w:lang w:val="en-US"/>
              </w:rPr>
              <w:t>Seller nhận đơn hàng mới → Đóng gói xong.</w:t>
            </w:r>
          </w:p>
        </w:tc>
      </w:tr>
      <w:tr w14:paraId="318A8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127DCD79">
            <w:pPr>
              <w:pStyle w:val="15"/>
              <w:widowControl w:val="0"/>
              <w:bidi w:val="0"/>
              <w:jc w:val="center"/>
              <w:rPr>
                <w:rFonts w:hint="default"/>
                <w:b/>
                <w:bCs/>
                <w:vertAlign w:val="baseline"/>
                <w:lang w:val="en-US"/>
              </w:rPr>
            </w:pPr>
            <w:r>
              <w:rPr>
                <w:rFonts w:hint="default"/>
                <w:b/>
                <w:bCs/>
                <w:vertAlign w:val="baseline"/>
                <w:lang w:val="en-US"/>
              </w:rPr>
              <w:t>Normal Flow of Events</w:t>
            </w:r>
          </w:p>
        </w:tc>
        <w:tc>
          <w:tcPr>
            <w:tcW w:w="6401" w:type="dxa"/>
          </w:tcPr>
          <w:p w14:paraId="159034CE">
            <w:pPr>
              <w:widowControl w:val="0"/>
              <w:numPr>
                <w:ilvl w:val="0"/>
                <w:numId w:val="46"/>
              </w:numPr>
              <w:bidi w:val="0"/>
              <w:ind w:left="425" w:leftChars="0" w:hanging="425" w:firstLineChars="0"/>
              <w:rPr>
                <w:rFonts w:hint="default"/>
                <w:lang w:val="en-US"/>
              </w:rPr>
            </w:pPr>
            <w:r>
              <w:rPr>
                <w:rFonts w:hint="default"/>
                <w:lang w:val="en-US"/>
              </w:rPr>
              <w:t xml:space="preserve">Seller vào "Đơn hàng cần xử lý". </w:t>
            </w:r>
          </w:p>
          <w:p w14:paraId="1118D766">
            <w:pPr>
              <w:widowControl w:val="0"/>
              <w:numPr>
                <w:ilvl w:val="0"/>
                <w:numId w:val="46"/>
              </w:numPr>
              <w:bidi w:val="0"/>
              <w:ind w:left="425" w:leftChars="0" w:hanging="425" w:firstLineChars="0"/>
              <w:rPr>
                <w:rFonts w:hint="default"/>
                <w:lang w:val="en-US"/>
              </w:rPr>
            </w:pPr>
            <w:r>
              <w:rPr>
                <w:rFonts w:hint="default"/>
                <w:lang w:val="en-US"/>
              </w:rPr>
              <w:t xml:space="preserve">Chọn đơn → Nhấn "Xác nhận đóng gói". </w:t>
            </w:r>
          </w:p>
          <w:p w14:paraId="36652703">
            <w:pPr>
              <w:widowControl w:val="0"/>
              <w:numPr>
                <w:ilvl w:val="0"/>
                <w:numId w:val="46"/>
              </w:numPr>
              <w:bidi w:val="0"/>
              <w:ind w:left="425" w:leftChars="0" w:hanging="425" w:firstLineChars="0"/>
              <w:rPr>
                <w:rFonts w:hint="default"/>
                <w:lang w:val="en-US"/>
              </w:rPr>
            </w:pPr>
            <w:r>
              <w:rPr>
                <w:rFonts w:hint="default"/>
                <w:lang w:val="en-US"/>
              </w:rPr>
              <w:t xml:space="preserve">Hệ thống cập nhật trạng thái → PACKED. </w:t>
            </w:r>
          </w:p>
          <w:p w14:paraId="73B36912">
            <w:pPr>
              <w:widowControl w:val="0"/>
              <w:numPr>
                <w:ilvl w:val="0"/>
                <w:numId w:val="46"/>
              </w:numPr>
              <w:bidi w:val="0"/>
              <w:ind w:left="425" w:leftChars="0" w:hanging="425" w:firstLineChars="0"/>
              <w:rPr>
                <w:rFonts w:hint="default"/>
                <w:lang w:val="en-US"/>
              </w:rPr>
            </w:pPr>
            <w:r>
              <w:rPr>
                <w:rFonts w:hint="default"/>
                <w:lang w:val="en-US"/>
              </w:rPr>
              <w:t>Hiển thị nút "In vận đơn".</w:t>
            </w:r>
          </w:p>
        </w:tc>
      </w:tr>
      <w:tr w14:paraId="72944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1AC79BBB">
            <w:pPr>
              <w:pStyle w:val="15"/>
              <w:widowControl w:val="0"/>
              <w:bidi w:val="0"/>
              <w:jc w:val="center"/>
              <w:rPr>
                <w:rFonts w:hint="default"/>
                <w:b/>
                <w:bCs/>
                <w:vertAlign w:val="baseline"/>
                <w:lang w:val="en-US"/>
              </w:rPr>
            </w:pPr>
            <w:r>
              <w:rPr>
                <w:rFonts w:hint="default"/>
                <w:b/>
                <w:bCs/>
                <w:vertAlign w:val="baseline"/>
                <w:lang w:val="en-US"/>
              </w:rPr>
              <w:t>Subflows</w:t>
            </w:r>
          </w:p>
        </w:tc>
        <w:tc>
          <w:tcPr>
            <w:tcW w:w="6401" w:type="dxa"/>
          </w:tcPr>
          <w:p w14:paraId="1D180AF4">
            <w:pPr>
              <w:pStyle w:val="259"/>
              <w:keepNext w:val="0"/>
              <w:keepLines w:val="0"/>
              <w:pageBreakBefore w:val="0"/>
              <w:widowControl w:val="0"/>
              <w:numPr>
                <w:numId w:val="0"/>
              </w:numPr>
              <w:tabs>
                <w:tab w:val="left" w:pos="520"/>
              </w:tabs>
              <w:kinsoku/>
              <w:wordWrap/>
              <w:overflowPunct/>
              <w:topLinePunct w:val="0"/>
              <w:autoSpaceDE/>
              <w:autoSpaceDN/>
              <w:bidi w:val="0"/>
              <w:adjustRightInd/>
              <w:snapToGrid/>
              <w:spacing w:before="0" w:after="0" w:line="300" w:lineRule="auto"/>
              <w:ind w:right="0" w:rightChars="0"/>
              <w:jc w:val="both"/>
              <w:textAlignment w:val="auto"/>
              <w:rPr>
                <w:rFonts w:hint="default"/>
                <w:sz w:val="26"/>
                <w:lang w:val="en-US" w:eastAsia="en-US"/>
              </w:rPr>
            </w:pPr>
          </w:p>
        </w:tc>
      </w:tr>
      <w:tr w14:paraId="28DA8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376C6A52">
            <w:pPr>
              <w:pStyle w:val="15"/>
              <w:widowControl w:val="0"/>
              <w:bidi w:val="0"/>
              <w:jc w:val="center"/>
              <w:rPr>
                <w:rFonts w:hint="default"/>
                <w:b/>
                <w:bCs/>
                <w:vertAlign w:val="baseline"/>
                <w:lang w:val="en-US"/>
              </w:rPr>
            </w:pPr>
            <w:r>
              <w:rPr>
                <w:rFonts w:hint="default"/>
                <w:b/>
                <w:bCs/>
                <w:vertAlign w:val="baseline"/>
                <w:lang w:val="en-US"/>
              </w:rPr>
              <w:t>Alternate/Exceptional Flows</w:t>
            </w:r>
          </w:p>
        </w:tc>
        <w:tc>
          <w:tcPr>
            <w:tcW w:w="6401" w:type="dxa"/>
            <w:vAlign w:val="center"/>
          </w:tcPr>
          <w:p w14:paraId="199EF23C">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Exception 1: Thiếu sản phẩm → Không cho xác nhận.</w:t>
            </w:r>
          </w:p>
        </w:tc>
      </w:tr>
    </w:tbl>
    <w:p w14:paraId="13B77F82">
      <w:pPr>
        <w:pStyle w:val="251"/>
        <w:numPr>
          <w:ilvl w:val="1"/>
          <w:numId w:val="27"/>
        </w:numPr>
        <w:tabs>
          <w:tab w:val="left" w:pos="780"/>
          <w:tab w:val="left" w:pos="1040"/>
          <w:tab w:val="left" w:pos="2860"/>
          <w:tab w:val="clear" w:pos="567"/>
        </w:tabs>
        <w:bidi w:val="0"/>
        <w:ind w:left="267" w:leftChars="0" w:firstLine="1293" w:firstLineChars="0"/>
        <w:outlineLvl w:val="1"/>
        <w:rPr>
          <w:rFonts w:hint="default"/>
          <w:lang w:val="en-US"/>
        </w:rPr>
      </w:pPr>
      <w:bookmarkStart w:id="191" w:name="_Toc17574"/>
      <w:bookmarkStart w:id="192" w:name="_Toc2537"/>
      <w:bookmarkStart w:id="193" w:name="_Toc2841"/>
      <w:r>
        <w:rPr>
          <w:lang w:val="en-US"/>
        </w:rPr>
        <w:t>Đặ</w:t>
      </w:r>
      <w:r>
        <w:rPr>
          <w:rFonts w:hint="default"/>
          <w:lang w:val="en-US"/>
        </w:rPr>
        <w:t>c tả use case Confirm Order</w:t>
      </w:r>
      <w:bookmarkEnd w:id="191"/>
      <w:bookmarkEnd w:id="192"/>
      <w:bookmarkEnd w:id="193"/>
    </w:p>
    <w:p w14:paraId="47C9B176">
      <w:pPr>
        <w:pStyle w:val="5"/>
        <w:numPr>
          <w:ilvl w:val="3"/>
          <w:numId w:val="23"/>
        </w:numPr>
        <w:tabs>
          <w:tab w:val="left" w:pos="260"/>
          <w:tab w:val="left" w:pos="780"/>
          <w:tab w:val="left" w:pos="1040"/>
          <w:tab w:val="clear" w:pos="850"/>
        </w:tabs>
        <w:bidi w:val="0"/>
        <w:ind w:left="780" w:leftChars="0" w:hanging="780" w:firstLineChars="0"/>
        <w:rPr>
          <w:rFonts w:hint="default"/>
          <w:lang w:val="en-US"/>
        </w:rPr>
      </w:pPr>
      <w:r>
        <w:rPr>
          <w:rFonts w:hint="default"/>
          <w:lang w:val="en-US"/>
        </w:rPr>
        <w:t xml:space="preserve"> Manage Inventory</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6401"/>
      </w:tblGrid>
      <w:tr w14:paraId="46B0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719F9682">
            <w:pPr>
              <w:pStyle w:val="15"/>
              <w:widowControl w:val="0"/>
              <w:bidi w:val="0"/>
              <w:jc w:val="center"/>
              <w:rPr>
                <w:rFonts w:hint="default"/>
                <w:b/>
                <w:bCs/>
                <w:vertAlign w:val="baseline"/>
                <w:lang w:val="en-US"/>
              </w:rPr>
            </w:pPr>
            <w:r>
              <w:rPr>
                <w:rFonts w:hint="default"/>
                <w:b/>
                <w:bCs/>
                <w:vertAlign w:val="baseline"/>
                <w:lang w:val="en-US"/>
              </w:rPr>
              <w:t>ID</w:t>
            </w:r>
          </w:p>
        </w:tc>
        <w:tc>
          <w:tcPr>
            <w:tcW w:w="6401" w:type="dxa"/>
          </w:tcPr>
          <w:p w14:paraId="10C15364">
            <w:pPr>
              <w:widowControl w:val="0"/>
              <w:bidi w:val="0"/>
              <w:rPr>
                <w:rFonts w:hint="default"/>
                <w:lang w:val="en-US"/>
              </w:rPr>
            </w:pPr>
            <w:r>
              <w:rPr>
                <w:rFonts w:hint="default"/>
                <w:lang w:val="en-US"/>
              </w:rPr>
              <w:t>UC-21</w:t>
            </w:r>
          </w:p>
        </w:tc>
      </w:tr>
      <w:tr w14:paraId="639D5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7B7433BB">
            <w:pPr>
              <w:pStyle w:val="15"/>
              <w:widowControl w:val="0"/>
              <w:bidi w:val="0"/>
              <w:jc w:val="center"/>
              <w:rPr>
                <w:rFonts w:hint="default"/>
                <w:b/>
                <w:bCs/>
                <w:vertAlign w:val="baseline"/>
                <w:lang w:val="en-US"/>
              </w:rPr>
            </w:pPr>
            <w:r>
              <w:rPr>
                <w:rFonts w:hint="default"/>
                <w:b/>
                <w:bCs/>
                <w:vertAlign w:val="baseline"/>
                <w:lang w:val="en-US"/>
              </w:rPr>
              <w:t>Use Case Name</w:t>
            </w:r>
          </w:p>
        </w:tc>
        <w:tc>
          <w:tcPr>
            <w:tcW w:w="6401" w:type="dxa"/>
          </w:tcPr>
          <w:p w14:paraId="5FE64569">
            <w:pPr>
              <w:widowControl w:val="0"/>
              <w:bidi w:val="0"/>
              <w:rPr>
                <w:rFonts w:hint="default"/>
                <w:lang w:val="en-US"/>
              </w:rPr>
            </w:pPr>
            <w:r>
              <w:rPr>
                <w:rFonts w:hint="default"/>
                <w:lang w:val="en-US"/>
              </w:rPr>
              <w:t>Manage Inventory</w:t>
            </w:r>
          </w:p>
        </w:tc>
      </w:tr>
      <w:tr w14:paraId="21F54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27FF8C55">
            <w:pPr>
              <w:pStyle w:val="15"/>
              <w:widowControl w:val="0"/>
              <w:bidi w:val="0"/>
              <w:jc w:val="center"/>
              <w:rPr>
                <w:rFonts w:hint="default"/>
                <w:b/>
                <w:bCs/>
                <w:vertAlign w:val="baseline"/>
                <w:lang w:val="en-US"/>
              </w:rPr>
            </w:pPr>
            <w:r>
              <w:rPr>
                <w:rFonts w:hint="default"/>
                <w:b/>
                <w:bCs/>
                <w:vertAlign w:val="baseline"/>
                <w:lang w:val="en-US"/>
              </w:rPr>
              <w:t>Description</w:t>
            </w:r>
          </w:p>
        </w:tc>
        <w:tc>
          <w:tcPr>
            <w:tcW w:w="6401" w:type="dxa"/>
          </w:tcPr>
          <w:p w14:paraId="43BAA0F3">
            <w:pPr>
              <w:widowControl w:val="0"/>
              <w:bidi w:val="0"/>
              <w:rPr>
                <w:rFonts w:hint="default"/>
                <w:lang w:val="en-US"/>
              </w:rPr>
            </w:pPr>
            <w:r>
              <w:rPr>
                <w:rFonts w:hint="default"/>
                <w:lang w:val="en-US"/>
              </w:rPr>
              <w:t>Cho phép Người bán theo dõi và cập nhật số lượng tồn kho.</w:t>
            </w:r>
          </w:p>
        </w:tc>
      </w:tr>
      <w:tr w14:paraId="6D711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5D40A13B">
            <w:pPr>
              <w:pStyle w:val="15"/>
              <w:widowControl w:val="0"/>
              <w:bidi w:val="0"/>
              <w:jc w:val="center"/>
              <w:rPr>
                <w:rFonts w:hint="default"/>
                <w:b/>
                <w:bCs/>
                <w:vertAlign w:val="baseline"/>
                <w:lang w:val="en-US"/>
              </w:rPr>
            </w:pPr>
            <w:r>
              <w:rPr>
                <w:rFonts w:hint="default"/>
                <w:b/>
                <w:bCs/>
                <w:vertAlign w:val="baseline"/>
                <w:lang w:val="en-US"/>
              </w:rPr>
              <w:t>Actor</w:t>
            </w:r>
          </w:p>
        </w:tc>
        <w:tc>
          <w:tcPr>
            <w:tcW w:w="6401" w:type="dxa"/>
          </w:tcPr>
          <w:p w14:paraId="00DE9E17">
            <w:pPr>
              <w:widowControl w:val="0"/>
              <w:bidi w:val="0"/>
              <w:rPr>
                <w:rFonts w:hint="default"/>
                <w:lang w:val="en-US"/>
              </w:rPr>
            </w:pPr>
            <w:r>
              <w:rPr>
                <w:rFonts w:hint="default"/>
                <w:lang w:val="en-US"/>
              </w:rPr>
              <w:t>Seller</w:t>
            </w:r>
          </w:p>
        </w:tc>
      </w:tr>
      <w:tr w14:paraId="2E7CE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2256BD51">
            <w:pPr>
              <w:pStyle w:val="15"/>
              <w:widowControl w:val="0"/>
              <w:bidi w:val="0"/>
              <w:jc w:val="center"/>
              <w:rPr>
                <w:rFonts w:hint="default"/>
                <w:b/>
                <w:bCs/>
                <w:vertAlign w:val="baseline"/>
                <w:lang w:val="en-US"/>
              </w:rPr>
            </w:pPr>
            <w:r>
              <w:rPr>
                <w:rFonts w:hint="default"/>
                <w:b/>
                <w:bCs/>
                <w:vertAlign w:val="baseline"/>
                <w:lang w:val="en-US"/>
              </w:rPr>
              <w:t>Trigger</w:t>
            </w:r>
          </w:p>
        </w:tc>
        <w:tc>
          <w:tcPr>
            <w:tcW w:w="6401" w:type="dxa"/>
          </w:tcPr>
          <w:p w14:paraId="679D9A8F">
            <w:pPr>
              <w:widowControl w:val="0"/>
              <w:bidi w:val="0"/>
              <w:rPr>
                <w:rFonts w:hint="default"/>
                <w:lang w:val="en-US"/>
              </w:rPr>
            </w:pPr>
            <w:r>
              <w:rPr>
                <w:rFonts w:hint="default"/>
                <w:lang w:val="en-US"/>
              </w:rPr>
              <w:t>Quản trị viên đăng nhập thành công và vào quản lý kho.</w:t>
            </w:r>
          </w:p>
        </w:tc>
      </w:tr>
      <w:tr w14:paraId="68CA0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1C07F48C">
            <w:pPr>
              <w:pStyle w:val="15"/>
              <w:widowControl w:val="0"/>
              <w:bidi w:val="0"/>
              <w:jc w:val="center"/>
              <w:rPr>
                <w:rFonts w:hint="default"/>
                <w:b/>
                <w:bCs/>
                <w:vertAlign w:val="baseline"/>
                <w:lang w:val="en-US"/>
              </w:rPr>
            </w:pPr>
            <w:r>
              <w:rPr>
                <w:rFonts w:hint="default"/>
                <w:b/>
                <w:bCs/>
                <w:vertAlign w:val="baseline"/>
                <w:lang w:val="en-US"/>
              </w:rPr>
              <w:t>Normal Flow of Events</w:t>
            </w:r>
          </w:p>
        </w:tc>
        <w:tc>
          <w:tcPr>
            <w:tcW w:w="6401" w:type="dxa"/>
          </w:tcPr>
          <w:p w14:paraId="0FAEFB57">
            <w:pPr>
              <w:numPr>
                <w:ilvl w:val="0"/>
                <w:numId w:val="47"/>
              </w:numPr>
              <w:bidi w:val="0"/>
            </w:pPr>
            <w:r>
              <w:t xml:space="preserve">Seller xem danh sách sản phẩm + tồn kho. </w:t>
            </w:r>
          </w:p>
          <w:p w14:paraId="3CD30E0F">
            <w:pPr>
              <w:numPr>
                <w:ilvl w:val="0"/>
                <w:numId w:val="47"/>
              </w:numPr>
              <w:bidi w:val="0"/>
              <w:rPr>
                <w:rFonts w:hint="default"/>
                <w:lang w:val="en-US"/>
              </w:rPr>
            </w:pPr>
            <w:r>
              <w:t xml:space="preserve">Chọn sản phẩm → Cập nhật số lượng. </w:t>
            </w:r>
          </w:p>
          <w:p w14:paraId="4971CA18">
            <w:pPr>
              <w:numPr>
                <w:ilvl w:val="0"/>
                <w:numId w:val="47"/>
              </w:numPr>
              <w:bidi w:val="0"/>
              <w:rPr>
                <w:rFonts w:hint="default"/>
                <w:lang w:val="en-US"/>
              </w:rPr>
            </w:pPr>
            <w:r>
              <w:t>Hệ thống lưu và cập nhật realtime trên trang sản phẩm.</w:t>
            </w:r>
          </w:p>
        </w:tc>
      </w:tr>
      <w:tr w14:paraId="19107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462D4D92">
            <w:pPr>
              <w:pStyle w:val="15"/>
              <w:widowControl w:val="0"/>
              <w:bidi w:val="0"/>
              <w:jc w:val="center"/>
              <w:rPr>
                <w:rFonts w:hint="default"/>
                <w:b/>
                <w:bCs/>
                <w:vertAlign w:val="baseline"/>
                <w:lang w:val="en-US"/>
              </w:rPr>
            </w:pPr>
            <w:r>
              <w:rPr>
                <w:rFonts w:hint="default"/>
                <w:b/>
                <w:bCs/>
                <w:vertAlign w:val="baseline"/>
                <w:lang w:val="en-US"/>
              </w:rPr>
              <w:t>Subflows</w:t>
            </w:r>
          </w:p>
        </w:tc>
        <w:tc>
          <w:tcPr>
            <w:tcW w:w="6401" w:type="dxa"/>
            <w:vAlign w:val="center"/>
          </w:tcPr>
          <w:p w14:paraId="7456A1F4">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Subflow 1: Cảnh báo khi tồn kho &lt; ngưỡng.</w:t>
            </w:r>
          </w:p>
        </w:tc>
      </w:tr>
      <w:tr w14:paraId="7B12D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0CE6957B">
            <w:pPr>
              <w:pStyle w:val="15"/>
              <w:widowControl w:val="0"/>
              <w:bidi w:val="0"/>
              <w:jc w:val="center"/>
              <w:rPr>
                <w:rFonts w:hint="default"/>
                <w:b/>
                <w:bCs/>
                <w:vertAlign w:val="baseline"/>
                <w:lang w:val="en-US"/>
              </w:rPr>
            </w:pPr>
            <w:r>
              <w:rPr>
                <w:rFonts w:hint="default"/>
                <w:b/>
                <w:bCs/>
                <w:vertAlign w:val="baseline"/>
                <w:lang w:val="en-US"/>
              </w:rPr>
              <w:t>Alternate/Exceptional Flows</w:t>
            </w:r>
          </w:p>
        </w:tc>
        <w:tc>
          <w:tcPr>
            <w:tcW w:w="6401" w:type="dxa"/>
            <w:vAlign w:val="center"/>
          </w:tcPr>
          <w:p w14:paraId="3FB8AFD3">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Exception 1: Nhập số âm → Báo lỗi.</w:t>
            </w:r>
          </w:p>
        </w:tc>
      </w:tr>
    </w:tbl>
    <w:p w14:paraId="1099B619">
      <w:pPr>
        <w:pStyle w:val="251"/>
        <w:numPr>
          <w:ilvl w:val="1"/>
          <w:numId w:val="27"/>
        </w:numPr>
        <w:tabs>
          <w:tab w:val="left" w:pos="780"/>
          <w:tab w:val="left" w:pos="1040"/>
          <w:tab w:val="left" w:pos="2860"/>
          <w:tab w:val="clear" w:pos="567"/>
        </w:tabs>
        <w:bidi w:val="0"/>
        <w:ind w:left="267" w:leftChars="0" w:firstLine="1293" w:firstLineChars="0"/>
        <w:outlineLvl w:val="1"/>
        <w:rPr>
          <w:rFonts w:hint="default"/>
          <w:lang w:val="en-US"/>
        </w:rPr>
      </w:pPr>
      <w:bookmarkStart w:id="194" w:name="_Toc25061"/>
      <w:bookmarkStart w:id="195" w:name="_Toc22752"/>
      <w:bookmarkStart w:id="196" w:name="_Toc6047"/>
      <w:r>
        <w:rPr>
          <w:lang w:val="en-US"/>
        </w:rPr>
        <w:t>Đặ</w:t>
      </w:r>
      <w:r>
        <w:rPr>
          <w:rFonts w:hint="default"/>
          <w:lang w:val="en-US"/>
        </w:rPr>
        <w:t>c tả use case Manage Inventory</w:t>
      </w:r>
      <w:bookmarkEnd w:id="194"/>
      <w:bookmarkEnd w:id="195"/>
      <w:bookmarkEnd w:id="196"/>
    </w:p>
    <w:p w14:paraId="35EB16D9">
      <w:pPr>
        <w:pStyle w:val="5"/>
        <w:numPr>
          <w:ilvl w:val="3"/>
          <w:numId w:val="23"/>
        </w:numPr>
        <w:tabs>
          <w:tab w:val="left" w:pos="260"/>
          <w:tab w:val="left" w:pos="780"/>
          <w:tab w:val="left" w:pos="1040"/>
          <w:tab w:val="clear" w:pos="850"/>
        </w:tabs>
        <w:bidi w:val="0"/>
        <w:ind w:left="780" w:leftChars="0" w:hanging="780" w:firstLineChars="0"/>
        <w:rPr>
          <w:rFonts w:hint="default"/>
          <w:lang w:val="en-US"/>
        </w:rPr>
      </w:pPr>
      <w:r>
        <w:rPr>
          <w:rFonts w:hint="default"/>
          <w:lang w:val="en-US"/>
        </w:rPr>
        <w:t xml:space="preserve"> Manage Product Variants</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6401"/>
      </w:tblGrid>
      <w:tr w14:paraId="20F8A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42381D96">
            <w:pPr>
              <w:pStyle w:val="15"/>
              <w:widowControl w:val="0"/>
              <w:bidi w:val="0"/>
              <w:jc w:val="center"/>
              <w:rPr>
                <w:rFonts w:hint="default"/>
                <w:b/>
                <w:bCs/>
                <w:vertAlign w:val="baseline"/>
                <w:lang w:val="en-US"/>
              </w:rPr>
            </w:pPr>
            <w:r>
              <w:rPr>
                <w:rFonts w:hint="default"/>
                <w:b/>
                <w:bCs/>
                <w:vertAlign w:val="baseline"/>
                <w:lang w:val="en-US"/>
              </w:rPr>
              <w:t>ID</w:t>
            </w:r>
          </w:p>
        </w:tc>
        <w:tc>
          <w:tcPr>
            <w:tcW w:w="6401" w:type="dxa"/>
          </w:tcPr>
          <w:p w14:paraId="08570687">
            <w:pPr>
              <w:widowControl w:val="0"/>
              <w:bidi w:val="0"/>
              <w:rPr>
                <w:rFonts w:hint="default"/>
                <w:lang w:val="en-US"/>
              </w:rPr>
            </w:pPr>
            <w:r>
              <w:rPr>
                <w:rFonts w:hint="default"/>
                <w:lang w:val="en-US"/>
              </w:rPr>
              <w:t>UC-22</w:t>
            </w:r>
          </w:p>
        </w:tc>
      </w:tr>
      <w:tr w14:paraId="54473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70B7745F">
            <w:pPr>
              <w:pStyle w:val="15"/>
              <w:widowControl w:val="0"/>
              <w:bidi w:val="0"/>
              <w:jc w:val="center"/>
              <w:rPr>
                <w:rFonts w:hint="default"/>
                <w:b/>
                <w:bCs/>
                <w:vertAlign w:val="baseline"/>
                <w:lang w:val="en-US"/>
              </w:rPr>
            </w:pPr>
            <w:r>
              <w:rPr>
                <w:rFonts w:hint="default"/>
                <w:b/>
                <w:bCs/>
                <w:vertAlign w:val="baseline"/>
                <w:lang w:val="en-US"/>
              </w:rPr>
              <w:t>Use Case Name</w:t>
            </w:r>
          </w:p>
        </w:tc>
        <w:tc>
          <w:tcPr>
            <w:tcW w:w="6401" w:type="dxa"/>
          </w:tcPr>
          <w:p w14:paraId="499A9D21">
            <w:pPr>
              <w:widowControl w:val="0"/>
              <w:bidi w:val="0"/>
              <w:rPr>
                <w:rFonts w:hint="default"/>
                <w:lang w:val="en-US"/>
              </w:rPr>
            </w:pPr>
            <w:r>
              <w:rPr>
                <w:rFonts w:hint="default"/>
                <w:lang w:val="en-US"/>
              </w:rPr>
              <w:t>Manage Product Variants</w:t>
            </w:r>
          </w:p>
        </w:tc>
      </w:tr>
      <w:tr w14:paraId="28265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50045E44">
            <w:pPr>
              <w:pStyle w:val="15"/>
              <w:widowControl w:val="0"/>
              <w:bidi w:val="0"/>
              <w:jc w:val="center"/>
              <w:rPr>
                <w:rFonts w:hint="default"/>
                <w:b/>
                <w:bCs/>
                <w:vertAlign w:val="baseline"/>
                <w:lang w:val="en-US"/>
              </w:rPr>
            </w:pPr>
            <w:r>
              <w:rPr>
                <w:rFonts w:hint="default"/>
                <w:b/>
                <w:bCs/>
                <w:vertAlign w:val="baseline"/>
                <w:lang w:val="en-US"/>
              </w:rPr>
              <w:t>Description</w:t>
            </w:r>
          </w:p>
        </w:tc>
        <w:tc>
          <w:tcPr>
            <w:tcW w:w="6401" w:type="dxa"/>
          </w:tcPr>
          <w:p w14:paraId="6071D1EC">
            <w:pPr>
              <w:widowControl w:val="0"/>
              <w:bidi w:val="0"/>
              <w:rPr>
                <w:rFonts w:hint="default"/>
                <w:lang w:val="en-US"/>
              </w:rPr>
            </w:pPr>
            <w:r>
              <w:rPr>
                <w:rFonts w:hint="default"/>
                <w:lang w:val="en-US"/>
              </w:rPr>
              <w:t>Cho phép Người bán tạo và quản lý các biến thể (size, màu…).</w:t>
            </w:r>
          </w:p>
        </w:tc>
      </w:tr>
      <w:tr w14:paraId="170D7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71D53AD0">
            <w:pPr>
              <w:pStyle w:val="15"/>
              <w:widowControl w:val="0"/>
              <w:bidi w:val="0"/>
              <w:jc w:val="center"/>
              <w:rPr>
                <w:rFonts w:hint="default"/>
                <w:b/>
                <w:bCs/>
                <w:vertAlign w:val="baseline"/>
                <w:lang w:val="en-US"/>
              </w:rPr>
            </w:pPr>
            <w:r>
              <w:rPr>
                <w:rFonts w:hint="default"/>
                <w:b/>
                <w:bCs/>
                <w:vertAlign w:val="baseline"/>
                <w:lang w:val="en-US"/>
              </w:rPr>
              <w:t>Actor</w:t>
            </w:r>
          </w:p>
        </w:tc>
        <w:tc>
          <w:tcPr>
            <w:tcW w:w="6401" w:type="dxa"/>
          </w:tcPr>
          <w:p w14:paraId="72B240C0">
            <w:pPr>
              <w:widowControl w:val="0"/>
              <w:bidi w:val="0"/>
              <w:rPr>
                <w:rFonts w:hint="default"/>
                <w:lang w:val="en-US"/>
              </w:rPr>
            </w:pPr>
            <w:r>
              <w:rPr>
                <w:rFonts w:hint="default"/>
                <w:lang w:val="en-US"/>
              </w:rPr>
              <w:t>Seller</w:t>
            </w:r>
          </w:p>
        </w:tc>
      </w:tr>
      <w:tr w14:paraId="2770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042D511D">
            <w:pPr>
              <w:pStyle w:val="15"/>
              <w:widowControl w:val="0"/>
              <w:bidi w:val="0"/>
              <w:jc w:val="center"/>
              <w:rPr>
                <w:rFonts w:hint="default"/>
                <w:b/>
                <w:bCs/>
                <w:vertAlign w:val="baseline"/>
                <w:lang w:val="en-US"/>
              </w:rPr>
            </w:pPr>
            <w:r>
              <w:rPr>
                <w:rFonts w:hint="default"/>
                <w:b/>
                <w:bCs/>
                <w:vertAlign w:val="baseline"/>
                <w:lang w:val="en-US"/>
              </w:rPr>
              <w:t>Trigger</w:t>
            </w:r>
          </w:p>
        </w:tc>
        <w:tc>
          <w:tcPr>
            <w:tcW w:w="6401" w:type="dxa"/>
          </w:tcPr>
          <w:p w14:paraId="01E9C43C">
            <w:pPr>
              <w:widowControl w:val="0"/>
              <w:bidi w:val="0"/>
              <w:rPr>
                <w:rFonts w:hint="default"/>
                <w:lang w:val="en-US"/>
              </w:rPr>
            </w:pPr>
            <w:r>
              <w:rPr>
                <w:rFonts w:hint="default"/>
                <w:lang w:val="en-US"/>
              </w:rPr>
              <w:t>Seller thêm/sửa sản phẩm.</w:t>
            </w:r>
          </w:p>
        </w:tc>
      </w:tr>
      <w:tr w14:paraId="02A1C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5ACFBBB9">
            <w:pPr>
              <w:pStyle w:val="15"/>
              <w:widowControl w:val="0"/>
              <w:bidi w:val="0"/>
              <w:jc w:val="center"/>
              <w:rPr>
                <w:rFonts w:hint="default"/>
                <w:b/>
                <w:bCs/>
                <w:vertAlign w:val="baseline"/>
                <w:lang w:val="en-US"/>
              </w:rPr>
            </w:pPr>
            <w:r>
              <w:rPr>
                <w:rFonts w:hint="default"/>
                <w:b/>
                <w:bCs/>
                <w:vertAlign w:val="baseline"/>
                <w:lang w:val="en-US"/>
              </w:rPr>
              <w:t>Normal Flow of Events</w:t>
            </w:r>
          </w:p>
        </w:tc>
        <w:tc>
          <w:tcPr>
            <w:tcW w:w="6401" w:type="dxa"/>
          </w:tcPr>
          <w:p w14:paraId="3893714A">
            <w:pPr>
              <w:numPr>
                <w:ilvl w:val="0"/>
                <w:numId w:val="48"/>
              </w:numPr>
              <w:bidi w:val="0"/>
            </w:pPr>
            <w:r>
              <w:t xml:space="preserve">Seller vào "Thêm sản phẩm". </w:t>
            </w:r>
          </w:p>
          <w:p w14:paraId="168854E9">
            <w:pPr>
              <w:numPr>
                <w:ilvl w:val="0"/>
                <w:numId w:val="48"/>
              </w:numPr>
              <w:bidi w:val="0"/>
              <w:rPr>
                <w:rFonts w:hint="default"/>
                <w:lang w:val="en-US"/>
              </w:rPr>
            </w:pPr>
            <w:r>
              <w:t xml:space="preserve">Chọn "Có biến thể" → Nhập size, màu, giá riêng. </w:t>
            </w:r>
          </w:p>
          <w:p w14:paraId="2B44C5D8">
            <w:pPr>
              <w:numPr>
                <w:ilvl w:val="0"/>
                <w:numId w:val="48"/>
              </w:numPr>
              <w:bidi w:val="0"/>
              <w:rPr>
                <w:rFonts w:hint="default"/>
                <w:lang w:val="en-US"/>
              </w:rPr>
            </w:pPr>
            <w:r>
              <w:t>Hệ thống tạo các SKU riêng → Quản lý tồn kho riêng.</w:t>
            </w:r>
          </w:p>
        </w:tc>
      </w:tr>
      <w:tr w14:paraId="17FF4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0F860514">
            <w:pPr>
              <w:pStyle w:val="15"/>
              <w:widowControl w:val="0"/>
              <w:bidi w:val="0"/>
              <w:jc w:val="center"/>
              <w:rPr>
                <w:rFonts w:hint="default"/>
                <w:b/>
                <w:bCs/>
                <w:vertAlign w:val="baseline"/>
                <w:lang w:val="en-US"/>
              </w:rPr>
            </w:pPr>
            <w:r>
              <w:rPr>
                <w:rFonts w:hint="default"/>
                <w:b/>
                <w:bCs/>
                <w:vertAlign w:val="baseline"/>
                <w:lang w:val="en-US"/>
              </w:rPr>
              <w:t>Subflows</w:t>
            </w:r>
          </w:p>
        </w:tc>
        <w:tc>
          <w:tcPr>
            <w:tcW w:w="6401" w:type="dxa"/>
            <w:vAlign w:val="center"/>
          </w:tcPr>
          <w:p w14:paraId="2C1ADBBA">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Subflow 1: Tự động tạo ảnh thumbnail cho từng biến thể.</w:t>
            </w:r>
          </w:p>
        </w:tc>
      </w:tr>
      <w:tr w14:paraId="05B81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1EB5DD9E">
            <w:pPr>
              <w:pStyle w:val="15"/>
              <w:widowControl w:val="0"/>
              <w:bidi w:val="0"/>
              <w:jc w:val="center"/>
              <w:rPr>
                <w:rFonts w:hint="default"/>
                <w:b/>
                <w:bCs/>
                <w:vertAlign w:val="baseline"/>
                <w:lang w:val="en-US"/>
              </w:rPr>
            </w:pPr>
            <w:r>
              <w:rPr>
                <w:rFonts w:hint="default"/>
                <w:b/>
                <w:bCs/>
                <w:vertAlign w:val="baseline"/>
                <w:lang w:val="en-US"/>
              </w:rPr>
              <w:t>Alternate/Exceptional Flows</w:t>
            </w:r>
          </w:p>
        </w:tc>
        <w:tc>
          <w:tcPr>
            <w:tcW w:w="6401" w:type="dxa"/>
            <w:vAlign w:val="center"/>
          </w:tcPr>
          <w:p w14:paraId="034EFA3C">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Exception 1: Trùng SKU → Báo lỗi.</w:t>
            </w:r>
          </w:p>
        </w:tc>
      </w:tr>
    </w:tbl>
    <w:p w14:paraId="6654B8C6">
      <w:pPr>
        <w:pStyle w:val="251"/>
        <w:numPr>
          <w:ilvl w:val="1"/>
          <w:numId w:val="27"/>
        </w:numPr>
        <w:tabs>
          <w:tab w:val="left" w:pos="780"/>
          <w:tab w:val="left" w:pos="1040"/>
          <w:tab w:val="left" w:pos="2860"/>
          <w:tab w:val="clear" w:pos="567"/>
        </w:tabs>
        <w:bidi w:val="0"/>
        <w:ind w:left="267" w:leftChars="0" w:firstLine="1293" w:firstLineChars="0"/>
        <w:outlineLvl w:val="1"/>
        <w:rPr>
          <w:rFonts w:hint="default"/>
          <w:lang w:val="en-US"/>
        </w:rPr>
      </w:pPr>
      <w:bookmarkStart w:id="197" w:name="_Toc8097"/>
      <w:bookmarkStart w:id="198" w:name="_Toc12259"/>
      <w:bookmarkStart w:id="199" w:name="_Toc27145"/>
      <w:r>
        <w:rPr>
          <w:lang w:val="en-US"/>
        </w:rPr>
        <w:t>Đặ</w:t>
      </w:r>
      <w:r>
        <w:rPr>
          <w:rFonts w:hint="default"/>
          <w:lang w:val="en-US"/>
        </w:rPr>
        <w:t>c tả use case Manage Product Variants</w:t>
      </w:r>
      <w:bookmarkEnd w:id="197"/>
      <w:bookmarkEnd w:id="198"/>
      <w:bookmarkEnd w:id="199"/>
    </w:p>
    <w:p w14:paraId="1A6754DF">
      <w:pPr>
        <w:pStyle w:val="5"/>
        <w:numPr>
          <w:ilvl w:val="3"/>
          <w:numId w:val="23"/>
        </w:numPr>
        <w:tabs>
          <w:tab w:val="left" w:pos="260"/>
          <w:tab w:val="left" w:pos="780"/>
          <w:tab w:val="left" w:pos="1040"/>
          <w:tab w:val="clear" w:pos="850"/>
        </w:tabs>
        <w:bidi w:val="0"/>
        <w:ind w:left="780" w:leftChars="0" w:hanging="780" w:firstLineChars="0"/>
        <w:rPr>
          <w:rFonts w:hint="default"/>
          <w:lang w:val="en-US"/>
        </w:rPr>
      </w:pPr>
      <w:r>
        <w:rPr>
          <w:rFonts w:hint="default"/>
          <w:lang w:val="en-US"/>
        </w:rPr>
        <w:t xml:space="preserve"> Manage Product</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6401"/>
      </w:tblGrid>
      <w:tr w14:paraId="1040F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659960A0">
            <w:pPr>
              <w:pStyle w:val="15"/>
              <w:widowControl w:val="0"/>
              <w:bidi w:val="0"/>
              <w:jc w:val="center"/>
              <w:rPr>
                <w:rFonts w:hint="default"/>
                <w:b/>
                <w:bCs/>
                <w:vertAlign w:val="baseline"/>
                <w:lang w:val="en-US"/>
              </w:rPr>
            </w:pPr>
            <w:r>
              <w:rPr>
                <w:rFonts w:hint="default"/>
                <w:b/>
                <w:bCs/>
                <w:vertAlign w:val="baseline"/>
                <w:lang w:val="en-US"/>
              </w:rPr>
              <w:t>ID</w:t>
            </w:r>
          </w:p>
        </w:tc>
        <w:tc>
          <w:tcPr>
            <w:tcW w:w="6401" w:type="dxa"/>
          </w:tcPr>
          <w:p w14:paraId="7326443C">
            <w:pPr>
              <w:widowControl w:val="0"/>
              <w:bidi w:val="0"/>
              <w:rPr>
                <w:rFonts w:hint="default"/>
                <w:lang w:val="en-US"/>
              </w:rPr>
            </w:pPr>
            <w:r>
              <w:rPr>
                <w:rFonts w:hint="default"/>
                <w:lang w:val="en-US"/>
              </w:rPr>
              <w:t>UC-23</w:t>
            </w:r>
          </w:p>
        </w:tc>
      </w:tr>
      <w:tr w14:paraId="5E9AB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6F56F256">
            <w:pPr>
              <w:pStyle w:val="15"/>
              <w:widowControl w:val="0"/>
              <w:bidi w:val="0"/>
              <w:jc w:val="center"/>
              <w:rPr>
                <w:rFonts w:hint="default"/>
                <w:b/>
                <w:bCs/>
                <w:vertAlign w:val="baseline"/>
                <w:lang w:val="en-US"/>
              </w:rPr>
            </w:pPr>
            <w:r>
              <w:rPr>
                <w:rFonts w:hint="default"/>
                <w:b/>
                <w:bCs/>
                <w:vertAlign w:val="baseline"/>
                <w:lang w:val="en-US"/>
              </w:rPr>
              <w:t>Use Case Name</w:t>
            </w:r>
          </w:p>
        </w:tc>
        <w:tc>
          <w:tcPr>
            <w:tcW w:w="6401" w:type="dxa"/>
          </w:tcPr>
          <w:p w14:paraId="7C230DB7">
            <w:pPr>
              <w:widowControl w:val="0"/>
              <w:bidi w:val="0"/>
              <w:rPr>
                <w:rFonts w:hint="default"/>
                <w:lang w:val="en-US"/>
              </w:rPr>
            </w:pPr>
            <w:r>
              <w:rPr>
                <w:rFonts w:hint="default"/>
                <w:lang w:val="en-US"/>
              </w:rPr>
              <w:t>Manage Product</w:t>
            </w:r>
          </w:p>
        </w:tc>
      </w:tr>
      <w:tr w14:paraId="3C6F3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46E5D4BE">
            <w:pPr>
              <w:pStyle w:val="15"/>
              <w:widowControl w:val="0"/>
              <w:bidi w:val="0"/>
              <w:jc w:val="center"/>
              <w:rPr>
                <w:rFonts w:hint="default"/>
                <w:b/>
                <w:bCs/>
                <w:vertAlign w:val="baseline"/>
                <w:lang w:val="en-US"/>
              </w:rPr>
            </w:pPr>
            <w:r>
              <w:rPr>
                <w:rFonts w:hint="default"/>
                <w:b/>
                <w:bCs/>
                <w:vertAlign w:val="baseline"/>
                <w:lang w:val="en-US"/>
              </w:rPr>
              <w:t>Description</w:t>
            </w:r>
          </w:p>
        </w:tc>
        <w:tc>
          <w:tcPr>
            <w:tcW w:w="6401" w:type="dxa"/>
          </w:tcPr>
          <w:p w14:paraId="1AD47AC0">
            <w:pPr>
              <w:widowControl w:val="0"/>
              <w:bidi w:val="0"/>
              <w:rPr>
                <w:rFonts w:hint="default"/>
                <w:lang w:val="en-US"/>
              </w:rPr>
            </w:pPr>
            <w:r>
              <w:rPr>
                <w:rFonts w:hint="default"/>
                <w:lang w:val="en-US"/>
              </w:rPr>
              <w:t>Cho phép Người bán thêm, sửa, xóa sản phẩm.</w:t>
            </w:r>
          </w:p>
        </w:tc>
      </w:tr>
      <w:tr w14:paraId="7ED04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1781A035">
            <w:pPr>
              <w:pStyle w:val="15"/>
              <w:widowControl w:val="0"/>
              <w:bidi w:val="0"/>
              <w:jc w:val="center"/>
              <w:rPr>
                <w:rFonts w:hint="default"/>
                <w:b/>
                <w:bCs/>
                <w:vertAlign w:val="baseline"/>
                <w:lang w:val="en-US"/>
              </w:rPr>
            </w:pPr>
            <w:r>
              <w:rPr>
                <w:rFonts w:hint="default"/>
                <w:b/>
                <w:bCs/>
                <w:vertAlign w:val="baseline"/>
                <w:lang w:val="en-US"/>
              </w:rPr>
              <w:t>Actor</w:t>
            </w:r>
          </w:p>
        </w:tc>
        <w:tc>
          <w:tcPr>
            <w:tcW w:w="6401" w:type="dxa"/>
          </w:tcPr>
          <w:p w14:paraId="4FF72151">
            <w:pPr>
              <w:widowControl w:val="0"/>
              <w:bidi w:val="0"/>
              <w:rPr>
                <w:rFonts w:hint="default"/>
                <w:lang w:val="en-US"/>
              </w:rPr>
            </w:pPr>
            <w:r>
              <w:rPr>
                <w:rFonts w:hint="default"/>
                <w:lang w:val="en-US"/>
              </w:rPr>
              <w:t>Seller</w:t>
            </w:r>
          </w:p>
        </w:tc>
      </w:tr>
      <w:tr w14:paraId="0ACD1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3A186085">
            <w:pPr>
              <w:pStyle w:val="15"/>
              <w:widowControl w:val="0"/>
              <w:bidi w:val="0"/>
              <w:jc w:val="center"/>
              <w:rPr>
                <w:rFonts w:hint="default"/>
                <w:b/>
                <w:bCs/>
                <w:vertAlign w:val="baseline"/>
                <w:lang w:val="en-US"/>
              </w:rPr>
            </w:pPr>
            <w:r>
              <w:rPr>
                <w:rFonts w:hint="default"/>
                <w:b/>
                <w:bCs/>
                <w:vertAlign w:val="baseline"/>
                <w:lang w:val="en-US"/>
              </w:rPr>
              <w:t>Trigger</w:t>
            </w:r>
          </w:p>
        </w:tc>
        <w:tc>
          <w:tcPr>
            <w:tcW w:w="6401" w:type="dxa"/>
          </w:tcPr>
          <w:p w14:paraId="228E1773">
            <w:pPr>
              <w:widowControl w:val="0"/>
              <w:bidi w:val="0"/>
              <w:rPr>
                <w:rFonts w:hint="default"/>
                <w:lang w:val="en-US"/>
              </w:rPr>
            </w:pPr>
            <w:r>
              <w:rPr>
                <w:rFonts w:hint="default"/>
                <w:lang w:val="en-US"/>
              </w:rPr>
              <w:t>Quản trị viên đăng nhập thành công.</w:t>
            </w:r>
          </w:p>
        </w:tc>
      </w:tr>
      <w:tr w14:paraId="5540D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7994F18E">
            <w:pPr>
              <w:pStyle w:val="15"/>
              <w:widowControl w:val="0"/>
              <w:bidi w:val="0"/>
              <w:jc w:val="center"/>
              <w:rPr>
                <w:rFonts w:hint="default"/>
                <w:b/>
                <w:bCs/>
                <w:vertAlign w:val="baseline"/>
                <w:lang w:val="en-US"/>
              </w:rPr>
            </w:pPr>
            <w:r>
              <w:rPr>
                <w:rFonts w:hint="default"/>
                <w:b/>
                <w:bCs/>
                <w:vertAlign w:val="baseline"/>
                <w:lang w:val="en-US"/>
              </w:rPr>
              <w:t>Normal Flow of Events</w:t>
            </w:r>
          </w:p>
        </w:tc>
        <w:tc>
          <w:tcPr>
            <w:tcW w:w="6401" w:type="dxa"/>
          </w:tcPr>
          <w:p w14:paraId="4BA66E81">
            <w:pPr>
              <w:numPr>
                <w:ilvl w:val="0"/>
                <w:numId w:val="49"/>
              </w:numPr>
              <w:bidi w:val="0"/>
            </w:pPr>
            <w:r>
              <w:t xml:space="preserve">Seller nhấn "Thêm sản phẩm mới". </w:t>
            </w:r>
          </w:p>
          <w:p w14:paraId="655E547F">
            <w:pPr>
              <w:numPr>
                <w:ilvl w:val="0"/>
                <w:numId w:val="49"/>
              </w:numPr>
              <w:bidi w:val="0"/>
              <w:rPr>
                <w:rFonts w:hint="default"/>
                <w:lang w:val="en-US"/>
              </w:rPr>
            </w:pPr>
            <w:r>
              <w:t xml:space="preserve">Nhập tên, giá, mô tả, ảnh → Lưu. </w:t>
            </w:r>
          </w:p>
          <w:p w14:paraId="5266DC0B">
            <w:pPr>
              <w:numPr>
                <w:ilvl w:val="0"/>
                <w:numId w:val="49"/>
              </w:numPr>
              <w:bidi w:val="0"/>
              <w:rPr>
                <w:rFonts w:hint="default"/>
                <w:lang w:val="en-US"/>
              </w:rPr>
            </w:pPr>
            <w:r>
              <w:t xml:space="preserve">Sửa: Click Sửa → Cập nhật. </w:t>
            </w:r>
          </w:p>
          <w:p w14:paraId="1CA550DF">
            <w:pPr>
              <w:numPr>
                <w:ilvl w:val="0"/>
                <w:numId w:val="49"/>
              </w:numPr>
              <w:bidi w:val="0"/>
              <w:rPr>
                <w:rFonts w:hint="default"/>
                <w:lang w:val="en-US"/>
              </w:rPr>
            </w:pPr>
            <w:r>
              <w:t>Xóa: Click Xóa → Xác nhận → Ẩn sản phẩm.</w:t>
            </w:r>
          </w:p>
        </w:tc>
      </w:tr>
      <w:tr w14:paraId="286A5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5B59CBD9">
            <w:pPr>
              <w:pStyle w:val="15"/>
              <w:widowControl w:val="0"/>
              <w:bidi w:val="0"/>
              <w:jc w:val="center"/>
              <w:rPr>
                <w:rFonts w:hint="default"/>
                <w:b/>
                <w:bCs/>
                <w:vertAlign w:val="baseline"/>
                <w:lang w:val="en-US"/>
              </w:rPr>
            </w:pPr>
            <w:r>
              <w:rPr>
                <w:rFonts w:hint="default"/>
                <w:b/>
                <w:bCs/>
                <w:vertAlign w:val="baseline"/>
                <w:lang w:val="en-US"/>
              </w:rPr>
              <w:t>Subflows</w:t>
            </w:r>
          </w:p>
        </w:tc>
        <w:tc>
          <w:tcPr>
            <w:tcW w:w="6401" w:type="dxa"/>
            <w:vAlign w:val="center"/>
          </w:tcPr>
          <w:p w14:paraId="457F1480">
            <w:pPr>
              <w:pStyle w:val="259"/>
              <w:keepNext w:val="0"/>
              <w:keepLines w:val="0"/>
              <w:pageBreakBefore w:val="0"/>
              <w:widowControl w:val="0"/>
              <w:numPr>
                <w:numId w:val="0"/>
              </w:numPr>
              <w:tabs>
                <w:tab w:val="left" w:pos="520"/>
              </w:tabs>
              <w:kinsoku/>
              <w:wordWrap/>
              <w:overflowPunct/>
              <w:topLinePunct w:val="0"/>
              <w:autoSpaceDE/>
              <w:autoSpaceDN/>
              <w:bidi w:val="0"/>
              <w:adjustRightInd/>
              <w:snapToGrid/>
              <w:spacing w:before="0" w:after="0" w:line="300" w:lineRule="auto"/>
              <w:ind w:right="0" w:rightChars="0"/>
              <w:jc w:val="both"/>
              <w:textAlignment w:val="auto"/>
              <w:rPr>
                <w:rFonts w:hint="default"/>
                <w:sz w:val="26"/>
                <w:lang w:val="en-US" w:eastAsia="en-US"/>
              </w:rPr>
            </w:pPr>
          </w:p>
        </w:tc>
      </w:tr>
      <w:tr w14:paraId="71955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052BA2D4">
            <w:pPr>
              <w:pStyle w:val="15"/>
              <w:widowControl w:val="0"/>
              <w:bidi w:val="0"/>
              <w:jc w:val="center"/>
              <w:rPr>
                <w:rFonts w:hint="default"/>
                <w:b/>
                <w:bCs/>
                <w:vertAlign w:val="baseline"/>
                <w:lang w:val="en-US"/>
              </w:rPr>
            </w:pPr>
            <w:r>
              <w:rPr>
                <w:rFonts w:hint="default"/>
                <w:b/>
                <w:bCs/>
                <w:vertAlign w:val="baseline"/>
                <w:lang w:val="en-US"/>
              </w:rPr>
              <w:t>Alternate/Exceptional Flows</w:t>
            </w:r>
          </w:p>
        </w:tc>
        <w:tc>
          <w:tcPr>
            <w:tcW w:w="6401" w:type="dxa"/>
            <w:vAlign w:val="center"/>
          </w:tcPr>
          <w:p w14:paraId="0C386A62">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Exception 1: Xóa sản phẩm đang có đơn → Không cho xóa, chỉ ẩn.</w:t>
            </w:r>
          </w:p>
        </w:tc>
      </w:tr>
    </w:tbl>
    <w:p w14:paraId="25A33530">
      <w:pPr>
        <w:pStyle w:val="251"/>
        <w:numPr>
          <w:ilvl w:val="1"/>
          <w:numId w:val="27"/>
        </w:numPr>
        <w:tabs>
          <w:tab w:val="left" w:pos="780"/>
          <w:tab w:val="left" w:pos="1040"/>
          <w:tab w:val="left" w:pos="2860"/>
          <w:tab w:val="clear" w:pos="567"/>
        </w:tabs>
        <w:bidi w:val="0"/>
        <w:ind w:left="267" w:leftChars="0" w:firstLine="1293" w:firstLineChars="0"/>
        <w:outlineLvl w:val="1"/>
        <w:rPr>
          <w:rFonts w:hint="default"/>
          <w:lang w:val="en-US"/>
        </w:rPr>
      </w:pPr>
      <w:bookmarkStart w:id="200" w:name="_Toc30965"/>
      <w:bookmarkStart w:id="201" w:name="_Toc3094"/>
      <w:bookmarkStart w:id="202" w:name="_Toc653"/>
      <w:r>
        <w:rPr>
          <w:lang w:val="en-US"/>
        </w:rPr>
        <w:t>Đặ</w:t>
      </w:r>
      <w:r>
        <w:rPr>
          <w:rFonts w:hint="default"/>
          <w:lang w:val="en-US"/>
        </w:rPr>
        <w:t>c tả use case Manage Product</w:t>
      </w:r>
      <w:bookmarkEnd w:id="200"/>
      <w:bookmarkEnd w:id="201"/>
      <w:bookmarkEnd w:id="202"/>
    </w:p>
    <w:p w14:paraId="0A4E74D5">
      <w:pPr>
        <w:pStyle w:val="5"/>
        <w:numPr>
          <w:ilvl w:val="3"/>
          <w:numId w:val="23"/>
        </w:numPr>
        <w:tabs>
          <w:tab w:val="left" w:pos="260"/>
          <w:tab w:val="left" w:pos="780"/>
          <w:tab w:val="left" w:pos="1040"/>
          <w:tab w:val="clear" w:pos="850"/>
        </w:tabs>
        <w:bidi w:val="0"/>
        <w:ind w:left="780" w:leftChars="0" w:hanging="780" w:firstLineChars="0"/>
        <w:rPr>
          <w:rFonts w:hint="default"/>
          <w:lang w:val="en-US"/>
        </w:rPr>
      </w:pPr>
      <w:r>
        <w:rPr>
          <w:rFonts w:hint="default"/>
          <w:lang w:val="en-US"/>
        </w:rPr>
        <w:t xml:space="preserve"> Manage Bank Details</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6401"/>
      </w:tblGrid>
      <w:tr w14:paraId="3932A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68B67727">
            <w:pPr>
              <w:pStyle w:val="15"/>
              <w:widowControl w:val="0"/>
              <w:bidi w:val="0"/>
              <w:jc w:val="center"/>
              <w:rPr>
                <w:rFonts w:hint="default"/>
                <w:b/>
                <w:bCs/>
                <w:vertAlign w:val="baseline"/>
                <w:lang w:val="en-US"/>
              </w:rPr>
            </w:pPr>
            <w:r>
              <w:rPr>
                <w:rFonts w:hint="default"/>
                <w:b/>
                <w:bCs/>
                <w:vertAlign w:val="baseline"/>
                <w:lang w:val="en-US"/>
              </w:rPr>
              <w:t>ID</w:t>
            </w:r>
          </w:p>
        </w:tc>
        <w:tc>
          <w:tcPr>
            <w:tcW w:w="6401" w:type="dxa"/>
          </w:tcPr>
          <w:p w14:paraId="117F6FD7">
            <w:pPr>
              <w:widowControl w:val="0"/>
              <w:bidi w:val="0"/>
              <w:rPr>
                <w:rFonts w:hint="default"/>
                <w:lang w:val="en-US"/>
              </w:rPr>
            </w:pPr>
            <w:r>
              <w:rPr>
                <w:rFonts w:hint="default"/>
                <w:lang w:val="en-US"/>
              </w:rPr>
              <w:t>UC-24</w:t>
            </w:r>
          </w:p>
        </w:tc>
      </w:tr>
      <w:tr w14:paraId="07420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30DA36E8">
            <w:pPr>
              <w:pStyle w:val="15"/>
              <w:widowControl w:val="0"/>
              <w:bidi w:val="0"/>
              <w:jc w:val="center"/>
              <w:rPr>
                <w:rFonts w:hint="default"/>
                <w:b/>
                <w:bCs/>
                <w:vertAlign w:val="baseline"/>
                <w:lang w:val="en-US"/>
              </w:rPr>
            </w:pPr>
            <w:r>
              <w:rPr>
                <w:rFonts w:hint="default"/>
                <w:b/>
                <w:bCs/>
                <w:vertAlign w:val="baseline"/>
                <w:lang w:val="en-US"/>
              </w:rPr>
              <w:t>Use Case Name</w:t>
            </w:r>
          </w:p>
        </w:tc>
        <w:tc>
          <w:tcPr>
            <w:tcW w:w="6401" w:type="dxa"/>
          </w:tcPr>
          <w:p w14:paraId="676FE694">
            <w:pPr>
              <w:widowControl w:val="0"/>
              <w:bidi w:val="0"/>
              <w:rPr>
                <w:rFonts w:hint="default"/>
                <w:lang w:val="en-US"/>
              </w:rPr>
            </w:pPr>
            <w:r>
              <w:rPr>
                <w:rFonts w:hint="default"/>
                <w:lang w:val="en-US"/>
              </w:rPr>
              <w:t>Manage Bank Details</w:t>
            </w:r>
          </w:p>
        </w:tc>
      </w:tr>
      <w:tr w14:paraId="42838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67182A44">
            <w:pPr>
              <w:pStyle w:val="15"/>
              <w:widowControl w:val="0"/>
              <w:bidi w:val="0"/>
              <w:jc w:val="center"/>
              <w:rPr>
                <w:rFonts w:hint="default"/>
                <w:b/>
                <w:bCs/>
                <w:vertAlign w:val="baseline"/>
                <w:lang w:val="en-US"/>
              </w:rPr>
            </w:pPr>
            <w:r>
              <w:rPr>
                <w:rFonts w:hint="default"/>
                <w:b/>
                <w:bCs/>
                <w:vertAlign w:val="baseline"/>
                <w:lang w:val="en-US"/>
              </w:rPr>
              <w:t>Description</w:t>
            </w:r>
          </w:p>
        </w:tc>
        <w:tc>
          <w:tcPr>
            <w:tcW w:w="6401" w:type="dxa"/>
          </w:tcPr>
          <w:p w14:paraId="1829BC7A">
            <w:pPr>
              <w:widowControl w:val="0"/>
              <w:bidi w:val="0"/>
              <w:rPr>
                <w:rFonts w:hint="default"/>
                <w:lang w:val="en-US"/>
              </w:rPr>
            </w:pPr>
            <w:r>
              <w:rPr>
                <w:rFonts w:hint="default"/>
                <w:lang w:val="en-US"/>
              </w:rPr>
              <w:t>Cho phép Người bán thêm/sửa thông tin tài khoản ngân hàng để nhận tiền.</w:t>
            </w:r>
          </w:p>
        </w:tc>
      </w:tr>
      <w:tr w14:paraId="69B31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551DE9A3">
            <w:pPr>
              <w:pStyle w:val="15"/>
              <w:widowControl w:val="0"/>
              <w:bidi w:val="0"/>
              <w:jc w:val="center"/>
              <w:rPr>
                <w:rFonts w:hint="default"/>
                <w:b/>
                <w:bCs/>
                <w:vertAlign w:val="baseline"/>
                <w:lang w:val="en-US"/>
              </w:rPr>
            </w:pPr>
            <w:r>
              <w:rPr>
                <w:rFonts w:hint="default"/>
                <w:b/>
                <w:bCs/>
                <w:vertAlign w:val="baseline"/>
                <w:lang w:val="en-US"/>
              </w:rPr>
              <w:t>Actor</w:t>
            </w:r>
          </w:p>
        </w:tc>
        <w:tc>
          <w:tcPr>
            <w:tcW w:w="6401" w:type="dxa"/>
          </w:tcPr>
          <w:p w14:paraId="581D05D3">
            <w:pPr>
              <w:widowControl w:val="0"/>
              <w:bidi w:val="0"/>
              <w:rPr>
                <w:rFonts w:hint="default"/>
                <w:lang w:val="en-US"/>
              </w:rPr>
            </w:pPr>
            <w:r>
              <w:rPr>
                <w:rFonts w:hint="default"/>
                <w:lang w:val="en-US"/>
              </w:rPr>
              <w:t>Seller</w:t>
            </w:r>
          </w:p>
        </w:tc>
      </w:tr>
      <w:tr w14:paraId="46386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45EF1FE5">
            <w:pPr>
              <w:pStyle w:val="15"/>
              <w:widowControl w:val="0"/>
              <w:bidi w:val="0"/>
              <w:jc w:val="center"/>
              <w:rPr>
                <w:rFonts w:hint="default"/>
                <w:b/>
                <w:bCs/>
                <w:vertAlign w:val="baseline"/>
                <w:lang w:val="en-US"/>
              </w:rPr>
            </w:pPr>
            <w:r>
              <w:rPr>
                <w:rFonts w:hint="default"/>
                <w:b/>
                <w:bCs/>
                <w:vertAlign w:val="baseline"/>
                <w:lang w:val="en-US"/>
              </w:rPr>
              <w:t>Trigger</w:t>
            </w:r>
          </w:p>
        </w:tc>
        <w:tc>
          <w:tcPr>
            <w:tcW w:w="6401" w:type="dxa"/>
          </w:tcPr>
          <w:p w14:paraId="40FA6672">
            <w:pPr>
              <w:widowControl w:val="0"/>
              <w:bidi w:val="0"/>
              <w:rPr>
                <w:rFonts w:hint="default"/>
                <w:lang w:val="en-US"/>
              </w:rPr>
            </w:pPr>
            <w:r>
              <w:rPr>
                <w:rFonts w:hint="default"/>
                <w:lang w:val="en-US"/>
              </w:rPr>
              <w:t>Quản trị viên đăng nhập thành công.</w:t>
            </w:r>
          </w:p>
        </w:tc>
      </w:tr>
      <w:tr w14:paraId="2C69E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299C3B6B">
            <w:pPr>
              <w:pStyle w:val="15"/>
              <w:widowControl w:val="0"/>
              <w:bidi w:val="0"/>
              <w:jc w:val="center"/>
              <w:rPr>
                <w:rFonts w:hint="default"/>
                <w:b/>
                <w:bCs/>
                <w:vertAlign w:val="baseline"/>
                <w:lang w:val="en-US"/>
              </w:rPr>
            </w:pPr>
            <w:r>
              <w:rPr>
                <w:rFonts w:hint="default"/>
                <w:b/>
                <w:bCs/>
                <w:vertAlign w:val="baseline"/>
                <w:lang w:val="en-US"/>
              </w:rPr>
              <w:t>Normal Flow of Events</w:t>
            </w:r>
          </w:p>
        </w:tc>
        <w:tc>
          <w:tcPr>
            <w:tcW w:w="6401" w:type="dxa"/>
          </w:tcPr>
          <w:p w14:paraId="7BDD2975">
            <w:pPr>
              <w:numPr>
                <w:ilvl w:val="0"/>
                <w:numId w:val="50"/>
              </w:numPr>
              <w:bidi w:val="0"/>
            </w:pPr>
            <w:r>
              <w:t xml:space="preserve">Seller nhập: ngân hàng, số tài khoản, chủ tài khoản. </w:t>
            </w:r>
          </w:p>
          <w:p w14:paraId="4C523531">
            <w:pPr>
              <w:numPr>
                <w:ilvl w:val="0"/>
                <w:numId w:val="50"/>
              </w:numPr>
              <w:bidi w:val="0"/>
              <w:rPr>
                <w:rFonts w:hint="default"/>
                <w:lang w:val="en-US"/>
              </w:rPr>
            </w:pPr>
            <w:r>
              <w:t xml:space="preserve">Hệ thống xác minh → Lưu. </w:t>
            </w:r>
          </w:p>
          <w:p w14:paraId="494D3C35">
            <w:pPr>
              <w:numPr>
                <w:ilvl w:val="0"/>
                <w:numId w:val="50"/>
              </w:numPr>
              <w:bidi w:val="0"/>
              <w:rPr>
                <w:rFonts w:hint="default"/>
                <w:lang w:val="en-US"/>
              </w:rPr>
            </w:pPr>
            <w:r>
              <w:t>Dùng để rút tiền tự động.</w:t>
            </w:r>
          </w:p>
        </w:tc>
      </w:tr>
      <w:tr w14:paraId="09316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51B6DD8E">
            <w:pPr>
              <w:pStyle w:val="15"/>
              <w:widowControl w:val="0"/>
              <w:bidi w:val="0"/>
              <w:jc w:val="center"/>
              <w:rPr>
                <w:rFonts w:hint="default"/>
                <w:b/>
                <w:bCs/>
                <w:vertAlign w:val="baseline"/>
                <w:lang w:val="en-US"/>
              </w:rPr>
            </w:pPr>
            <w:r>
              <w:rPr>
                <w:rFonts w:hint="default"/>
                <w:b/>
                <w:bCs/>
                <w:vertAlign w:val="baseline"/>
                <w:lang w:val="en-US"/>
              </w:rPr>
              <w:t>Subflows</w:t>
            </w:r>
          </w:p>
        </w:tc>
        <w:tc>
          <w:tcPr>
            <w:tcW w:w="6401" w:type="dxa"/>
            <w:vAlign w:val="center"/>
          </w:tcPr>
          <w:p w14:paraId="52C09E86">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Subflow 1: Kiểm tra số tài khoản hợp lệ qua API ngân hàng.</w:t>
            </w:r>
          </w:p>
        </w:tc>
      </w:tr>
      <w:tr w14:paraId="24B58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3104D072">
            <w:pPr>
              <w:pStyle w:val="15"/>
              <w:widowControl w:val="0"/>
              <w:bidi w:val="0"/>
              <w:jc w:val="center"/>
              <w:rPr>
                <w:rFonts w:hint="default"/>
                <w:b/>
                <w:bCs/>
                <w:vertAlign w:val="baseline"/>
                <w:lang w:val="en-US"/>
              </w:rPr>
            </w:pPr>
            <w:r>
              <w:rPr>
                <w:rFonts w:hint="default"/>
                <w:b/>
                <w:bCs/>
                <w:vertAlign w:val="baseline"/>
                <w:lang w:val="en-US"/>
              </w:rPr>
              <w:t>Alternate/Exceptional Flows</w:t>
            </w:r>
          </w:p>
        </w:tc>
        <w:tc>
          <w:tcPr>
            <w:tcW w:w="6401" w:type="dxa"/>
            <w:vAlign w:val="center"/>
          </w:tcPr>
          <w:p w14:paraId="20EBE02B">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Exception 1: Sai định dạng → Báo lỗi.</w:t>
            </w:r>
          </w:p>
        </w:tc>
      </w:tr>
    </w:tbl>
    <w:p w14:paraId="7B3995FB">
      <w:pPr>
        <w:pStyle w:val="251"/>
        <w:numPr>
          <w:ilvl w:val="1"/>
          <w:numId w:val="27"/>
        </w:numPr>
        <w:tabs>
          <w:tab w:val="left" w:pos="780"/>
          <w:tab w:val="left" w:pos="1040"/>
          <w:tab w:val="left" w:pos="2860"/>
          <w:tab w:val="clear" w:pos="567"/>
        </w:tabs>
        <w:bidi w:val="0"/>
        <w:ind w:left="267" w:leftChars="0" w:firstLine="1293" w:firstLineChars="0"/>
        <w:outlineLvl w:val="1"/>
        <w:rPr>
          <w:rFonts w:hint="default"/>
          <w:lang w:val="en-US"/>
        </w:rPr>
      </w:pPr>
      <w:bookmarkStart w:id="203" w:name="_Toc31889"/>
      <w:bookmarkStart w:id="204" w:name="_Toc3319"/>
      <w:bookmarkStart w:id="205" w:name="_Toc25259"/>
      <w:r>
        <w:rPr>
          <w:lang w:val="en-US"/>
        </w:rPr>
        <w:t>Đặ</w:t>
      </w:r>
      <w:r>
        <w:rPr>
          <w:rFonts w:hint="default"/>
          <w:lang w:val="en-US"/>
        </w:rPr>
        <w:t>c tả use case Manage Bank Details</w:t>
      </w:r>
      <w:bookmarkEnd w:id="203"/>
      <w:bookmarkEnd w:id="204"/>
      <w:bookmarkEnd w:id="205"/>
    </w:p>
    <w:p w14:paraId="771D109E">
      <w:pPr>
        <w:pStyle w:val="5"/>
        <w:numPr>
          <w:ilvl w:val="3"/>
          <w:numId w:val="23"/>
        </w:numPr>
        <w:tabs>
          <w:tab w:val="left" w:pos="260"/>
          <w:tab w:val="left" w:pos="780"/>
          <w:tab w:val="left" w:pos="1040"/>
          <w:tab w:val="clear" w:pos="850"/>
        </w:tabs>
        <w:bidi w:val="0"/>
        <w:ind w:left="780" w:leftChars="0" w:hanging="780" w:firstLineChars="0"/>
        <w:rPr>
          <w:rFonts w:hint="default"/>
          <w:lang w:val="en-US"/>
        </w:rPr>
      </w:pPr>
      <w:r>
        <w:rPr>
          <w:rFonts w:hint="default"/>
          <w:lang w:val="en-US"/>
        </w:rPr>
        <w:t xml:space="preserve"> View Commission Statements</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6401"/>
      </w:tblGrid>
      <w:tr w14:paraId="295C3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56A583D7">
            <w:pPr>
              <w:pStyle w:val="15"/>
              <w:widowControl w:val="0"/>
              <w:bidi w:val="0"/>
              <w:jc w:val="center"/>
              <w:rPr>
                <w:rFonts w:hint="default"/>
                <w:b/>
                <w:bCs/>
                <w:vertAlign w:val="baseline"/>
                <w:lang w:val="en-US"/>
              </w:rPr>
            </w:pPr>
            <w:r>
              <w:rPr>
                <w:rFonts w:hint="default"/>
                <w:b/>
                <w:bCs/>
                <w:vertAlign w:val="baseline"/>
                <w:lang w:val="en-US"/>
              </w:rPr>
              <w:t>ID</w:t>
            </w:r>
          </w:p>
        </w:tc>
        <w:tc>
          <w:tcPr>
            <w:tcW w:w="6401" w:type="dxa"/>
          </w:tcPr>
          <w:p w14:paraId="19B91A41">
            <w:pPr>
              <w:widowControl w:val="0"/>
              <w:bidi w:val="0"/>
              <w:rPr>
                <w:rFonts w:hint="default"/>
                <w:lang w:val="en-US"/>
              </w:rPr>
            </w:pPr>
            <w:r>
              <w:rPr>
                <w:rFonts w:hint="default"/>
                <w:lang w:val="en-US"/>
              </w:rPr>
              <w:t>UC-25</w:t>
            </w:r>
          </w:p>
        </w:tc>
      </w:tr>
      <w:tr w14:paraId="1E921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049C21B5">
            <w:pPr>
              <w:pStyle w:val="15"/>
              <w:widowControl w:val="0"/>
              <w:bidi w:val="0"/>
              <w:jc w:val="center"/>
              <w:rPr>
                <w:rFonts w:hint="default"/>
                <w:b/>
                <w:bCs/>
                <w:vertAlign w:val="baseline"/>
                <w:lang w:val="en-US"/>
              </w:rPr>
            </w:pPr>
            <w:r>
              <w:rPr>
                <w:rFonts w:hint="default"/>
                <w:b/>
                <w:bCs/>
                <w:vertAlign w:val="baseline"/>
                <w:lang w:val="en-US"/>
              </w:rPr>
              <w:t>Use Case Name</w:t>
            </w:r>
          </w:p>
        </w:tc>
        <w:tc>
          <w:tcPr>
            <w:tcW w:w="6401" w:type="dxa"/>
          </w:tcPr>
          <w:p w14:paraId="68D4ECA1">
            <w:pPr>
              <w:widowControl w:val="0"/>
              <w:bidi w:val="0"/>
              <w:rPr>
                <w:rFonts w:hint="default"/>
                <w:lang w:val="en-US"/>
              </w:rPr>
            </w:pPr>
            <w:r>
              <w:rPr>
                <w:rFonts w:hint="default"/>
                <w:lang w:val="en-US"/>
              </w:rPr>
              <w:t>View Commission Statements</w:t>
            </w:r>
          </w:p>
        </w:tc>
      </w:tr>
      <w:tr w14:paraId="49C57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3DE13009">
            <w:pPr>
              <w:pStyle w:val="15"/>
              <w:widowControl w:val="0"/>
              <w:bidi w:val="0"/>
              <w:jc w:val="center"/>
              <w:rPr>
                <w:rFonts w:hint="default"/>
                <w:b/>
                <w:bCs/>
                <w:vertAlign w:val="baseline"/>
                <w:lang w:val="en-US"/>
              </w:rPr>
            </w:pPr>
            <w:r>
              <w:rPr>
                <w:rFonts w:hint="default"/>
                <w:b/>
                <w:bCs/>
                <w:vertAlign w:val="baseline"/>
                <w:lang w:val="en-US"/>
              </w:rPr>
              <w:t>Description</w:t>
            </w:r>
          </w:p>
        </w:tc>
        <w:tc>
          <w:tcPr>
            <w:tcW w:w="6401" w:type="dxa"/>
          </w:tcPr>
          <w:p w14:paraId="7276841C">
            <w:pPr>
              <w:widowControl w:val="0"/>
              <w:bidi w:val="0"/>
              <w:rPr>
                <w:rFonts w:hint="default"/>
                <w:lang w:val="en-US"/>
              </w:rPr>
            </w:pPr>
            <w:r>
              <w:rPr>
                <w:rFonts w:hint="default"/>
                <w:lang w:val="en-US"/>
              </w:rPr>
              <w:t>Cho phép Người bán xem báo cáo hoa hồng bị trừ theo từng đơn hàng.</w:t>
            </w:r>
          </w:p>
        </w:tc>
      </w:tr>
      <w:tr w14:paraId="234AE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46E0A16C">
            <w:pPr>
              <w:pStyle w:val="15"/>
              <w:widowControl w:val="0"/>
              <w:bidi w:val="0"/>
              <w:jc w:val="center"/>
              <w:rPr>
                <w:rFonts w:hint="default"/>
                <w:b/>
                <w:bCs/>
                <w:vertAlign w:val="baseline"/>
                <w:lang w:val="en-US"/>
              </w:rPr>
            </w:pPr>
            <w:r>
              <w:rPr>
                <w:rFonts w:hint="default"/>
                <w:b/>
                <w:bCs/>
                <w:vertAlign w:val="baseline"/>
                <w:lang w:val="en-US"/>
              </w:rPr>
              <w:t>Actor</w:t>
            </w:r>
          </w:p>
        </w:tc>
        <w:tc>
          <w:tcPr>
            <w:tcW w:w="6401" w:type="dxa"/>
          </w:tcPr>
          <w:p w14:paraId="30AA7702">
            <w:pPr>
              <w:widowControl w:val="0"/>
              <w:bidi w:val="0"/>
              <w:rPr>
                <w:rFonts w:hint="default"/>
                <w:lang w:val="en-US"/>
              </w:rPr>
            </w:pPr>
            <w:r>
              <w:rPr>
                <w:rFonts w:hint="default"/>
                <w:lang w:val="en-US"/>
              </w:rPr>
              <w:t>Seller</w:t>
            </w:r>
          </w:p>
        </w:tc>
      </w:tr>
      <w:tr w14:paraId="129DF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0E71E905">
            <w:pPr>
              <w:pStyle w:val="15"/>
              <w:widowControl w:val="0"/>
              <w:bidi w:val="0"/>
              <w:jc w:val="center"/>
              <w:rPr>
                <w:rFonts w:hint="default"/>
                <w:b/>
                <w:bCs/>
                <w:vertAlign w:val="baseline"/>
                <w:lang w:val="en-US"/>
              </w:rPr>
            </w:pPr>
            <w:r>
              <w:rPr>
                <w:rFonts w:hint="default"/>
                <w:b/>
                <w:bCs/>
                <w:vertAlign w:val="baseline"/>
                <w:lang w:val="en-US"/>
              </w:rPr>
              <w:t>Trigger</w:t>
            </w:r>
          </w:p>
        </w:tc>
        <w:tc>
          <w:tcPr>
            <w:tcW w:w="6401" w:type="dxa"/>
          </w:tcPr>
          <w:p w14:paraId="66BABA47">
            <w:pPr>
              <w:widowControl w:val="0"/>
              <w:bidi w:val="0"/>
              <w:rPr>
                <w:rFonts w:hint="default"/>
                <w:lang w:val="en-US"/>
              </w:rPr>
            </w:pPr>
            <w:r>
              <w:rPr>
                <w:rFonts w:hint="default"/>
                <w:lang w:val="en-US"/>
              </w:rPr>
              <w:t>Quản trị viên đăng nhập thành công.</w:t>
            </w:r>
          </w:p>
        </w:tc>
      </w:tr>
      <w:tr w14:paraId="15EE6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2EC32752">
            <w:pPr>
              <w:pStyle w:val="15"/>
              <w:widowControl w:val="0"/>
              <w:bidi w:val="0"/>
              <w:jc w:val="center"/>
              <w:rPr>
                <w:rFonts w:hint="default"/>
                <w:b/>
                <w:bCs/>
                <w:vertAlign w:val="baseline"/>
                <w:lang w:val="en-US"/>
              </w:rPr>
            </w:pPr>
            <w:r>
              <w:rPr>
                <w:rFonts w:hint="default"/>
                <w:b/>
                <w:bCs/>
                <w:vertAlign w:val="baseline"/>
                <w:lang w:val="en-US"/>
              </w:rPr>
              <w:t>Normal Flow of Events</w:t>
            </w:r>
          </w:p>
        </w:tc>
        <w:tc>
          <w:tcPr>
            <w:tcW w:w="6401" w:type="dxa"/>
          </w:tcPr>
          <w:p w14:paraId="422BD946">
            <w:pPr>
              <w:numPr>
                <w:ilvl w:val="0"/>
                <w:numId w:val="51"/>
              </w:numPr>
              <w:bidi w:val="0"/>
            </w:pPr>
            <w:r>
              <w:t xml:space="preserve">Seller chọn kỳ (tuần/tháng). </w:t>
            </w:r>
          </w:p>
          <w:p w14:paraId="457B645B">
            <w:pPr>
              <w:numPr>
                <w:ilvl w:val="0"/>
                <w:numId w:val="51"/>
              </w:numPr>
              <w:bidi w:val="0"/>
              <w:rPr>
                <w:rFonts w:hint="default"/>
                <w:lang w:val="en-US"/>
              </w:rPr>
            </w:pPr>
            <w:r>
              <w:t xml:space="preserve">Hệ thống hiển thị: tổng doanh thu, hoa hồng, tiền nhận được. </w:t>
            </w:r>
          </w:p>
          <w:p w14:paraId="0C1F940B">
            <w:pPr>
              <w:numPr>
                <w:ilvl w:val="0"/>
                <w:numId w:val="51"/>
              </w:numPr>
              <w:bidi w:val="0"/>
              <w:rPr>
                <w:rFonts w:hint="default"/>
                <w:lang w:val="en-US"/>
              </w:rPr>
            </w:pPr>
            <w:r>
              <w:t>Có thể xuất PDF.</w:t>
            </w:r>
          </w:p>
        </w:tc>
      </w:tr>
      <w:tr w14:paraId="32528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0DF3D45B">
            <w:pPr>
              <w:pStyle w:val="15"/>
              <w:widowControl w:val="0"/>
              <w:bidi w:val="0"/>
              <w:jc w:val="center"/>
              <w:rPr>
                <w:rFonts w:hint="default"/>
                <w:b/>
                <w:bCs/>
                <w:vertAlign w:val="baseline"/>
                <w:lang w:val="en-US"/>
              </w:rPr>
            </w:pPr>
            <w:r>
              <w:rPr>
                <w:rFonts w:hint="default"/>
                <w:b/>
                <w:bCs/>
                <w:vertAlign w:val="baseline"/>
                <w:lang w:val="en-US"/>
              </w:rPr>
              <w:t>Subflows</w:t>
            </w:r>
          </w:p>
        </w:tc>
        <w:tc>
          <w:tcPr>
            <w:tcW w:w="6401" w:type="dxa"/>
            <w:vAlign w:val="center"/>
          </w:tcPr>
          <w:p w14:paraId="2B512D90">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Subflow 1: Tính hoa hồng theo % danh mục.</w:t>
            </w:r>
          </w:p>
        </w:tc>
      </w:tr>
      <w:tr w14:paraId="2300D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55585980">
            <w:pPr>
              <w:pStyle w:val="15"/>
              <w:widowControl w:val="0"/>
              <w:bidi w:val="0"/>
              <w:jc w:val="center"/>
              <w:rPr>
                <w:rFonts w:hint="default"/>
                <w:b/>
                <w:bCs/>
                <w:vertAlign w:val="baseline"/>
                <w:lang w:val="en-US"/>
              </w:rPr>
            </w:pPr>
            <w:r>
              <w:rPr>
                <w:rFonts w:hint="default"/>
                <w:b/>
                <w:bCs/>
                <w:vertAlign w:val="baseline"/>
                <w:lang w:val="en-US"/>
              </w:rPr>
              <w:t>Alternate/Exceptional Flows</w:t>
            </w:r>
          </w:p>
        </w:tc>
        <w:tc>
          <w:tcPr>
            <w:tcW w:w="6401" w:type="dxa"/>
            <w:vAlign w:val="center"/>
          </w:tcPr>
          <w:p w14:paraId="211A9DAF">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Exception 1: Chưa có đơn → Hiển thị: "Chưa có doanh thu."</w:t>
            </w:r>
          </w:p>
        </w:tc>
      </w:tr>
    </w:tbl>
    <w:p w14:paraId="3EB213F7">
      <w:pPr>
        <w:pStyle w:val="251"/>
        <w:numPr>
          <w:ilvl w:val="1"/>
          <w:numId w:val="27"/>
        </w:numPr>
        <w:tabs>
          <w:tab w:val="left" w:pos="780"/>
          <w:tab w:val="left" w:pos="1040"/>
          <w:tab w:val="left" w:pos="2860"/>
          <w:tab w:val="clear" w:pos="567"/>
        </w:tabs>
        <w:bidi w:val="0"/>
        <w:ind w:left="267" w:leftChars="0" w:firstLine="1293" w:firstLineChars="0"/>
        <w:outlineLvl w:val="1"/>
        <w:rPr>
          <w:rFonts w:hint="default"/>
          <w:lang w:val="en-US"/>
        </w:rPr>
      </w:pPr>
      <w:bookmarkStart w:id="206" w:name="_Toc11621"/>
      <w:bookmarkStart w:id="207" w:name="_Toc24148"/>
      <w:bookmarkStart w:id="208" w:name="_Toc31358"/>
      <w:r>
        <w:rPr>
          <w:lang w:val="en-US"/>
        </w:rPr>
        <w:t>Đặ</w:t>
      </w:r>
      <w:r>
        <w:rPr>
          <w:rFonts w:hint="default"/>
          <w:lang w:val="en-US"/>
        </w:rPr>
        <w:t>c tả use case View Commission Statements</w:t>
      </w:r>
      <w:bookmarkEnd w:id="206"/>
      <w:bookmarkEnd w:id="207"/>
      <w:bookmarkEnd w:id="208"/>
    </w:p>
    <w:p w14:paraId="54CFB279">
      <w:pPr>
        <w:pStyle w:val="5"/>
        <w:numPr>
          <w:ilvl w:val="3"/>
          <w:numId w:val="23"/>
        </w:numPr>
        <w:tabs>
          <w:tab w:val="left" w:pos="260"/>
          <w:tab w:val="left" w:pos="780"/>
          <w:tab w:val="left" w:pos="1040"/>
          <w:tab w:val="clear" w:pos="850"/>
        </w:tabs>
        <w:bidi w:val="0"/>
        <w:ind w:left="780" w:leftChars="0" w:hanging="780" w:firstLineChars="0"/>
        <w:rPr>
          <w:rFonts w:hint="default"/>
          <w:lang w:val="en-US"/>
        </w:rPr>
      </w:pPr>
      <w:r>
        <w:rPr>
          <w:rFonts w:hint="default"/>
          <w:lang w:val="en-US"/>
        </w:rPr>
        <w:t xml:space="preserve"> View Admin Dashboard</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6401"/>
      </w:tblGrid>
      <w:tr w14:paraId="332EC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29CE3578">
            <w:pPr>
              <w:pStyle w:val="15"/>
              <w:widowControl w:val="0"/>
              <w:bidi w:val="0"/>
              <w:jc w:val="center"/>
              <w:rPr>
                <w:rFonts w:hint="default"/>
                <w:b/>
                <w:bCs/>
                <w:vertAlign w:val="baseline"/>
                <w:lang w:val="en-US"/>
              </w:rPr>
            </w:pPr>
            <w:r>
              <w:rPr>
                <w:rFonts w:hint="default"/>
                <w:b/>
                <w:bCs/>
                <w:vertAlign w:val="baseline"/>
                <w:lang w:val="en-US"/>
              </w:rPr>
              <w:t>ID</w:t>
            </w:r>
          </w:p>
        </w:tc>
        <w:tc>
          <w:tcPr>
            <w:tcW w:w="6401" w:type="dxa"/>
          </w:tcPr>
          <w:p w14:paraId="2D5532DF">
            <w:pPr>
              <w:widowControl w:val="0"/>
              <w:bidi w:val="0"/>
              <w:rPr>
                <w:rFonts w:hint="default"/>
                <w:lang w:val="en-US"/>
              </w:rPr>
            </w:pPr>
            <w:r>
              <w:rPr>
                <w:rFonts w:hint="default"/>
                <w:lang w:val="en-US"/>
              </w:rPr>
              <w:t>UC-26</w:t>
            </w:r>
          </w:p>
        </w:tc>
      </w:tr>
      <w:tr w14:paraId="6B35E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4C8E7AC3">
            <w:pPr>
              <w:pStyle w:val="15"/>
              <w:widowControl w:val="0"/>
              <w:bidi w:val="0"/>
              <w:jc w:val="center"/>
              <w:rPr>
                <w:rFonts w:hint="default"/>
                <w:b/>
                <w:bCs/>
                <w:vertAlign w:val="baseline"/>
                <w:lang w:val="en-US"/>
              </w:rPr>
            </w:pPr>
            <w:r>
              <w:rPr>
                <w:rFonts w:hint="default"/>
                <w:b/>
                <w:bCs/>
                <w:vertAlign w:val="baseline"/>
                <w:lang w:val="en-US"/>
              </w:rPr>
              <w:t>Use Case Name</w:t>
            </w:r>
          </w:p>
        </w:tc>
        <w:tc>
          <w:tcPr>
            <w:tcW w:w="6401" w:type="dxa"/>
          </w:tcPr>
          <w:p w14:paraId="662A2908">
            <w:pPr>
              <w:widowControl w:val="0"/>
              <w:bidi w:val="0"/>
              <w:rPr>
                <w:rFonts w:hint="default"/>
                <w:lang w:val="en-US"/>
              </w:rPr>
            </w:pPr>
            <w:r>
              <w:rPr>
                <w:rFonts w:hint="default"/>
                <w:lang w:val="en-US"/>
              </w:rPr>
              <w:t>View Admin Dashboard</w:t>
            </w:r>
          </w:p>
        </w:tc>
      </w:tr>
      <w:tr w14:paraId="0BD4F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279127F6">
            <w:pPr>
              <w:pStyle w:val="15"/>
              <w:widowControl w:val="0"/>
              <w:bidi w:val="0"/>
              <w:jc w:val="center"/>
              <w:rPr>
                <w:rFonts w:hint="default"/>
                <w:b/>
                <w:bCs/>
                <w:vertAlign w:val="baseline"/>
                <w:lang w:val="en-US"/>
              </w:rPr>
            </w:pPr>
            <w:r>
              <w:rPr>
                <w:rFonts w:hint="default"/>
                <w:b/>
                <w:bCs/>
                <w:vertAlign w:val="baseline"/>
                <w:lang w:val="en-US"/>
              </w:rPr>
              <w:t>Description</w:t>
            </w:r>
          </w:p>
        </w:tc>
        <w:tc>
          <w:tcPr>
            <w:tcW w:w="6401" w:type="dxa"/>
          </w:tcPr>
          <w:p w14:paraId="780C7C1F">
            <w:pPr>
              <w:widowControl w:val="0"/>
              <w:bidi w:val="0"/>
              <w:rPr>
                <w:rFonts w:hint="default"/>
                <w:lang w:val="en-US"/>
              </w:rPr>
            </w:pPr>
            <w:r>
              <w:t xml:space="preserve">Cho phép </w:t>
            </w:r>
            <w:r>
              <w:rPr>
                <w:rFonts w:hint="default"/>
                <w:lang w:val="en-US"/>
              </w:rPr>
              <w:t>q</w:t>
            </w:r>
            <w:r>
              <w:t>uản trị viên truy cập bảng điều khiển trung tâm để xem các chỉ số hoạt động, tóm tắt người bán, và các cảnh báo hệ thống.</w:t>
            </w:r>
          </w:p>
        </w:tc>
      </w:tr>
      <w:tr w14:paraId="3D190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2A1D751D">
            <w:pPr>
              <w:pStyle w:val="15"/>
              <w:widowControl w:val="0"/>
              <w:bidi w:val="0"/>
              <w:jc w:val="center"/>
              <w:rPr>
                <w:rFonts w:hint="default"/>
                <w:b/>
                <w:bCs/>
                <w:vertAlign w:val="baseline"/>
                <w:lang w:val="en-US"/>
              </w:rPr>
            </w:pPr>
            <w:r>
              <w:rPr>
                <w:rFonts w:hint="default"/>
                <w:b/>
                <w:bCs/>
                <w:vertAlign w:val="baseline"/>
                <w:lang w:val="en-US"/>
              </w:rPr>
              <w:t>Actor</w:t>
            </w:r>
          </w:p>
        </w:tc>
        <w:tc>
          <w:tcPr>
            <w:tcW w:w="6401" w:type="dxa"/>
          </w:tcPr>
          <w:p w14:paraId="159D3AA5">
            <w:pPr>
              <w:widowControl w:val="0"/>
              <w:bidi w:val="0"/>
              <w:rPr>
                <w:rFonts w:hint="default"/>
                <w:lang w:val="en-US"/>
              </w:rPr>
            </w:pPr>
            <w:r>
              <w:rPr>
                <w:rFonts w:hint="default"/>
                <w:lang w:val="en-US"/>
              </w:rPr>
              <w:t>Admin</w:t>
            </w:r>
          </w:p>
        </w:tc>
      </w:tr>
      <w:tr w14:paraId="7D0D3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58E605B0">
            <w:pPr>
              <w:pStyle w:val="15"/>
              <w:widowControl w:val="0"/>
              <w:bidi w:val="0"/>
              <w:jc w:val="center"/>
              <w:rPr>
                <w:rFonts w:hint="default"/>
                <w:b/>
                <w:bCs/>
                <w:vertAlign w:val="baseline"/>
                <w:lang w:val="en-US"/>
              </w:rPr>
            </w:pPr>
            <w:r>
              <w:rPr>
                <w:rFonts w:hint="default"/>
                <w:b/>
                <w:bCs/>
                <w:vertAlign w:val="baseline"/>
                <w:lang w:val="en-US"/>
              </w:rPr>
              <w:t>Trigger</w:t>
            </w:r>
          </w:p>
        </w:tc>
        <w:tc>
          <w:tcPr>
            <w:tcW w:w="6401" w:type="dxa"/>
          </w:tcPr>
          <w:p w14:paraId="48B1A728">
            <w:pPr>
              <w:widowControl w:val="0"/>
              <w:bidi w:val="0"/>
              <w:rPr>
                <w:rFonts w:hint="default"/>
                <w:lang w:val="en-US"/>
              </w:rPr>
            </w:pPr>
            <w:r>
              <w:t>Quản trị viên đăng nhập thành công.</w:t>
            </w:r>
          </w:p>
        </w:tc>
      </w:tr>
      <w:tr w14:paraId="78F72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11BE714A">
            <w:pPr>
              <w:pStyle w:val="15"/>
              <w:widowControl w:val="0"/>
              <w:bidi w:val="0"/>
              <w:jc w:val="center"/>
              <w:rPr>
                <w:rFonts w:hint="default"/>
                <w:b/>
                <w:bCs/>
                <w:vertAlign w:val="baseline"/>
                <w:lang w:val="en-US"/>
              </w:rPr>
            </w:pPr>
            <w:r>
              <w:rPr>
                <w:rFonts w:hint="default"/>
                <w:b/>
                <w:bCs/>
                <w:vertAlign w:val="baseline"/>
                <w:lang w:val="en-US"/>
              </w:rPr>
              <w:t>Normal Flow of Events</w:t>
            </w:r>
          </w:p>
        </w:tc>
        <w:tc>
          <w:tcPr>
            <w:tcW w:w="6401" w:type="dxa"/>
          </w:tcPr>
          <w:p w14:paraId="226866E1">
            <w:pPr>
              <w:widowControl w:val="0"/>
              <w:numPr>
                <w:ilvl w:val="0"/>
                <w:numId w:val="52"/>
              </w:numPr>
              <w:bidi w:val="0"/>
            </w:pPr>
            <w:r>
              <w:rPr>
                <w:rFonts w:hint="default"/>
                <w:lang w:val="en-US"/>
              </w:rPr>
              <w:t xml:space="preserve">Hệ thống </w:t>
            </w:r>
            <w:r>
              <w:t>xác thực admin và tải dữ liệu dashboard</w:t>
            </w:r>
            <w:r>
              <w:rPr>
                <w:rFonts w:hint="default"/>
                <w:lang w:val="en-US"/>
              </w:rPr>
              <w:t>.</w:t>
            </w:r>
          </w:p>
          <w:p w14:paraId="10C38EE2">
            <w:pPr>
              <w:widowControl w:val="0"/>
              <w:numPr>
                <w:ilvl w:val="0"/>
                <w:numId w:val="52"/>
              </w:numPr>
              <w:bidi w:val="0"/>
              <w:rPr>
                <w:rFonts w:hint="default"/>
                <w:lang w:val="en-US"/>
              </w:rPr>
            </w:pPr>
            <w:r>
              <w:t xml:space="preserve">Hiển thị widget: Biểu đồ doanh thu, </w:t>
            </w:r>
            <w:r>
              <w:rPr>
                <w:rFonts w:hint="default"/>
                <w:lang w:val="en-US"/>
              </w:rPr>
              <w:t>số lượng người bán</w:t>
            </w:r>
            <w:r>
              <w:t xml:space="preserve">, đơn hàng </w:t>
            </w:r>
            <w:r>
              <w:rPr>
                <w:rFonts w:hint="default"/>
                <w:lang w:val="en-US"/>
              </w:rPr>
              <w:t>chờ xử lý</w:t>
            </w:r>
            <w:r>
              <w:t xml:space="preserve">. </w:t>
            </w:r>
          </w:p>
          <w:p w14:paraId="5E881C90">
            <w:pPr>
              <w:widowControl w:val="0"/>
              <w:numPr>
                <w:ilvl w:val="0"/>
                <w:numId w:val="52"/>
              </w:numPr>
              <w:bidi w:val="0"/>
              <w:rPr>
                <w:rFonts w:hint="default"/>
                <w:lang w:val="en-US"/>
              </w:rPr>
            </w:pPr>
            <w:r>
              <w:t>Hệ thống hiển thị Bảng điều khiển với dữ liệu thời gian thực.</w:t>
            </w:r>
          </w:p>
        </w:tc>
      </w:tr>
      <w:tr w14:paraId="3B76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5D6AAFE7">
            <w:pPr>
              <w:pStyle w:val="15"/>
              <w:widowControl w:val="0"/>
              <w:bidi w:val="0"/>
              <w:jc w:val="center"/>
              <w:rPr>
                <w:rFonts w:hint="default"/>
                <w:b/>
                <w:bCs/>
                <w:vertAlign w:val="baseline"/>
                <w:lang w:val="en-US"/>
              </w:rPr>
            </w:pPr>
            <w:r>
              <w:rPr>
                <w:rFonts w:hint="default"/>
                <w:b/>
                <w:bCs/>
                <w:vertAlign w:val="baseline"/>
                <w:lang w:val="en-US"/>
              </w:rPr>
              <w:t>Subflows</w:t>
            </w:r>
          </w:p>
        </w:tc>
        <w:tc>
          <w:tcPr>
            <w:tcW w:w="6401" w:type="dxa"/>
          </w:tcPr>
          <w:p w14:paraId="012BFE22">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 xml:space="preserve">Subflow 1: </w:t>
            </w:r>
            <w:r>
              <w:rPr>
                <w:rFonts w:hint="default"/>
                <w:b/>
                <w:bCs/>
                <w:sz w:val="26"/>
                <w:lang w:val="en-US" w:eastAsia="en-US"/>
              </w:rPr>
              <w:t>Alert Generation</w:t>
            </w:r>
            <w:r>
              <w:rPr>
                <w:rFonts w:hint="default"/>
                <w:sz w:val="26"/>
                <w:lang w:val="en-US" w:eastAsia="en-US"/>
              </w:rPr>
              <w:t xml:space="preserve"> - Hệ thống kiểm tra các sự kiện quan trọng (ví dụ: yêu cầu phê duyệt người bán mới, lỗi hệ thống) và hiển thị cảnh báo.</w:t>
            </w:r>
          </w:p>
        </w:tc>
      </w:tr>
      <w:tr w14:paraId="44DB9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44248F6A">
            <w:pPr>
              <w:pStyle w:val="15"/>
              <w:widowControl w:val="0"/>
              <w:bidi w:val="0"/>
              <w:jc w:val="center"/>
              <w:rPr>
                <w:rFonts w:hint="default"/>
                <w:b/>
                <w:bCs/>
                <w:vertAlign w:val="baseline"/>
                <w:lang w:val="en-US"/>
              </w:rPr>
            </w:pPr>
            <w:r>
              <w:rPr>
                <w:rFonts w:hint="default"/>
                <w:b/>
                <w:bCs/>
                <w:vertAlign w:val="baseline"/>
                <w:lang w:val="en-US"/>
              </w:rPr>
              <w:t>Alternate/Exceptional Flows</w:t>
            </w:r>
          </w:p>
        </w:tc>
        <w:tc>
          <w:tcPr>
            <w:tcW w:w="6401" w:type="dxa"/>
          </w:tcPr>
          <w:p w14:paraId="20DFD3EB">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Alt 1: Nếu hệ thống không thể truy xuất dữ liệu KPI, hệ thống hiển thị bảng điều khiển với thông báo lỗi và dữ liệu được lưu trong bộ nhớ cache.</w:t>
            </w:r>
          </w:p>
        </w:tc>
      </w:tr>
    </w:tbl>
    <w:p w14:paraId="1024F95B">
      <w:pPr>
        <w:pStyle w:val="251"/>
        <w:numPr>
          <w:ilvl w:val="1"/>
          <w:numId w:val="27"/>
        </w:numPr>
        <w:tabs>
          <w:tab w:val="left" w:pos="780"/>
          <w:tab w:val="left" w:pos="1040"/>
          <w:tab w:val="left" w:pos="2860"/>
          <w:tab w:val="clear" w:pos="567"/>
        </w:tabs>
        <w:bidi w:val="0"/>
        <w:ind w:left="267" w:leftChars="0" w:firstLine="1293" w:firstLineChars="0"/>
        <w:outlineLvl w:val="1"/>
        <w:rPr>
          <w:rFonts w:hint="default"/>
          <w:lang w:val="en-US"/>
        </w:rPr>
      </w:pPr>
      <w:bookmarkStart w:id="209" w:name="_Toc5901"/>
      <w:bookmarkStart w:id="210" w:name="_Toc12863"/>
      <w:bookmarkStart w:id="211" w:name="_Toc9849"/>
      <w:bookmarkStart w:id="212" w:name="_Toc17769"/>
      <w:bookmarkStart w:id="213" w:name="_Toc26783"/>
      <w:bookmarkStart w:id="214" w:name="_Toc28907"/>
      <w:bookmarkStart w:id="215" w:name="_Toc10989"/>
      <w:r>
        <w:rPr>
          <w:lang w:val="en-US"/>
        </w:rPr>
        <w:t>Đặ</w:t>
      </w:r>
      <w:r>
        <w:rPr>
          <w:rFonts w:hint="default"/>
          <w:lang w:val="en-US"/>
        </w:rPr>
        <w:t>c tả use case View Admin Dashboard</w:t>
      </w:r>
      <w:bookmarkEnd w:id="209"/>
      <w:bookmarkEnd w:id="210"/>
      <w:bookmarkEnd w:id="211"/>
      <w:bookmarkEnd w:id="212"/>
      <w:bookmarkEnd w:id="213"/>
      <w:bookmarkEnd w:id="214"/>
      <w:bookmarkEnd w:id="215"/>
    </w:p>
    <w:p w14:paraId="1527DCCB">
      <w:pPr>
        <w:pStyle w:val="5"/>
        <w:numPr>
          <w:ilvl w:val="3"/>
          <w:numId w:val="23"/>
        </w:numPr>
        <w:tabs>
          <w:tab w:val="left" w:pos="260"/>
          <w:tab w:val="left" w:pos="780"/>
          <w:tab w:val="left" w:pos="1040"/>
          <w:tab w:val="clear" w:pos="850"/>
        </w:tabs>
        <w:bidi w:val="0"/>
        <w:ind w:left="780" w:leftChars="0" w:hanging="780" w:firstLineChars="0"/>
        <w:rPr>
          <w:rFonts w:hint="default"/>
          <w:lang w:val="en-US"/>
        </w:rPr>
      </w:pPr>
      <w:r>
        <w:rPr>
          <w:rFonts w:hint="default"/>
          <w:lang w:val="en-US"/>
        </w:rPr>
        <w:t xml:space="preserve"> Update Home Page</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6401"/>
      </w:tblGrid>
      <w:tr w14:paraId="1F222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2B96DACA">
            <w:pPr>
              <w:pStyle w:val="15"/>
              <w:widowControl w:val="0"/>
              <w:bidi w:val="0"/>
              <w:jc w:val="center"/>
              <w:rPr>
                <w:rFonts w:hint="default"/>
                <w:b/>
                <w:bCs/>
                <w:vertAlign w:val="baseline"/>
                <w:lang w:val="en-US"/>
              </w:rPr>
            </w:pPr>
            <w:r>
              <w:rPr>
                <w:rFonts w:hint="default"/>
                <w:b/>
                <w:bCs/>
                <w:vertAlign w:val="baseline"/>
                <w:lang w:val="en-US"/>
              </w:rPr>
              <w:t>ID</w:t>
            </w:r>
          </w:p>
        </w:tc>
        <w:tc>
          <w:tcPr>
            <w:tcW w:w="6401" w:type="dxa"/>
          </w:tcPr>
          <w:p w14:paraId="5212C192">
            <w:pPr>
              <w:widowControl w:val="0"/>
              <w:bidi w:val="0"/>
              <w:rPr>
                <w:rFonts w:hint="default"/>
                <w:lang w:val="en-US"/>
              </w:rPr>
            </w:pPr>
            <w:r>
              <w:rPr>
                <w:rFonts w:hint="default"/>
                <w:lang w:val="en-US"/>
              </w:rPr>
              <w:t>UC-27</w:t>
            </w:r>
          </w:p>
        </w:tc>
      </w:tr>
      <w:tr w14:paraId="2B033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446BAD09">
            <w:pPr>
              <w:pStyle w:val="15"/>
              <w:widowControl w:val="0"/>
              <w:bidi w:val="0"/>
              <w:jc w:val="center"/>
              <w:rPr>
                <w:rFonts w:hint="default"/>
                <w:b/>
                <w:bCs/>
                <w:vertAlign w:val="baseline"/>
                <w:lang w:val="en-US"/>
              </w:rPr>
            </w:pPr>
            <w:r>
              <w:rPr>
                <w:rFonts w:hint="default"/>
                <w:b/>
                <w:bCs/>
                <w:vertAlign w:val="baseline"/>
                <w:lang w:val="en-US"/>
              </w:rPr>
              <w:t>Use Case Name</w:t>
            </w:r>
          </w:p>
        </w:tc>
        <w:tc>
          <w:tcPr>
            <w:tcW w:w="6401" w:type="dxa"/>
          </w:tcPr>
          <w:p w14:paraId="463A5AEF">
            <w:pPr>
              <w:widowControl w:val="0"/>
              <w:bidi w:val="0"/>
              <w:rPr>
                <w:rFonts w:hint="default"/>
                <w:lang w:val="en-US"/>
              </w:rPr>
            </w:pPr>
            <w:r>
              <w:rPr>
                <w:rFonts w:hint="default"/>
                <w:lang w:val="en-US"/>
              </w:rPr>
              <w:t>Update Home Page</w:t>
            </w:r>
          </w:p>
        </w:tc>
      </w:tr>
      <w:tr w14:paraId="400A3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2C650B73">
            <w:pPr>
              <w:pStyle w:val="15"/>
              <w:widowControl w:val="0"/>
              <w:bidi w:val="0"/>
              <w:jc w:val="center"/>
              <w:rPr>
                <w:rFonts w:hint="default"/>
                <w:b/>
                <w:bCs/>
                <w:vertAlign w:val="baseline"/>
                <w:lang w:val="en-US"/>
              </w:rPr>
            </w:pPr>
            <w:r>
              <w:rPr>
                <w:rFonts w:hint="default"/>
                <w:b/>
                <w:bCs/>
                <w:vertAlign w:val="baseline"/>
                <w:lang w:val="en-US"/>
              </w:rPr>
              <w:t>Description</w:t>
            </w:r>
          </w:p>
        </w:tc>
        <w:tc>
          <w:tcPr>
            <w:tcW w:w="6401" w:type="dxa"/>
          </w:tcPr>
          <w:p w14:paraId="3744E68C">
            <w:pPr>
              <w:widowControl w:val="0"/>
              <w:bidi w:val="0"/>
              <w:rPr>
                <w:rFonts w:hint="default"/>
                <w:lang w:val="en-US"/>
              </w:rPr>
            </w:pPr>
            <w:r>
              <w:t xml:space="preserve">Cho phép </w:t>
            </w:r>
            <w:r>
              <w:rPr>
                <w:rFonts w:hint="default"/>
                <w:lang w:val="en-US"/>
              </w:rPr>
              <w:t>q</w:t>
            </w:r>
            <w:r>
              <w:t xml:space="preserve">uản trị viên thay đổi nội dung của các thành phần đã được bố cục sẵn trên </w:t>
            </w:r>
            <w:r>
              <w:rPr>
                <w:rFonts w:hint="default"/>
                <w:lang w:val="en-US"/>
              </w:rPr>
              <w:t>t</w:t>
            </w:r>
            <w:r>
              <w:t>rang chủ</w:t>
            </w:r>
          </w:p>
        </w:tc>
      </w:tr>
      <w:tr w14:paraId="196D0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0213692E">
            <w:pPr>
              <w:pStyle w:val="15"/>
              <w:widowControl w:val="0"/>
              <w:bidi w:val="0"/>
              <w:jc w:val="center"/>
              <w:rPr>
                <w:rFonts w:hint="default"/>
                <w:b/>
                <w:bCs/>
                <w:vertAlign w:val="baseline"/>
                <w:lang w:val="en-US"/>
              </w:rPr>
            </w:pPr>
            <w:r>
              <w:rPr>
                <w:rFonts w:hint="default"/>
                <w:b/>
                <w:bCs/>
                <w:vertAlign w:val="baseline"/>
                <w:lang w:val="en-US"/>
              </w:rPr>
              <w:t>Actor</w:t>
            </w:r>
          </w:p>
        </w:tc>
        <w:tc>
          <w:tcPr>
            <w:tcW w:w="6401" w:type="dxa"/>
          </w:tcPr>
          <w:p w14:paraId="6CD39B58">
            <w:pPr>
              <w:widowControl w:val="0"/>
              <w:bidi w:val="0"/>
              <w:rPr>
                <w:rFonts w:hint="default"/>
                <w:lang w:val="en-US"/>
              </w:rPr>
            </w:pPr>
            <w:r>
              <w:rPr>
                <w:rFonts w:hint="default"/>
                <w:lang w:val="en-US"/>
              </w:rPr>
              <w:t>Admin</w:t>
            </w:r>
          </w:p>
        </w:tc>
      </w:tr>
      <w:tr w14:paraId="5D340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1FEFAEDC">
            <w:pPr>
              <w:pStyle w:val="15"/>
              <w:widowControl w:val="0"/>
              <w:bidi w:val="0"/>
              <w:jc w:val="center"/>
              <w:rPr>
                <w:rFonts w:hint="default"/>
                <w:b/>
                <w:bCs/>
                <w:vertAlign w:val="baseline"/>
                <w:lang w:val="en-US"/>
              </w:rPr>
            </w:pPr>
            <w:r>
              <w:rPr>
                <w:rFonts w:hint="default"/>
                <w:b/>
                <w:bCs/>
                <w:vertAlign w:val="baseline"/>
                <w:lang w:val="en-US"/>
              </w:rPr>
              <w:t>Trigger</w:t>
            </w:r>
          </w:p>
        </w:tc>
        <w:tc>
          <w:tcPr>
            <w:tcW w:w="6401" w:type="dxa"/>
          </w:tcPr>
          <w:p w14:paraId="416C7311">
            <w:pPr>
              <w:widowControl w:val="0"/>
              <w:bidi w:val="0"/>
              <w:rPr>
                <w:rFonts w:hint="default"/>
                <w:lang w:val="en-US"/>
              </w:rPr>
            </w:pPr>
            <w:r>
              <w:t xml:space="preserve">Admin chọn mục quản lý nội dung </w:t>
            </w:r>
            <w:r>
              <w:rPr>
                <w:rFonts w:hint="default"/>
                <w:lang w:val="en-US"/>
              </w:rPr>
              <w:t>t</w:t>
            </w:r>
            <w:r>
              <w:t>rang chủ.</w:t>
            </w:r>
          </w:p>
        </w:tc>
      </w:tr>
      <w:tr w14:paraId="63897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66D6B7A0">
            <w:pPr>
              <w:pStyle w:val="15"/>
              <w:widowControl w:val="0"/>
              <w:bidi w:val="0"/>
              <w:jc w:val="center"/>
              <w:rPr>
                <w:rFonts w:hint="default"/>
                <w:b/>
                <w:bCs/>
                <w:vertAlign w:val="baseline"/>
                <w:lang w:val="en-US"/>
              </w:rPr>
            </w:pPr>
            <w:r>
              <w:rPr>
                <w:rFonts w:hint="default"/>
                <w:b/>
                <w:bCs/>
                <w:vertAlign w:val="baseline"/>
                <w:lang w:val="en-US"/>
              </w:rPr>
              <w:t>Normal Flow of Events</w:t>
            </w:r>
          </w:p>
        </w:tc>
        <w:tc>
          <w:tcPr>
            <w:tcW w:w="6401" w:type="dxa"/>
          </w:tcPr>
          <w:p w14:paraId="3A9E063C">
            <w:pPr>
              <w:widowControl w:val="0"/>
              <w:numPr>
                <w:ilvl w:val="0"/>
                <w:numId w:val="53"/>
              </w:numPr>
              <w:bidi w:val="0"/>
            </w:pPr>
            <w:r>
              <w:t xml:space="preserve">Admin truy cập quản lý nội dung </w:t>
            </w:r>
            <w:r>
              <w:rPr>
                <w:rFonts w:hint="default"/>
                <w:lang w:val="en-US"/>
              </w:rPr>
              <w:t>t</w:t>
            </w:r>
            <w:r>
              <w:t xml:space="preserve">rang chủ. </w:t>
            </w:r>
          </w:p>
          <w:p w14:paraId="4C109379">
            <w:pPr>
              <w:widowControl w:val="0"/>
              <w:numPr>
                <w:ilvl w:val="0"/>
                <w:numId w:val="53"/>
              </w:numPr>
              <w:bidi w:val="0"/>
              <w:rPr>
                <w:rFonts w:hint="default"/>
                <w:lang w:val="en-US"/>
              </w:rPr>
            </w:pPr>
            <w:r>
              <w:t>Admin chọn thành phần nội dung cần thay đổi</w:t>
            </w:r>
            <w:r>
              <w:rPr>
                <w:rFonts w:hint="default"/>
                <w:lang w:val="en-US"/>
              </w:rPr>
              <w:t>.</w:t>
            </w:r>
          </w:p>
          <w:p w14:paraId="72564CD8">
            <w:pPr>
              <w:widowControl w:val="0"/>
              <w:numPr>
                <w:ilvl w:val="0"/>
                <w:numId w:val="53"/>
              </w:numPr>
              <w:bidi w:val="0"/>
              <w:rPr>
                <w:rFonts w:hint="default"/>
                <w:lang w:val="en-US"/>
              </w:rPr>
            </w:pPr>
            <w:r>
              <w:t xml:space="preserve">Admin </w:t>
            </w:r>
            <w:r>
              <w:rPr>
                <w:rFonts w:hint="default"/>
                <w:lang w:val="en-US"/>
              </w:rPr>
              <w:t>chỉnh sửa nội dung</w:t>
            </w:r>
            <w:r>
              <w:t xml:space="preserve">. </w:t>
            </w:r>
          </w:p>
          <w:p w14:paraId="77BAFC89">
            <w:pPr>
              <w:widowControl w:val="0"/>
              <w:numPr>
                <w:ilvl w:val="0"/>
                <w:numId w:val="53"/>
              </w:numPr>
              <w:bidi w:val="0"/>
              <w:rPr>
                <w:rFonts w:hint="default"/>
                <w:lang w:val="en-US"/>
              </w:rPr>
            </w:pPr>
            <w:r>
              <w:t xml:space="preserve">Admin chọn </w:t>
            </w:r>
            <w:r>
              <w:rPr>
                <w:rFonts w:hint="default"/>
                <w:lang w:val="en-US"/>
              </w:rPr>
              <w:t>lưu thay đổi</w:t>
            </w:r>
            <w:r>
              <w:t xml:space="preserve">. </w:t>
            </w:r>
          </w:p>
          <w:p w14:paraId="65054309">
            <w:pPr>
              <w:widowControl w:val="0"/>
              <w:numPr>
                <w:ilvl w:val="0"/>
                <w:numId w:val="53"/>
              </w:numPr>
              <w:bidi w:val="0"/>
              <w:rPr>
                <w:rFonts w:hint="default"/>
                <w:lang w:val="en-US"/>
              </w:rPr>
            </w:pPr>
            <w:r>
              <w:t xml:space="preserve">Hệ thống cập nhật các tệp cấu hình nội dung mà không thay đổi bố cục. </w:t>
            </w:r>
          </w:p>
          <w:p w14:paraId="49E3DFC9">
            <w:pPr>
              <w:widowControl w:val="0"/>
              <w:numPr>
                <w:ilvl w:val="0"/>
                <w:numId w:val="53"/>
              </w:numPr>
              <w:bidi w:val="0"/>
              <w:rPr>
                <w:rFonts w:hint="default"/>
                <w:lang w:val="en-US"/>
              </w:rPr>
            </w:pPr>
            <w:r>
              <w:t>Hệ thống hiển thị thông báo thành công.</w:t>
            </w:r>
          </w:p>
        </w:tc>
      </w:tr>
      <w:tr w14:paraId="7E633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054696D8">
            <w:pPr>
              <w:pStyle w:val="15"/>
              <w:widowControl w:val="0"/>
              <w:bidi w:val="0"/>
              <w:jc w:val="center"/>
              <w:rPr>
                <w:rFonts w:hint="default"/>
                <w:b/>
                <w:bCs/>
                <w:vertAlign w:val="baseline"/>
                <w:lang w:val="en-US"/>
              </w:rPr>
            </w:pPr>
            <w:r>
              <w:rPr>
                <w:rFonts w:hint="default"/>
                <w:b/>
                <w:bCs/>
                <w:vertAlign w:val="baseline"/>
                <w:lang w:val="en-US"/>
              </w:rPr>
              <w:t>Subflows</w:t>
            </w:r>
          </w:p>
        </w:tc>
        <w:tc>
          <w:tcPr>
            <w:tcW w:w="6401" w:type="dxa"/>
          </w:tcPr>
          <w:p w14:paraId="5A0297E7">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 xml:space="preserve">Subflow 1: </w:t>
            </w:r>
            <w:r>
              <w:rPr>
                <w:rFonts w:hint="default"/>
                <w:b/>
                <w:bCs/>
                <w:sz w:val="26"/>
                <w:lang w:val="en-US" w:eastAsia="en-US"/>
              </w:rPr>
              <w:t>Image Optimization</w:t>
            </w:r>
            <w:r>
              <w:rPr>
                <w:rFonts w:hint="default"/>
                <w:sz w:val="26"/>
                <w:lang w:val="en-US" w:eastAsia="en-US"/>
              </w:rPr>
              <w:t xml:space="preserve"> - Hệ thống tự động xử lý và tối ưu hóa hình ảnh banner mới tải lên để đảm bảo thời gian tải trang nhanh.</w:t>
            </w:r>
          </w:p>
        </w:tc>
      </w:tr>
      <w:tr w14:paraId="02AF0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6D7C58DC">
            <w:pPr>
              <w:pStyle w:val="15"/>
              <w:widowControl w:val="0"/>
              <w:bidi w:val="0"/>
              <w:jc w:val="center"/>
              <w:rPr>
                <w:rFonts w:hint="default"/>
                <w:b/>
                <w:bCs/>
                <w:vertAlign w:val="baseline"/>
                <w:lang w:val="en-US"/>
              </w:rPr>
            </w:pPr>
            <w:r>
              <w:rPr>
                <w:rFonts w:hint="default"/>
                <w:b/>
                <w:bCs/>
                <w:vertAlign w:val="baseline"/>
                <w:lang w:val="en-US"/>
              </w:rPr>
              <w:t>Alternate/Exceptional Flows</w:t>
            </w:r>
          </w:p>
        </w:tc>
        <w:tc>
          <w:tcPr>
            <w:tcW w:w="6401" w:type="dxa"/>
          </w:tcPr>
          <w:p w14:paraId="44115CCC">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Alt 1: Nếu URL liên kết được nhập không hợp lệ, Hệ thống hiển thị lỗi và yêu cầu Admin chỉnh sửa</w:t>
            </w:r>
          </w:p>
        </w:tc>
      </w:tr>
    </w:tbl>
    <w:p w14:paraId="35C742C2">
      <w:pPr>
        <w:pStyle w:val="251"/>
        <w:numPr>
          <w:ilvl w:val="1"/>
          <w:numId w:val="27"/>
        </w:numPr>
        <w:tabs>
          <w:tab w:val="left" w:pos="780"/>
          <w:tab w:val="left" w:pos="1040"/>
          <w:tab w:val="left" w:pos="2860"/>
          <w:tab w:val="clear" w:pos="567"/>
        </w:tabs>
        <w:bidi w:val="0"/>
        <w:ind w:left="267" w:leftChars="0" w:firstLine="1293" w:firstLineChars="0"/>
        <w:outlineLvl w:val="1"/>
        <w:rPr>
          <w:rFonts w:hint="default"/>
          <w:lang w:val="en-US"/>
        </w:rPr>
      </w:pPr>
      <w:bookmarkStart w:id="216" w:name="_Toc626"/>
      <w:bookmarkStart w:id="217" w:name="_Toc16187"/>
      <w:bookmarkStart w:id="218" w:name="_Toc15475"/>
      <w:bookmarkStart w:id="219" w:name="_Toc17194"/>
      <w:bookmarkStart w:id="220" w:name="_Toc3004"/>
      <w:bookmarkStart w:id="221" w:name="_Toc23824"/>
      <w:bookmarkStart w:id="222" w:name="_Toc4249"/>
      <w:r>
        <w:rPr>
          <w:lang w:val="en-US"/>
        </w:rPr>
        <w:t>Đặ</w:t>
      </w:r>
      <w:r>
        <w:rPr>
          <w:rFonts w:hint="default"/>
          <w:lang w:val="en-US"/>
        </w:rPr>
        <w:t>c tả use case Update Home Page</w:t>
      </w:r>
      <w:bookmarkEnd w:id="216"/>
      <w:bookmarkEnd w:id="217"/>
      <w:bookmarkEnd w:id="218"/>
      <w:bookmarkEnd w:id="219"/>
      <w:bookmarkEnd w:id="220"/>
      <w:bookmarkEnd w:id="221"/>
      <w:bookmarkEnd w:id="222"/>
    </w:p>
    <w:p w14:paraId="29973BC3">
      <w:pPr>
        <w:pStyle w:val="5"/>
        <w:numPr>
          <w:ilvl w:val="3"/>
          <w:numId w:val="23"/>
        </w:numPr>
        <w:tabs>
          <w:tab w:val="left" w:pos="260"/>
          <w:tab w:val="left" w:pos="780"/>
          <w:tab w:val="left" w:pos="1040"/>
          <w:tab w:val="clear" w:pos="850"/>
        </w:tabs>
        <w:bidi w:val="0"/>
        <w:ind w:left="780" w:leftChars="0" w:hanging="780" w:firstLineChars="0"/>
        <w:rPr>
          <w:rFonts w:hint="default"/>
          <w:lang w:val="en-US"/>
        </w:rPr>
      </w:pPr>
      <w:r>
        <w:rPr>
          <w:rFonts w:hint="default"/>
          <w:lang w:val="en-US"/>
        </w:rPr>
        <w:t xml:space="preserve"> Manage Seller Accounts</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6401"/>
      </w:tblGrid>
      <w:tr w14:paraId="1115D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66BB46FA">
            <w:pPr>
              <w:pStyle w:val="15"/>
              <w:widowControl w:val="0"/>
              <w:bidi w:val="0"/>
              <w:jc w:val="center"/>
              <w:rPr>
                <w:rFonts w:hint="default"/>
                <w:b/>
                <w:bCs/>
                <w:vertAlign w:val="baseline"/>
                <w:lang w:val="en-US"/>
              </w:rPr>
            </w:pPr>
            <w:r>
              <w:rPr>
                <w:rFonts w:hint="default"/>
                <w:b/>
                <w:bCs/>
                <w:vertAlign w:val="baseline"/>
                <w:lang w:val="en-US"/>
              </w:rPr>
              <w:t>ID</w:t>
            </w:r>
          </w:p>
        </w:tc>
        <w:tc>
          <w:tcPr>
            <w:tcW w:w="6401" w:type="dxa"/>
          </w:tcPr>
          <w:p w14:paraId="242F8DF0">
            <w:pPr>
              <w:widowControl w:val="0"/>
              <w:bidi w:val="0"/>
              <w:rPr>
                <w:rFonts w:hint="default"/>
                <w:lang w:val="en-US"/>
              </w:rPr>
            </w:pPr>
            <w:r>
              <w:rPr>
                <w:rFonts w:hint="default"/>
                <w:lang w:val="en-US"/>
              </w:rPr>
              <w:t>UC-28</w:t>
            </w:r>
          </w:p>
        </w:tc>
      </w:tr>
      <w:tr w14:paraId="0EE99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5BC936DD">
            <w:pPr>
              <w:pStyle w:val="15"/>
              <w:widowControl w:val="0"/>
              <w:bidi w:val="0"/>
              <w:jc w:val="center"/>
              <w:rPr>
                <w:rFonts w:hint="default"/>
                <w:b/>
                <w:bCs/>
                <w:vertAlign w:val="baseline"/>
                <w:lang w:val="en-US"/>
              </w:rPr>
            </w:pPr>
            <w:r>
              <w:rPr>
                <w:rFonts w:hint="default"/>
                <w:b/>
                <w:bCs/>
                <w:vertAlign w:val="baseline"/>
                <w:lang w:val="en-US"/>
              </w:rPr>
              <w:t>Use Case Name</w:t>
            </w:r>
          </w:p>
        </w:tc>
        <w:tc>
          <w:tcPr>
            <w:tcW w:w="6401" w:type="dxa"/>
          </w:tcPr>
          <w:p w14:paraId="1B992DF6">
            <w:pPr>
              <w:widowControl w:val="0"/>
              <w:bidi w:val="0"/>
              <w:rPr>
                <w:rFonts w:hint="default"/>
                <w:lang w:val="en-US"/>
              </w:rPr>
            </w:pPr>
            <w:r>
              <w:rPr>
                <w:rFonts w:hint="default"/>
                <w:lang w:val="en-US"/>
              </w:rPr>
              <w:t>Manage Seller Accounts</w:t>
            </w:r>
          </w:p>
        </w:tc>
      </w:tr>
      <w:tr w14:paraId="16CB0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0A99C4D6">
            <w:pPr>
              <w:pStyle w:val="15"/>
              <w:widowControl w:val="0"/>
              <w:bidi w:val="0"/>
              <w:jc w:val="center"/>
              <w:rPr>
                <w:rFonts w:hint="default"/>
                <w:b/>
                <w:bCs/>
                <w:vertAlign w:val="baseline"/>
                <w:lang w:val="en-US"/>
              </w:rPr>
            </w:pPr>
            <w:r>
              <w:rPr>
                <w:rFonts w:hint="default"/>
                <w:b/>
                <w:bCs/>
                <w:vertAlign w:val="baseline"/>
                <w:lang w:val="en-US"/>
              </w:rPr>
              <w:t>Description</w:t>
            </w:r>
          </w:p>
        </w:tc>
        <w:tc>
          <w:tcPr>
            <w:tcW w:w="6401" w:type="dxa"/>
          </w:tcPr>
          <w:p w14:paraId="07696DB1">
            <w:pPr>
              <w:widowControl w:val="0"/>
              <w:bidi w:val="0"/>
              <w:rPr>
                <w:rFonts w:hint="default"/>
                <w:lang w:val="en-US"/>
              </w:rPr>
            </w:pPr>
            <w:r>
              <w:rPr>
                <w:rFonts w:hint="default"/>
                <w:lang w:val="en-US"/>
              </w:rPr>
              <w:t>Cho phép Admin duyệt, khóa, mở khóa, hoặc xóa tài khoản người bán.</w:t>
            </w:r>
          </w:p>
        </w:tc>
      </w:tr>
      <w:tr w14:paraId="06572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60E128D1">
            <w:pPr>
              <w:pStyle w:val="15"/>
              <w:widowControl w:val="0"/>
              <w:bidi w:val="0"/>
              <w:jc w:val="center"/>
              <w:rPr>
                <w:rFonts w:hint="default"/>
                <w:b/>
                <w:bCs/>
                <w:vertAlign w:val="baseline"/>
                <w:lang w:val="en-US"/>
              </w:rPr>
            </w:pPr>
            <w:r>
              <w:rPr>
                <w:rFonts w:hint="default"/>
                <w:b/>
                <w:bCs/>
                <w:vertAlign w:val="baseline"/>
                <w:lang w:val="en-US"/>
              </w:rPr>
              <w:t>Actor</w:t>
            </w:r>
          </w:p>
        </w:tc>
        <w:tc>
          <w:tcPr>
            <w:tcW w:w="6401" w:type="dxa"/>
          </w:tcPr>
          <w:p w14:paraId="614A54C0">
            <w:pPr>
              <w:widowControl w:val="0"/>
              <w:bidi w:val="0"/>
              <w:rPr>
                <w:rFonts w:hint="default"/>
                <w:lang w:val="en-US"/>
              </w:rPr>
            </w:pPr>
            <w:r>
              <w:rPr>
                <w:rFonts w:hint="default"/>
                <w:lang w:val="en-US"/>
              </w:rPr>
              <w:t>Admin</w:t>
            </w:r>
          </w:p>
        </w:tc>
      </w:tr>
      <w:tr w14:paraId="7C9D2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2427F7E9">
            <w:pPr>
              <w:pStyle w:val="15"/>
              <w:widowControl w:val="0"/>
              <w:bidi w:val="0"/>
              <w:jc w:val="center"/>
              <w:rPr>
                <w:rFonts w:hint="default"/>
                <w:b/>
                <w:bCs/>
                <w:vertAlign w:val="baseline"/>
                <w:lang w:val="en-US"/>
              </w:rPr>
            </w:pPr>
            <w:r>
              <w:rPr>
                <w:rFonts w:hint="default"/>
                <w:b/>
                <w:bCs/>
                <w:vertAlign w:val="baseline"/>
                <w:lang w:val="en-US"/>
              </w:rPr>
              <w:t>Trigger</w:t>
            </w:r>
          </w:p>
        </w:tc>
        <w:tc>
          <w:tcPr>
            <w:tcW w:w="6401" w:type="dxa"/>
          </w:tcPr>
          <w:p w14:paraId="5B908FEE">
            <w:pPr>
              <w:widowControl w:val="0"/>
              <w:bidi w:val="0"/>
              <w:rPr>
                <w:rFonts w:hint="default"/>
                <w:lang w:val="en-US"/>
              </w:rPr>
            </w:pPr>
            <w:r>
              <w:rPr>
                <w:rFonts w:hint="default"/>
                <w:lang w:val="en-US"/>
              </w:rPr>
              <w:t>Admin vào "Quản lý người bán" → Chọn tài khoản.</w:t>
            </w:r>
          </w:p>
        </w:tc>
      </w:tr>
      <w:tr w14:paraId="3EDB4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2C2F614F">
            <w:pPr>
              <w:pStyle w:val="15"/>
              <w:widowControl w:val="0"/>
              <w:bidi w:val="0"/>
              <w:jc w:val="center"/>
              <w:rPr>
                <w:rFonts w:hint="default"/>
                <w:b/>
                <w:bCs/>
                <w:vertAlign w:val="baseline"/>
                <w:lang w:val="en-US"/>
              </w:rPr>
            </w:pPr>
            <w:r>
              <w:rPr>
                <w:rFonts w:hint="default"/>
                <w:b/>
                <w:bCs/>
                <w:vertAlign w:val="baseline"/>
                <w:lang w:val="en-US"/>
              </w:rPr>
              <w:t>Normal Flow of Events</w:t>
            </w:r>
          </w:p>
        </w:tc>
        <w:tc>
          <w:tcPr>
            <w:tcW w:w="6401" w:type="dxa"/>
          </w:tcPr>
          <w:p w14:paraId="0F0C6888">
            <w:pPr>
              <w:numPr>
                <w:ilvl w:val="0"/>
                <w:numId w:val="54"/>
              </w:numPr>
              <w:bidi w:val="0"/>
            </w:pPr>
            <w:r>
              <w:t xml:space="preserve">Admin đăng nhập vào Dashboard Admin. </w:t>
            </w:r>
          </w:p>
          <w:p w14:paraId="19D21479">
            <w:pPr>
              <w:numPr>
                <w:ilvl w:val="0"/>
                <w:numId w:val="54"/>
              </w:numPr>
              <w:bidi w:val="0"/>
              <w:rPr>
                <w:rFonts w:hint="default"/>
                <w:lang w:val="en-US"/>
              </w:rPr>
            </w:pPr>
            <w:r>
              <w:t xml:space="preserve">Vào mục "Người bán". </w:t>
            </w:r>
          </w:p>
          <w:p w14:paraId="182B1DF2">
            <w:pPr>
              <w:numPr>
                <w:ilvl w:val="0"/>
                <w:numId w:val="54"/>
              </w:numPr>
              <w:bidi w:val="0"/>
              <w:rPr>
                <w:rFonts w:hint="default"/>
                <w:lang w:val="en-US"/>
              </w:rPr>
            </w:pPr>
            <w:r>
              <w:t xml:space="preserve">Hệ thống hiển thị danh sách: tên shop, trạng thái, ngày đăng ký. </w:t>
            </w:r>
          </w:p>
          <w:p w14:paraId="4953B201">
            <w:pPr>
              <w:numPr>
                <w:ilvl w:val="0"/>
                <w:numId w:val="54"/>
              </w:numPr>
              <w:bidi w:val="0"/>
              <w:rPr>
                <w:rFonts w:hint="default"/>
                <w:lang w:val="en-US"/>
              </w:rPr>
            </w:pPr>
            <w:r>
              <w:t xml:space="preserve">Admin chọn tài khoản → Xem chi tiết (CMND, ngân hàng, doanh thu). </w:t>
            </w:r>
          </w:p>
          <w:p w14:paraId="352895FD">
            <w:pPr>
              <w:numPr>
                <w:ilvl w:val="0"/>
                <w:numId w:val="54"/>
              </w:numPr>
              <w:bidi w:val="0"/>
              <w:rPr>
                <w:rFonts w:hint="default"/>
                <w:lang w:val="en-US"/>
              </w:rPr>
            </w:pPr>
            <w:r>
              <w:t>Admin chọn hành động:  </w:t>
            </w:r>
          </w:p>
          <w:p w14:paraId="471CB96F">
            <w:pPr>
              <w:numPr>
                <w:numId w:val="0"/>
              </w:numPr>
              <w:bidi w:val="0"/>
              <w:ind w:left="0" w:leftChars="0" w:firstLine="260" w:firstLineChars="100"/>
            </w:pPr>
            <w:r>
              <w:t>• Duyệt (nếu đang chờ)  </w:t>
            </w:r>
          </w:p>
          <w:p w14:paraId="4A16E733">
            <w:pPr>
              <w:numPr>
                <w:numId w:val="0"/>
              </w:numPr>
              <w:bidi w:val="0"/>
              <w:ind w:left="0" w:leftChars="0" w:firstLine="260" w:firstLineChars="100"/>
            </w:pPr>
            <w:r>
              <w:t>• Khóa (nếu vi phạm)  </w:t>
            </w:r>
          </w:p>
          <w:p w14:paraId="0F0638D5">
            <w:pPr>
              <w:numPr>
                <w:numId w:val="0"/>
              </w:numPr>
              <w:bidi w:val="0"/>
              <w:ind w:left="0" w:leftChars="0" w:firstLine="260" w:firstLineChars="100"/>
            </w:pPr>
            <w:r>
              <w:t>• Mở khóa  </w:t>
            </w:r>
          </w:p>
          <w:p w14:paraId="1F41C0EC">
            <w:pPr>
              <w:numPr>
                <w:numId w:val="0"/>
              </w:numPr>
              <w:bidi w:val="0"/>
              <w:ind w:left="0" w:leftChars="0" w:firstLine="260" w:firstLineChars="100"/>
              <w:rPr>
                <w:rFonts w:hint="default"/>
                <w:lang w:val="en-US"/>
              </w:rPr>
            </w:pPr>
            <w:r>
              <w:t xml:space="preserve">• Xóa vĩnh viễn (sau 30 ngày khóa) </w:t>
            </w:r>
          </w:p>
          <w:p w14:paraId="7409E300">
            <w:pPr>
              <w:numPr>
                <w:ilvl w:val="0"/>
                <w:numId w:val="54"/>
              </w:numPr>
              <w:bidi w:val="0"/>
              <w:rPr>
                <w:rFonts w:hint="default"/>
                <w:lang w:val="en-US"/>
              </w:rPr>
            </w:pPr>
            <w:r>
              <w:t>Hệ thống cập nhật trạng thái và gửi email thông báo cho Seller.</w:t>
            </w:r>
          </w:p>
        </w:tc>
      </w:tr>
      <w:tr w14:paraId="7753E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10A3E07F">
            <w:pPr>
              <w:pStyle w:val="15"/>
              <w:widowControl w:val="0"/>
              <w:bidi w:val="0"/>
              <w:jc w:val="center"/>
              <w:rPr>
                <w:rFonts w:hint="default"/>
                <w:b/>
                <w:bCs/>
                <w:vertAlign w:val="baseline"/>
                <w:lang w:val="en-US"/>
              </w:rPr>
            </w:pPr>
            <w:r>
              <w:rPr>
                <w:rFonts w:hint="default"/>
                <w:b/>
                <w:bCs/>
                <w:vertAlign w:val="baseline"/>
                <w:lang w:val="en-US"/>
              </w:rPr>
              <w:t>Subflows</w:t>
            </w:r>
          </w:p>
        </w:tc>
        <w:tc>
          <w:tcPr>
            <w:tcW w:w="6401" w:type="dxa"/>
          </w:tcPr>
          <w:p w14:paraId="084712F9">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 xml:space="preserve">Subflow 1: Tìm kiếm người bán theo tên, email, ID. </w:t>
            </w:r>
          </w:p>
          <w:p w14:paraId="4EB34FAD">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Subflow 2: Xuất danh sách ra Excel.</w:t>
            </w:r>
          </w:p>
        </w:tc>
      </w:tr>
      <w:tr w14:paraId="38E0A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1B89ECA9">
            <w:pPr>
              <w:pStyle w:val="15"/>
              <w:widowControl w:val="0"/>
              <w:bidi w:val="0"/>
              <w:jc w:val="center"/>
              <w:rPr>
                <w:rFonts w:hint="default"/>
                <w:b/>
                <w:bCs/>
                <w:vertAlign w:val="baseline"/>
                <w:lang w:val="en-US"/>
              </w:rPr>
            </w:pPr>
            <w:r>
              <w:rPr>
                <w:rFonts w:hint="default"/>
                <w:b/>
                <w:bCs/>
                <w:vertAlign w:val="baseline"/>
                <w:lang w:val="en-US"/>
              </w:rPr>
              <w:t>Alternate/Exceptional Flows</w:t>
            </w:r>
          </w:p>
        </w:tc>
        <w:tc>
          <w:tcPr>
            <w:tcW w:w="6401" w:type="dxa"/>
          </w:tcPr>
          <w:p w14:paraId="086AEAD9">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 xml:space="preserve">Exception 1: Xóa tài khoản đang có đơn hàng → Hiển thị: "Không thể xóa. Vui lòng xử lý đơn hàng trước." </w:t>
            </w:r>
          </w:p>
          <w:p w14:paraId="05E7D250">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Exception 2: Khóa tài khoản → Tự động hủy các đơn đang xử lý.</w:t>
            </w:r>
          </w:p>
        </w:tc>
      </w:tr>
    </w:tbl>
    <w:p w14:paraId="13BF1A13">
      <w:pPr>
        <w:pStyle w:val="251"/>
        <w:numPr>
          <w:ilvl w:val="1"/>
          <w:numId w:val="27"/>
        </w:numPr>
        <w:tabs>
          <w:tab w:val="left" w:pos="780"/>
          <w:tab w:val="left" w:pos="1040"/>
          <w:tab w:val="left" w:pos="2860"/>
          <w:tab w:val="clear" w:pos="567"/>
        </w:tabs>
        <w:bidi w:val="0"/>
        <w:ind w:left="267" w:leftChars="0" w:firstLine="1293" w:firstLineChars="0"/>
        <w:outlineLvl w:val="1"/>
        <w:rPr>
          <w:rFonts w:hint="default"/>
          <w:lang w:val="en-US"/>
        </w:rPr>
      </w:pPr>
      <w:bookmarkStart w:id="223" w:name="_Toc10802"/>
      <w:bookmarkStart w:id="224" w:name="_Toc17688"/>
      <w:bookmarkStart w:id="225" w:name="_Toc7835"/>
      <w:r>
        <w:rPr>
          <w:lang w:val="en-US"/>
        </w:rPr>
        <w:t>Đặ</w:t>
      </w:r>
      <w:r>
        <w:rPr>
          <w:rFonts w:hint="default"/>
          <w:lang w:val="en-US"/>
        </w:rPr>
        <w:t>c tả use case Manage Seller Accounts</w:t>
      </w:r>
      <w:bookmarkEnd w:id="223"/>
      <w:bookmarkEnd w:id="224"/>
      <w:bookmarkEnd w:id="225"/>
    </w:p>
    <w:p w14:paraId="546DE5A9">
      <w:pPr>
        <w:pStyle w:val="251"/>
        <w:numPr>
          <w:numId w:val="0"/>
        </w:numPr>
        <w:tabs>
          <w:tab w:val="left" w:pos="780"/>
          <w:tab w:val="left" w:pos="1040"/>
          <w:tab w:val="left" w:pos="2860"/>
        </w:tabs>
        <w:bidi w:val="0"/>
        <w:jc w:val="both"/>
        <w:outlineLvl w:val="1"/>
        <w:rPr>
          <w:rFonts w:hint="default"/>
          <w:lang w:val="en-US"/>
        </w:rPr>
      </w:pPr>
    </w:p>
    <w:p w14:paraId="252BB793">
      <w:pPr>
        <w:pStyle w:val="5"/>
        <w:numPr>
          <w:ilvl w:val="3"/>
          <w:numId w:val="23"/>
        </w:numPr>
        <w:tabs>
          <w:tab w:val="left" w:pos="260"/>
          <w:tab w:val="left" w:pos="780"/>
          <w:tab w:val="left" w:pos="1040"/>
          <w:tab w:val="clear" w:pos="850"/>
        </w:tabs>
        <w:bidi w:val="0"/>
        <w:ind w:left="780" w:leftChars="0" w:hanging="780" w:firstLineChars="0"/>
        <w:rPr>
          <w:rFonts w:hint="default"/>
          <w:lang w:val="en-US"/>
        </w:rPr>
      </w:pPr>
      <w:r>
        <w:rPr>
          <w:rFonts w:hint="default"/>
          <w:lang w:val="en-US"/>
        </w:rPr>
        <w:t xml:space="preserve"> Manage Deal</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6401"/>
      </w:tblGrid>
      <w:tr w14:paraId="26933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21D11F70">
            <w:pPr>
              <w:pStyle w:val="15"/>
              <w:widowControl w:val="0"/>
              <w:bidi w:val="0"/>
              <w:jc w:val="center"/>
              <w:rPr>
                <w:rFonts w:hint="default"/>
                <w:b/>
                <w:bCs/>
                <w:vertAlign w:val="baseline"/>
                <w:lang w:val="en-US"/>
              </w:rPr>
            </w:pPr>
            <w:r>
              <w:rPr>
                <w:rFonts w:hint="default"/>
                <w:b/>
                <w:bCs/>
                <w:vertAlign w:val="baseline"/>
                <w:lang w:val="en-US"/>
              </w:rPr>
              <w:t>ID</w:t>
            </w:r>
          </w:p>
        </w:tc>
        <w:tc>
          <w:tcPr>
            <w:tcW w:w="6401" w:type="dxa"/>
          </w:tcPr>
          <w:p w14:paraId="224C751F">
            <w:pPr>
              <w:widowControl w:val="0"/>
              <w:bidi w:val="0"/>
              <w:rPr>
                <w:rFonts w:hint="default"/>
                <w:lang w:val="en-US"/>
              </w:rPr>
            </w:pPr>
            <w:r>
              <w:rPr>
                <w:rFonts w:hint="default"/>
                <w:lang w:val="en-US"/>
              </w:rPr>
              <w:t>UC-29</w:t>
            </w:r>
          </w:p>
        </w:tc>
      </w:tr>
      <w:tr w14:paraId="1BE65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54D46626">
            <w:pPr>
              <w:pStyle w:val="15"/>
              <w:widowControl w:val="0"/>
              <w:bidi w:val="0"/>
              <w:jc w:val="center"/>
              <w:rPr>
                <w:rFonts w:hint="default"/>
                <w:b/>
                <w:bCs/>
                <w:vertAlign w:val="baseline"/>
                <w:lang w:val="en-US"/>
              </w:rPr>
            </w:pPr>
            <w:r>
              <w:rPr>
                <w:rFonts w:hint="default"/>
                <w:b/>
                <w:bCs/>
                <w:vertAlign w:val="baseline"/>
                <w:lang w:val="en-US"/>
              </w:rPr>
              <w:t>Use Case Name</w:t>
            </w:r>
          </w:p>
        </w:tc>
        <w:tc>
          <w:tcPr>
            <w:tcW w:w="6401" w:type="dxa"/>
          </w:tcPr>
          <w:p w14:paraId="592A877E">
            <w:pPr>
              <w:widowControl w:val="0"/>
              <w:bidi w:val="0"/>
              <w:rPr>
                <w:rFonts w:hint="default"/>
                <w:lang w:val="en-US"/>
              </w:rPr>
            </w:pPr>
            <w:r>
              <w:rPr>
                <w:rFonts w:hint="default"/>
                <w:lang w:val="en-US"/>
              </w:rPr>
              <w:t>Manage Deal</w:t>
            </w:r>
          </w:p>
        </w:tc>
      </w:tr>
      <w:tr w14:paraId="41D4B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0F54ED43">
            <w:pPr>
              <w:pStyle w:val="15"/>
              <w:widowControl w:val="0"/>
              <w:bidi w:val="0"/>
              <w:jc w:val="center"/>
              <w:rPr>
                <w:rFonts w:hint="default"/>
                <w:b/>
                <w:bCs/>
                <w:vertAlign w:val="baseline"/>
                <w:lang w:val="en-US"/>
              </w:rPr>
            </w:pPr>
            <w:r>
              <w:rPr>
                <w:rFonts w:hint="default"/>
                <w:b/>
                <w:bCs/>
                <w:vertAlign w:val="baseline"/>
                <w:lang w:val="en-US"/>
              </w:rPr>
              <w:t>Description</w:t>
            </w:r>
          </w:p>
        </w:tc>
        <w:tc>
          <w:tcPr>
            <w:tcW w:w="6401" w:type="dxa"/>
          </w:tcPr>
          <w:p w14:paraId="78308351">
            <w:pPr>
              <w:widowControl w:val="0"/>
              <w:bidi w:val="0"/>
              <w:rPr>
                <w:rFonts w:hint="default"/>
                <w:lang w:val="en-US"/>
              </w:rPr>
            </w:pPr>
            <w:r>
              <w:rPr>
                <w:rFonts w:hint="default"/>
                <w:lang w:val="en-US"/>
              </w:rPr>
              <w:t>Cho phép Admin tạo, sửa, xóa các chương trình khuyến mãi như Flash Sale, Giảm giá theo giờ.</w:t>
            </w:r>
          </w:p>
        </w:tc>
      </w:tr>
      <w:tr w14:paraId="0F7B7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32D7D41B">
            <w:pPr>
              <w:pStyle w:val="15"/>
              <w:widowControl w:val="0"/>
              <w:bidi w:val="0"/>
              <w:jc w:val="center"/>
              <w:rPr>
                <w:rFonts w:hint="default"/>
                <w:b/>
                <w:bCs/>
                <w:vertAlign w:val="baseline"/>
                <w:lang w:val="en-US"/>
              </w:rPr>
            </w:pPr>
            <w:r>
              <w:rPr>
                <w:rFonts w:hint="default"/>
                <w:b/>
                <w:bCs/>
                <w:vertAlign w:val="baseline"/>
                <w:lang w:val="en-US"/>
              </w:rPr>
              <w:t>Actor</w:t>
            </w:r>
          </w:p>
        </w:tc>
        <w:tc>
          <w:tcPr>
            <w:tcW w:w="6401" w:type="dxa"/>
          </w:tcPr>
          <w:p w14:paraId="5B6925B7">
            <w:pPr>
              <w:widowControl w:val="0"/>
              <w:bidi w:val="0"/>
              <w:rPr>
                <w:rFonts w:hint="default"/>
                <w:lang w:val="en-US"/>
              </w:rPr>
            </w:pPr>
            <w:r>
              <w:rPr>
                <w:rFonts w:hint="default"/>
                <w:lang w:val="en-US"/>
              </w:rPr>
              <w:t>Admin</w:t>
            </w:r>
          </w:p>
        </w:tc>
      </w:tr>
      <w:tr w14:paraId="1C0D3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56104494">
            <w:pPr>
              <w:pStyle w:val="15"/>
              <w:widowControl w:val="0"/>
              <w:bidi w:val="0"/>
              <w:jc w:val="center"/>
              <w:rPr>
                <w:rFonts w:hint="default"/>
                <w:b/>
                <w:bCs/>
                <w:vertAlign w:val="baseline"/>
                <w:lang w:val="en-US"/>
              </w:rPr>
            </w:pPr>
            <w:r>
              <w:rPr>
                <w:rFonts w:hint="default"/>
                <w:b/>
                <w:bCs/>
                <w:vertAlign w:val="baseline"/>
                <w:lang w:val="en-US"/>
              </w:rPr>
              <w:t>Trigger</w:t>
            </w:r>
          </w:p>
        </w:tc>
        <w:tc>
          <w:tcPr>
            <w:tcW w:w="6401" w:type="dxa"/>
          </w:tcPr>
          <w:p w14:paraId="391CB5F3">
            <w:pPr>
              <w:widowControl w:val="0"/>
              <w:bidi w:val="0"/>
              <w:rPr>
                <w:rFonts w:hint="default"/>
                <w:lang w:val="en-US"/>
              </w:rPr>
            </w:pPr>
            <w:r>
              <w:rPr>
                <w:rFonts w:hint="default"/>
                <w:lang w:val="en-US"/>
              </w:rPr>
              <w:t>Admin vào "Khuyến mãi" → "Deal" → "Tạo mới".</w:t>
            </w:r>
          </w:p>
        </w:tc>
      </w:tr>
      <w:tr w14:paraId="48A31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1B627D65">
            <w:pPr>
              <w:pStyle w:val="15"/>
              <w:widowControl w:val="0"/>
              <w:bidi w:val="0"/>
              <w:jc w:val="center"/>
              <w:rPr>
                <w:rFonts w:hint="default"/>
                <w:b/>
                <w:bCs/>
                <w:vertAlign w:val="baseline"/>
                <w:lang w:val="en-US"/>
              </w:rPr>
            </w:pPr>
            <w:r>
              <w:rPr>
                <w:rFonts w:hint="default"/>
                <w:b/>
                <w:bCs/>
                <w:vertAlign w:val="baseline"/>
                <w:lang w:val="en-US"/>
              </w:rPr>
              <w:t>Normal Flow of Events</w:t>
            </w:r>
          </w:p>
        </w:tc>
        <w:tc>
          <w:tcPr>
            <w:tcW w:w="6401" w:type="dxa"/>
          </w:tcPr>
          <w:p w14:paraId="7978F889">
            <w:pPr>
              <w:numPr>
                <w:ilvl w:val="0"/>
                <w:numId w:val="55"/>
              </w:numPr>
              <w:bidi w:val="0"/>
            </w:pPr>
            <w:r>
              <w:t xml:space="preserve">Admin vào "Quản lý Deal". </w:t>
            </w:r>
          </w:p>
          <w:p w14:paraId="1D12F414">
            <w:pPr>
              <w:numPr>
                <w:ilvl w:val="0"/>
                <w:numId w:val="55"/>
              </w:numPr>
              <w:bidi w:val="0"/>
              <w:rPr>
                <w:rFonts w:hint="default"/>
                <w:lang w:val="en-US"/>
              </w:rPr>
            </w:pPr>
            <w:r>
              <w:t xml:space="preserve">Nhấn "Tạo Deal mới". </w:t>
            </w:r>
          </w:p>
          <w:p w14:paraId="65830BFA">
            <w:pPr>
              <w:numPr>
                <w:ilvl w:val="0"/>
                <w:numId w:val="55"/>
              </w:numPr>
              <w:bidi w:val="0"/>
              <w:rPr>
                <w:rFonts w:hint="default"/>
                <w:lang w:val="en-US"/>
              </w:rPr>
            </w:pPr>
            <w:r>
              <w:t>Nhập thông tin:  </w:t>
            </w:r>
          </w:p>
          <w:p w14:paraId="40A71AC7">
            <w:pPr>
              <w:numPr>
                <w:numId w:val="0"/>
              </w:numPr>
              <w:bidi w:val="0"/>
              <w:ind w:left="0" w:leftChars="0" w:firstLine="520" w:firstLineChars="200"/>
            </w:pPr>
            <w:r>
              <w:t>• Tên Deal  </w:t>
            </w:r>
          </w:p>
          <w:p w14:paraId="7C792262">
            <w:pPr>
              <w:numPr>
                <w:numId w:val="0"/>
              </w:numPr>
              <w:bidi w:val="0"/>
              <w:ind w:left="0" w:leftChars="0" w:firstLine="520" w:firstLineChars="200"/>
            </w:pPr>
            <w:r>
              <w:t>• Thời gian bắt đầu/kết thúc  </w:t>
            </w:r>
          </w:p>
          <w:p w14:paraId="7665B6B8">
            <w:pPr>
              <w:numPr>
                <w:numId w:val="0"/>
              </w:numPr>
              <w:bidi w:val="0"/>
              <w:ind w:left="0" w:leftChars="0" w:firstLine="520" w:firstLineChars="200"/>
            </w:pPr>
            <w:r>
              <w:t>• Sản phẩm áp dụng   </w:t>
            </w:r>
          </w:p>
          <w:p w14:paraId="0F11A1C5">
            <w:pPr>
              <w:numPr>
                <w:numId w:val="0"/>
              </w:numPr>
              <w:bidi w:val="0"/>
              <w:ind w:left="0" w:leftChars="0" w:firstLine="520" w:firstLineChars="200"/>
            </w:pPr>
            <w:r>
              <w:t>• % giảm giá  </w:t>
            </w:r>
          </w:p>
          <w:p w14:paraId="67AD005E">
            <w:pPr>
              <w:numPr>
                <w:numId w:val="0"/>
              </w:numPr>
              <w:bidi w:val="0"/>
              <w:ind w:left="0" w:leftChars="0" w:firstLine="520" w:firstLineChars="200"/>
              <w:rPr>
                <w:rFonts w:hint="default"/>
                <w:lang w:val="en-US"/>
              </w:rPr>
            </w:pPr>
            <w:r>
              <w:t xml:space="preserve">• Giới hạn số lượng </w:t>
            </w:r>
          </w:p>
          <w:p w14:paraId="3596B33E">
            <w:pPr>
              <w:numPr>
                <w:ilvl w:val="0"/>
                <w:numId w:val="55"/>
              </w:numPr>
              <w:bidi w:val="0"/>
              <w:rPr>
                <w:rFonts w:hint="default"/>
                <w:lang w:val="en-US"/>
              </w:rPr>
            </w:pPr>
            <w:r>
              <w:t xml:space="preserve">Hệ thống kiểm tra → Lưu. </w:t>
            </w:r>
          </w:p>
          <w:p w14:paraId="333ED79D">
            <w:pPr>
              <w:numPr>
                <w:ilvl w:val="0"/>
                <w:numId w:val="55"/>
              </w:numPr>
              <w:bidi w:val="0"/>
              <w:rPr>
                <w:rFonts w:hint="default"/>
                <w:lang w:val="en-US"/>
              </w:rPr>
            </w:pPr>
            <w:r>
              <w:t xml:space="preserve">Deal hiển thị trên trang chủ theo thời gian. </w:t>
            </w:r>
          </w:p>
          <w:p w14:paraId="74B54B7D">
            <w:pPr>
              <w:numPr>
                <w:ilvl w:val="0"/>
                <w:numId w:val="55"/>
              </w:numPr>
              <w:bidi w:val="0"/>
              <w:rPr>
                <w:rFonts w:hint="default"/>
                <w:lang w:val="en-US"/>
              </w:rPr>
            </w:pPr>
            <w:r>
              <w:t>Admin có thể Sửa hoặc Xóa Deal trước khi bắt đầu.</w:t>
            </w:r>
          </w:p>
        </w:tc>
      </w:tr>
      <w:tr w14:paraId="3C329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538B2BE1">
            <w:pPr>
              <w:pStyle w:val="15"/>
              <w:widowControl w:val="0"/>
              <w:bidi w:val="0"/>
              <w:jc w:val="center"/>
              <w:rPr>
                <w:rFonts w:hint="default"/>
                <w:b/>
                <w:bCs/>
                <w:vertAlign w:val="baseline"/>
                <w:lang w:val="en-US"/>
              </w:rPr>
            </w:pPr>
            <w:r>
              <w:rPr>
                <w:rFonts w:hint="default"/>
                <w:b/>
                <w:bCs/>
                <w:vertAlign w:val="baseline"/>
                <w:lang w:val="en-US"/>
              </w:rPr>
              <w:t>Subflows</w:t>
            </w:r>
          </w:p>
        </w:tc>
        <w:tc>
          <w:tcPr>
            <w:tcW w:w="6401" w:type="dxa"/>
          </w:tcPr>
          <w:p w14:paraId="5A95A2A6">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 xml:space="preserve">Subflow 1: Tự động bật/tắt Deal theo lịch. </w:t>
            </w:r>
          </w:p>
          <w:p w14:paraId="00A839A7">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Subflow 2: Gửi thông báo đẩy khi Deal bắt đầu.</w:t>
            </w:r>
          </w:p>
        </w:tc>
      </w:tr>
      <w:tr w14:paraId="17B62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0C0EFC62">
            <w:pPr>
              <w:pStyle w:val="15"/>
              <w:widowControl w:val="0"/>
              <w:bidi w:val="0"/>
              <w:jc w:val="center"/>
              <w:rPr>
                <w:rFonts w:hint="default"/>
                <w:b/>
                <w:bCs/>
                <w:vertAlign w:val="baseline"/>
                <w:lang w:val="en-US"/>
              </w:rPr>
            </w:pPr>
            <w:r>
              <w:rPr>
                <w:rFonts w:hint="default"/>
                <w:b/>
                <w:bCs/>
                <w:vertAlign w:val="baseline"/>
                <w:lang w:val="en-US"/>
              </w:rPr>
              <w:t>Alternate/Exceptional Flows</w:t>
            </w:r>
          </w:p>
        </w:tc>
        <w:tc>
          <w:tcPr>
            <w:tcW w:w="6401" w:type="dxa"/>
          </w:tcPr>
          <w:p w14:paraId="02F029AC">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 xml:space="preserve">Alt 1: Deal đang diễn ra → Không cho sửa % giảm hoặc sản phẩm. </w:t>
            </w:r>
          </w:p>
          <w:p w14:paraId="78463328">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 xml:space="preserve">Exception 1: Thời gian kết thúc &lt; bắt đầu → Báo lỗi. </w:t>
            </w:r>
          </w:p>
          <w:p w14:paraId="44F52A68">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Exception 2: Xóa Deal đang chạy → Hủy tất cả đơn liên quan.</w:t>
            </w:r>
          </w:p>
        </w:tc>
      </w:tr>
    </w:tbl>
    <w:p w14:paraId="2A4A45A1">
      <w:pPr>
        <w:pStyle w:val="251"/>
        <w:numPr>
          <w:ilvl w:val="1"/>
          <w:numId w:val="27"/>
        </w:numPr>
        <w:tabs>
          <w:tab w:val="left" w:pos="780"/>
          <w:tab w:val="left" w:pos="1040"/>
          <w:tab w:val="left" w:pos="2860"/>
          <w:tab w:val="clear" w:pos="567"/>
        </w:tabs>
        <w:bidi w:val="0"/>
        <w:ind w:left="267" w:leftChars="0" w:firstLine="1293" w:firstLineChars="0"/>
        <w:outlineLvl w:val="1"/>
        <w:rPr>
          <w:rFonts w:hint="default"/>
          <w:lang w:val="en-US"/>
        </w:rPr>
      </w:pPr>
      <w:bookmarkStart w:id="226" w:name="_Toc25819"/>
      <w:bookmarkStart w:id="227" w:name="_Toc32523"/>
      <w:bookmarkStart w:id="228" w:name="_Toc2993"/>
      <w:r>
        <w:rPr>
          <w:lang w:val="en-US"/>
        </w:rPr>
        <w:t>Đặ</w:t>
      </w:r>
      <w:r>
        <w:rPr>
          <w:rFonts w:hint="default"/>
          <w:lang w:val="en-US"/>
        </w:rPr>
        <w:t>c tả use case Manage Deal</w:t>
      </w:r>
      <w:bookmarkEnd w:id="226"/>
      <w:bookmarkEnd w:id="227"/>
      <w:bookmarkEnd w:id="228"/>
    </w:p>
    <w:p w14:paraId="0AE1972B">
      <w:pPr>
        <w:pStyle w:val="5"/>
        <w:numPr>
          <w:ilvl w:val="3"/>
          <w:numId w:val="23"/>
        </w:numPr>
        <w:tabs>
          <w:tab w:val="left" w:pos="260"/>
          <w:tab w:val="left" w:pos="780"/>
          <w:tab w:val="left" w:pos="1040"/>
          <w:tab w:val="clear" w:pos="850"/>
        </w:tabs>
        <w:bidi w:val="0"/>
        <w:ind w:left="780" w:leftChars="0" w:hanging="780" w:firstLineChars="0"/>
        <w:rPr>
          <w:rFonts w:hint="default"/>
          <w:lang w:val="en-US"/>
        </w:rPr>
      </w:pPr>
      <w:r>
        <w:rPr>
          <w:rFonts w:hint="default"/>
          <w:lang w:val="en-US"/>
        </w:rPr>
        <w:t xml:space="preserve"> Manage Coupon</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6401"/>
      </w:tblGrid>
      <w:tr w14:paraId="7E8C2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46CC7BC7">
            <w:pPr>
              <w:pStyle w:val="15"/>
              <w:widowControl w:val="0"/>
              <w:bidi w:val="0"/>
              <w:jc w:val="center"/>
              <w:rPr>
                <w:rFonts w:hint="default"/>
                <w:b/>
                <w:bCs/>
                <w:vertAlign w:val="baseline"/>
                <w:lang w:val="en-US"/>
              </w:rPr>
            </w:pPr>
            <w:r>
              <w:rPr>
                <w:rFonts w:hint="default"/>
                <w:b/>
                <w:bCs/>
                <w:vertAlign w:val="baseline"/>
                <w:lang w:val="en-US"/>
              </w:rPr>
              <w:t>ID</w:t>
            </w:r>
          </w:p>
        </w:tc>
        <w:tc>
          <w:tcPr>
            <w:tcW w:w="6401" w:type="dxa"/>
          </w:tcPr>
          <w:p w14:paraId="2DA46347">
            <w:pPr>
              <w:widowControl w:val="0"/>
              <w:bidi w:val="0"/>
              <w:rPr>
                <w:rFonts w:hint="default"/>
                <w:lang w:val="en-US"/>
              </w:rPr>
            </w:pPr>
            <w:r>
              <w:rPr>
                <w:rFonts w:hint="default"/>
                <w:lang w:val="en-US"/>
              </w:rPr>
              <w:t>UC-30</w:t>
            </w:r>
          </w:p>
        </w:tc>
      </w:tr>
      <w:tr w14:paraId="41B3C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58E45A07">
            <w:pPr>
              <w:pStyle w:val="15"/>
              <w:widowControl w:val="0"/>
              <w:bidi w:val="0"/>
              <w:jc w:val="center"/>
              <w:rPr>
                <w:rFonts w:hint="default"/>
                <w:b/>
                <w:bCs/>
                <w:vertAlign w:val="baseline"/>
                <w:lang w:val="en-US"/>
              </w:rPr>
            </w:pPr>
            <w:r>
              <w:rPr>
                <w:rFonts w:hint="default"/>
                <w:b/>
                <w:bCs/>
                <w:vertAlign w:val="baseline"/>
                <w:lang w:val="en-US"/>
              </w:rPr>
              <w:t>Use Case Name</w:t>
            </w:r>
          </w:p>
        </w:tc>
        <w:tc>
          <w:tcPr>
            <w:tcW w:w="6401" w:type="dxa"/>
          </w:tcPr>
          <w:p w14:paraId="73C15B10">
            <w:pPr>
              <w:widowControl w:val="0"/>
              <w:bidi w:val="0"/>
              <w:rPr>
                <w:rFonts w:hint="default"/>
                <w:lang w:val="en-US"/>
              </w:rPr>
            </w:pPr>
            <w:r>
              <w:rPr>
                <w:rFonts w:hint="default"/>
                <w:lang w:val="en-US"/>
              </w:rPr>
              <w:t>Manage Coupon</w:t>
            </w:r>
          </w:p>
        </w:tc>
      </w:tr>
      <w:tr w14:paraId="4627B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2BC642CC">
            <w:pPr>
              <w:pStyle w:val="15"/>
              <w:widowControl w:val="0"/>
              <w:bidi w:val="0"/>
              <w:jc w:val="center"/>
              <w:rPr>
                <w:rFonts w:hint="default"/>
                <w:b/>
                <w:bCs/>
                <w:vertAlign w:val="baseline"/>
                <w:lang w:val="en-US"/>
              </w:rPr>
            </w:pPr>
            <w:r>
              <w:rPr>
                <w:rFonts w:hint="default"/>
                <w:b/>
                <w:bCs/>
                <w:vertAlign w:val="baseline"/>
                <w:lang w:val="en-US"/>
              </w:rPr>
              <w:t>Description</w:t>
            </w:r>
          </w:p>
        </w:tc>
        <w:tc>
          <w:tcPr>
            <w:tcW w:w="6401" w:type="dxa"/>
          </w:tcPr>
          <w:p w14:paraId="6358A470">
            <w:pPr>
              <w:widowControl w:val="0"/>
              <w:bidi w:val="0"/>
              <w:rPr>
                <w:rFonts w:hint="default"/>
                <w:lang w:val="en-US"/>
              </w:rPr>
            </w:pPr>
            <w:r>
              <w:rPr>
                <w:rFonts w:hint="default"/>
                <w:lang w:val="en-US"/>
              </w:rPr>
              <w:t>Cho phép Admin tạo, sửa, xóa mã giảm giá áp dụng cho toàn hệ thống hoặc theo điều kiện.</w:t>
            </w:r>
          </w:p>
        </w:tc>
      </w:tr>
      <w:tr w14:paraId="19128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3ABA4BCF">
            <w:pPr>
              <w:pStyle w:val="15"/>
              <w:widowControl w:val="0"/>
              <w:bidi w:val="0"/>
              <w:jc w:val="center"/>
              <w:rPr>
                <w:rFonts w:hint="default"/>
                <w:b/>
                <w:bCs/>
                <w:vertAlign w:val="baseline"/>
                <w:lang w:val="en-US"/>
              </w:rPr>
            </w:pPr>
            <w:r>
              <w:rPr>
                <w:rFonts w:hint="default"/>
                <w:b/>
                <w:bCs/>
                <w:vertAlign w:val="baseline"/>
                <w:lang w:val="en-US"/>
              </w:rPr>
              <w:t>Actor</w:t>
            </w:r>
          </w:p>
        </w:tc>
        <w:tc>
          <w:tcPr>
            <w:tcW w:w="6401" w:type="dxa"/>
          </w:tcPr>
          <w:p w14:paraId="22A382B9">
            <w:pPr>
              <w:widowControl w:val="0"/>
              <w:bidi w:val="0"/>
              <w:rPr>
                <w:rFonts w:hint="default"/>
                <w:lang w:val="en-US"/>
              </w:rPr>
            </w:pPr>
            <w:r>
              <w:rPr>
                <w:rFonts w:hint="default"/>
                <w:lang w:val="en-US"/>
              </w:rPr>
              <w:t>Admin</w:t>
            </w:r>
          </w:p>
        </w:tc>
      </w:tr>
      <w:tr w14:paraId="3DB12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1762F659">
            <w:pPr>
              <w:pStyle w:val="15"/>
              <w:widowControl w:val="0"/>
              <w:bidi w:val="0"/>
              <w:jc w:val="center"/>
              <w:rPr>
                <w:rFonts w:hint="default"/>
                <w:b/>
                <w:bCs/>
                <w:vertAlign w:val="baseline"/>
                <w:lang w:val="en-US"/>
              </w:rPr>
            </w:pPr>
            <w:r>
              <w:rPr>
                <w:rFonts w:hint="default"/>
                <w:b/>
                <w:bCs/>
                <w:vertAlign w:val="baseline"/>
                <w:lang w:val="en-US"/>
              </w:rPr>
              <w:t>Trigger</w:t>
            </w:r>
          </w:p>
        </w:tc>
        <w:tc>
          <w:tcPr>
            <w:tcW w:w="6401" w:type="dxa"/>
          </w:tcPr>
          <w:p w14:paraId="5E2A4619">
            <w:pPr>
              <w:widowControl w:val="0"/>
              <w:bidi w:val="0"/>
              <w:rPr>
                <w:rFonts w:hint="default"/>
                <w:lang w:val="en-US"/>
              </w:rPr>
            </w:pPr>
            <w:r>
              <w:rPr>
                <w:rFonts w:hint="default"/>
                <w:lang w:val="en-US"/>
              </w:rPr>
              <w:t>Admin vào "Khuyến mãi" → "Coupon" → "Tạo mã mới".</w:t>
            </w:r>
          </w:p>
        </w:tc>
      </w:tr>
      <w:tr w14:paraId="796D1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2C5D43DE">
            <w:pPr>
              <w:pStyle w:val="15"/>
              <w:widowControl w:val="0"/>
              <w:bidi w:val="0"/>
              <w:jc w:val="center"/>
              <w:rPr>
                <w:rFonts w:hint="default"/>
                <w:b/>
                <w:bCs/>
                <w:vertAlign w:val="baseline"/>
                <w:lang w:val="en-US"/>
              </w:rPr>
            </w:pPr>
            <w:r>
              <w:rPr>
                <w:rFonts w:hint="default"/>
                <w:b/>
                <w:bCs/>
                <w:vertAlign w:val="baseline"/>
                <w:lang w:val="en-US"/>
              </w:rPr>
              <w:t>Normal Flow of Events</w:t>
            </w:r>
          </w:p>
        </w:tc>
        <w:tc>
          <w:tcPr>
            <w:tcW w:w="6401" w:type="dxa"/>
          </w:tcPr>
          <w:p w14:paraId="6E7932A7">
            <w:pPr>
              <w:numPr>
                <w:ilvl w:val="0"/>
                <w:numId w:val="56"/>
              </w:numPr>
              <w:bidi w:val="0"/>
            </w:pPr>
            <w:r>
              <w:t xml:space="preserve">Admin vào "Quản lý Coupon". </w:t>
            </w:r>
          </w:p>
          <w:p w14:paraId="67555B4D">
            <w:pPr>
              <w:numPr>
                <w:ilvl w:val="0"/>
                <w:numId w:val="56"/>
              </w:numPr>
              <w:bidi w:val="0"/>
              <w:rPr>
                <w:rFonts w:hint="default"/>
                <w:lang w:val="en-US"/>
              </w:rPr>
            </w:pPr>
            <w:r>
              <w:t xml:space="preserve">Nhấn "Tạo Coupon mới". </w:t>
            </w:r>
          </w:p>
          <w:p w14:paraId="7B3CC5A2">
            <w:pPr>
              <w:numPr>
                <w:ilvl w:val="0"/>
                <w:numId w:val="56"/>
              </w:numPr>
              <w:bidi w:val="0"/>
              <w:rPr>
                <w:rFonts w:hint="default"/>
                <w:lang w:val="en-US"/>
              </w:rPr>
            </w:pPr>
            <w:r>
              <w:t>Nhập:  </w:t>
            </w:r>
          </w:p>
          <w:p w14:paraId="04BE0856">
            <w:pPr>
              <w:numPr>
                <w:numId w:val="0"/>
              </w:numPr>
              <w:bidi w:val="0"/>
              <w:ind w:left="0" w:leftChars="0" w:firstLine="520" w:firstLineChars="200"/>
            </w:pPr>
            <w:r>
              <w:t>• Mã Coupon   </w:t>
            </w:r>
          </w:p>
          <w:p w14:paraId="493C51C0">
            <w:pPr>
              <w:numPr>
                <w:numId w:val="0"/>
              </w:numPr>
              <w:bidi w:val="0"/>
              <w:ind w:left="0" w:leftChars="0" w:firstLine="520" w:firstLineChars="200"/>
            </w:pPr>
            <w:r>
              <w:t>• Giá trị (%, tiền mặt)  </w:t>
            </w:r>
          </w:p>
          <w:p w14:paraId="3DBCEEFB">
            <w:pPr>
              <w:numPr>
                <w:numId w:val="0"/>
              </w:numPr>
              <w:bidi w:val="0"/>
              <w:ind w:left="0" w:leftChars="0" w:firstLine="520" w:firstLineChars="200"/>
            </w:pPr>
            <w:r>
              <w:t>• Số lượng sử dụng  </w:t>
            </w:r>
          </w:p>
          <w:p w14:paraId="50E3F4E0">
            <w:pPr>
              <w:numPr>
                <w:numId w:val="0"/>
              </w:numPr>
              <w:bidi w:val="0"/>
              <w:ind w:left="0" w:leftChars="0" w:firstLine="520" w:firstLineChars="200"/>
            </w:pPr>
            <w:r>
              <w:t>• Điều kiện (đơn tối thiểu, danh mục)  </w:t>
            </w:r>
          </w:p>
          <w:p w14:paraId="4D42E54C">
            <w:pPr>
              <w:numPr>
                <w:numId w:val="0"/>
              </w:numPr>
              <w:bidi w:val="0"/>
              <w:ind w:left="0" w:leftChars="0" w:firstLine="520" w:firstLineChars="200"/>
              <w:rPr>
                <w:rFonts w:hint="default"/>
                <w:lang w:val="en-US"/>
              </w:rPr>
            </w:pPr>
            <w:r>
              <w:t xml:space="preserve">• Thời hạn </w:t>
            </w:r>
          </w:p>
          <w:p w14:paraId="4BFB4F06">
            <w:pPr>
              <w:numPr>
                <w:ilvl w:val="0"/>
                <w:numId w:val="56"/>
              </w:numPr>
              <w:bidi w:val="0"/>
              <w:rPr>
                <w:rFonts w:hint="default"/>
                <w:lang w:val="en-US"/>
              </w:rPr>
            </w:pPr>
            <w:r>
              <w:t xml:space="preserve">Hệ thống tạo mã → Lưu. </w:t>
            </w:r>
          </w:p>
          <w:p w14:paraId="56DF2A1E">
            <w:pPr>
              <w:numPr>
                <w:ilvl w:val="0"/>
                <w:numId w:val="56"/>
              </w:numPr>
              <w:bidi w:val="0"/>
              <w:rPr>
                <w:rFonts w:hint="default"/>
                <w:lang w:val="en-US"/>
              </w:rPr>
            </w:pPr>
            <w:r>
              <w:t xml:space="preserve">Khách hàng nhập mã khi thanh toán → Hệ thống áp dụng giảm giá. </w:t>
            </w:r>
          </w:p>
          <w:p w14:paraId="72175D46">
            <w:pPr>
              <w:numPr>
                <w:ilvl w:val="0"/>
                <w:numId w:val="56"/>
              </w:numPr>
              <w:bidi w:val="0"/>
              <w:rPr>
                <w:rFonts w:hint="default"/>
                <w:lang w:val="en-US"/>
              </w:rPr>
            </w:pPr>
            <w:r>
              <w:t>Admin có thể Sửa hoặc Xóa Coupon chưa dùng hết.</w:t>
            </w:r>
          </w:p>
        </w:tc>
      </w:tr>
      <w:tr w14:paraId="0570B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56435C44">
            <w:pPr>
              <w:pStyle w:val="15"/>
              <w:widowControl w:val="0"/>
              <w:bidi w:val="0"/>
              <w:jc w:val="center"/>
              <w:rPr>
                <w:rFonts w:hint="default"/>
                <w:b/>
                <w:bCs/>
                <w:vertAlign w:val="baseline"/>
                <w:lang w:val="en-US"/>
              </w:rPr>
            </w:pPr>
            <w:r>
              <w:rPr>
                <w:rFonts w:hint="default"/>
                <w:b/>
                <w:bCs/>
                <w:vertAlign w:val="baseline"/>
                <w:lang w:val="en-US"/>
              </w:rPr>
              <w:t>Subflows</w:t>
            </w:r>
          </w:p>
        </w:tc>
        <w:tc>
          <w:tcPr>
            <w:tcW w:w="6401" w:type="dxa"/>
          </w:tcPr>
          <w:p w14:paraId="44AD3E6F">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Subflow 1: Tạo mã tự động.</w:t>
            </w:r>
          </w:p>
          <w:p w14:paraId="3B98795D">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Subflow 2: Theo dõi lượt dùng, còn lại.</w:t>
            </w:r>
          </w:p>
        </w:tc>
      </w:tr>
      <w:tr w14:paraId="0F2B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2B173CB0">
            <w:pPr>
              <w:pStyle w:val="15"/>
              <w:widowControl w:val="0"/>
              <w:bidi w:val="0"/>
              <w:jc w:val="center"/>
              <w:rPr>
                <w:rFonts w:hint="default"/>
                <w:b/>
                <w:bCs/>
                <w:vertAlign w:val="baseline"/>
                <w:lang w:val="en-US"/>
              </w:rPr>
            </w:pPr>
            <w:r>
              <w:rPr>
                <w:rFonts w:hint="default"/>
                <w:b/>
                <w:bCs/>
                <w:vertAlign w:val="baseline"/>
                <w:lang w:val="en-US"/>
              </w:rPr>
              <w:t>Alternate/Exceptional Flows</w:t>
            </w:r>
          </w:p>
        </w:tc>
        <w:tc>
          <w:tcPr>
            <w:tcW w:w="6401" w:type="dxa"/>
          </w:tcPr>
          <w:p w14:paraId="3B190110">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 xml:space="preserve">Exception 1: Mã trùng → Báo: "Mã đã tồn tại." </w:t>
            </w:r>
          </w:p>
          <w:p w14:paraId="24E0F928">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Exception 2: Xóa Coupon đã dùng → Chỉ vô hiệu hóa, không xóa.</w:t>
            </w:r>
          </w:p>
        </w:tc>
      </w:tr>
    </w:tbl>
    <w:p w14:paraId="0156CA41">
      <w:pPr>
        <w:pStyle w:val="251"/>
        <w:numPr>
          <w:ilvl w:val="1"/>
          <w:numId w:val="27"/>
        </w:numPr>
        <w:tabs>
          <w:tab w:val="left" w:pos="780"/>
          <w:tab w:val="left" w:pos="1040"/>
          <w:tab w:val="left" w:pos="2860"/>
          <w:tab w:val="clear" w:pos="567"/>
        </w:tabs>
        <w:bidi w:val="0"/>
        <w:ind w:left="267" w:leftChars="0" w:firstLine="1293" w:firstLineChars="0"/>
        <w:outlineLvl w:val="1"/>
        <w:rPr>
          <w:rFonts w:hint="default"/>
          <w:lang w:val="en-US"/>
        </w:rPr>
      </w:pPr>
      <w:bookmarkStart w:id="229" w:name="_Toc10866"/>
      <w:bookmarkStart w:id="230" w:name="_Toc21697"/>
      <w:bookmarkStart w:id="231" w:name="_Toc17041"/>
      <w:r>
        <w:rPr>
          <w:lang w:val="en-US"/>
        </w:rPr>
        <w:t>Đặ</w:t>
      </w:r>
      <w:r>
        <w:rPr>
          <w:rFonts w:hint="default"/>
          <w:lang w:val="en-US"/>
        </w:rPr>
        <w:t>c tả use case Manage Coupon</w:t>
      </w:r>
      <w:bookmarkEnd w:id="229"/>
      <w:bookmarkEnd w:id="230"/>
      <w:bookmarkEnd w:id="231"/>
    </w:p>
    <w:p w14:paraId="61CF0BBA">
      <w:pPr>
        <w:pStyle w:val="5"/>
        <w:numPr>
          <w:ilvl w:val="3"/>
          <w:numId w:val="23"/>
        </w:numPr>
        <w:tabs>
          <w:tab w:val="left" w:pos="260"/>
          <w:tab w:val="left" w:pos="780"/>
          <w:tab w:val="left" w:pos="1040"/>
          <w:tab w:val="clear" w:pos="850"/>
        </w:tabs>
        <w:bidi w:val="0"/>
        <w:ind w:left="780" w:leftChars="0" w:hanging="780" w:firstLineChars="0"/>
        <w:rPr>
          <w:rFonts w:hint="default"/>
          <w:lang w:val="en-US"/>
        </w:rPr>
      </w:pPr>
      <w:r>
        <w:rPr>
          <w:rFonts w:hint="default"/>
          <w:lang w:val="en-US"/>
        </w:rPr>
        <w:t xml:space="preserve"> Manage Commission Rates</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6401"/>
      </w:tblGrid>
      <w:tr w14:paraId="00C3C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2E298B8A">
            <w:pPr>
              <w:pStyle w:val="15"/>
              <w:widowControl w:val="0"/>
              <w:bidi w:val="0"/>
              <w:jc w:val="center"/>
              <w:rPr>
                <w:rFonts w:hint="default"/>
                <w:b/>
                <w:bCs/>
                <w:vertAlign w:val="baseline"/>
                <w:lang w:val="en-US"/>
              </w:rPr>
            </w:pPr>
            <w:r>
              <w:rPr>
                <w:rFonts w:hint="default"/>
                <w:b/>
                <w:bCs/>
                <w:vertAlign w:val="baseline"/>
                <w:lang w:val="en-US"/>
              </w:rPr>
              <w:t>ID</w:t>
            </w:r>
          </w:p>
        </w:tc>
        <w:tc>
          <w:tcPr>
            <w:tcW w:w="6401" w:type="dxa"/>
          </w:tcPr>
          <w:p w14:paraId="5264D1FA">
            <w:pPr>
              <w:widowControl w:val="0"/>
              <w:bidi w:val="0"/>
              <w:rPr>
                <w:rFonts w:hint="default"/>
                <w:lang w:val="en-US"/>
              </w:rPr>
            </w:pPr>
            <w:r>
              <w:rPr>
                <w:rFonts w:hint="default"/>
                <w:lang w:val="en-US"/>
              </w:rPr>
              <w:t>UC-30</w:t>
            </w:r>
          </w:p>
        </w:tc>
      </w:tr>
      <w:tr w14:paraId="49917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7409FCC7">
            <w:pPr>
              <w:pStyle w:val="15"/>
              <w:widowControl w:val="0"/>
              <w:bidi w:val="0"/>
              <w:jc w:val="center"/>
              <w:rPr>
                <w:rFonts w:hint="default"/>
                <w:b/>
                <w:bCs/>
                <w:vertAlign w:val="baseline"/>
                <w:lang w:val="en-US"/>
              </w:rPr>
            </w:pPr>
            <w:r>
              <w:rPr>
                <w:rFonts w:hint="default"/>
                <w:b/>
                <w:bCs/>
                <w:vertAlign w:val="baseline"/>
                <w:lang w:val="en-US"/>
              </w:rPr>
              <w:t>Use Case Name</w:t>
            </w:r>
          </w:p>
        </w:tc>
        <w:tc>
          <w:tcPr>
            <w:tcW w:w="6401" w:type="dxa"/>
          </w:tcPr>
          <w:p w14:paraId="1BC3DE61">
            <w:pPr>
              <w:widowControl w:val="0"/>
              <w:bidi w:val="0"/>
              <w:rPr>
                <w:rFonts w:hint="default"/>
                <w:lang w:val="en-US"/>
              </w:rPr>
            </w:pPr>
            <w:r>
              <w:rPr>
                <w:rFonts w:hint="default"/>
                <w:lang w:val="en-US"/>
              </w:rPr>
              <w:t>Manage Commission Rates</w:t>
            </w:r>
          </w:p>
        </w:tc>
      </w:tr>
      <w:tr w14:paraId="50C49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68554AA4">
            <w:pPr>
              <w:pStyle w:val="15"/>
              <w:widowControl w:val="0"/>
              <w:bidi w:val="0"/>
              <w:jc w:val="center"/>
              <w:rPr>
                <w:rFonts w:hint="default"/>
                <w:b/>
                <w:bCs/>
                <w:vertAlign w:val="baseline"/>
                <w:lang w:val="en-US"/>
              </w:rPr>
            </w:pPr>
            <w:r>
              <w:rPr>
                <w:rFonts w:hint="default"/>
                <w:b/>
                <w:bCs/>
                <w:vertAlign w:val="baseline"/>
                <w:lang w:val="en-US"/>
              </w:rPr>
              <w:t>Description</w:t>
            </w:r>
          </w:p>
        </w:tc>
        <w:tc>
          <w:tcPr>
            <w:tcW w:w="6401" w:type="dxa"/>
          </w:tcPr>
          <w:p w14:paraId="6DE50C6D">
            <w:pPr>
              <w:widowControl w:val="0"/>
              <w:bidi w:val="0"/>
              <w:rPr>
                <w:rFonts w:hint="default"/>
                <w:lang w:val="en-US"/>
              </w:rPr>
            </w:pPr>
            <w:r>
              <w:rPr>
                <w:rFonts w:hint="default"/>
                <w:lang w:val="en-US"/>
              </w:rPr>
              <w:t>Cho phép Admin thiết lập tỷ lệ hoa hồng mà hệ thống thu từ người bán theo danh mục sản phẩm.</w:t>
            </w:r>
          </w:p>
        </w:tc>
      </w:tr>
      <w:tr w14:paraId="08AF8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73DBAEAC">
            <w:pPr>
              <w:pStyle w:val="15"/>
              <w:widowControl w:val="0"/>
              <w:bidi w:val="0"/>
              <w:jc w:val="center"/>
              <w:rPr>
                <w:rFonts w:hint="default"/>
                <w:b/>
                <w:bCs/>
                <w:vertAlign w:val="baseline"/>
                <w:lang w:val="en-US"/>
              </w:rPr>
            </w:pPr>
            <w:r>
              <w:rPr>
                <w:rFonts w:hint="default"/>
                <w:b/>
                <w:bCs/>
                <w:vertAlign w:val="baseline"/>
                <w:lang w:val="en-US"/>
              </w:rPr>
              <w:t>Actor</w:t>
            </w:r>
          </w:p>
        </w:tc>
        <w:tc>
          <w:tcPr>
            <w:tcW w:w="6401" w:type="dxa"/>
          </w:tcPr>
          <w:p w14:paraId="336D29E6">
            <w:pPr>
              <w:widowControl w:val="0"/>
              <w:bidi w:val="0"/>
              <w:rPr>
                <w:rFonts w:hint="default"/>
                <w:lang w:val="en-US"/>
              </w:rPr>
            </w:pPr>
            <w:r>
              <w:rPr>
                <w:rFonts w:hint="default"/>
                <w:lang w:val="en-US"/>
              </w:rPr>
              <w:t>Admin</w:t>
            </w:r>
          </w:p>
        </w:tc>
      </w:tr>
      <w:tr w14:paraId="4971D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5F95C13C">
            <w:pPr>
              <w:pStyle w:val="15"/>
              <w:widowControl w:val="0"/>
              <w:bidi w:val="0"/>
              <w:jc w:val="center"/>
              <w:rPr>
                <w:rFonts w:hint="default"/>
                <w:b/>
                <w:bCs/>
                <w:vertAlign w:val="baseline"/>
                <w:lang w:val="en-US"/>
              </w:rPr>
            </w:pPr>
            <w:r>
              <w:rPr>
                <w:rFonts w:hint="default"/>
                <w:b/>
                <w:bCs/>
                <w:vertAlign w:val="baseline"/>
                <w:lang w:val="en-US"/>
              </w:rPr>
              <w:t>Trigger</w:t>
            </w:r>
          </w:p>
        </w:tc>
        <w:tc>
          <w:tcPr>
            <w:tcW w:w="6401" w:type="dxa"/>
          </w:tcPr>
          <w:p w14:paraId="1C6BB085">
            <w:pPr>
              <w:widowControl w:val="0"/>
              <w:bidi w:val="0"/>
              <w:rPr>
                <w:rFonts w:hint="default"/>
                <w:lang w:val="en-US"/>
              </w:rPr>
            </w:pPr>
            <w:r>
              <w:rPr>
                <w:rFonts w:hint="default"/>
                <w:lang w:val="en-US"/>
              </w:rPr>
              <w:t>Admin vào "Cài đặt hệ thống" → "Hoa hồng".</w:t>
            </w:r>
          </w:p>
        </w:tc>
      </w:tr>
      <w:tr w14:paraId="39D4A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0B731D58">
            <w:pPr>
              <w:pStyle w:val="15"/>
              <w:widowControl w:val="0"/>
              <w:bidi w:val="0"/>
              <w:jc w:val="center"/>
              <w:rPr>
                <w:rFonts w:hint="default"/>
                <w:b/>
                <w:bCs/>
                <w:vertAlign w:val="baseline"/>
                <w:lang w:val="en-US"/>
              </w:rPr>
            </w:pPr>
            <w:r>
              <w:rPr>
                <w:rFonts w:hint="default"/>
                <w:b/>
                <w:bCs/>
                <w:vertAlign w:val="baseline"/>
                <w:lang w:val="en-US"/>
              </w:rPr>
              <w:t>Normal Flow of Events</w:t>
            </w:r>
          </w:p>
        </w:tc>
        <w:tc>
          <w:tcPr>
            <w:tcW w:w="6401" w:type="dxa"/>
          </w:tcPr>
          <w:p w14:paraId="76691764">
            <w:pPr>
              <w:numPr>
                <w:ilvl w:val="0"/>
                <w:numId w:val="57"/>
              </w:numPr>
              <w:bidi w:val="0"/>
            </w:pPr>
            <w:r>
              <w:t xml:space="preserve">Admin vào "Quản lý hoa hồng". </w:t>
            </w:r>
          </w:p>
          <w:p w14:paraId="2B8DCCF7">
            <w:pPr>
              <w:numPr>
                <w:ilvl w:val="0"/>
                <w:numId w:val="57"/>
              </w:numPr>
              <w:bidi w:val="0"/>
              <w:rPr>
                <w:rFonts w:hint="default"/>
                <w:lang w:val="en-US"/>
              </w:rPr>
            </w:pPr>
            <w:r>
              <w:t xml:space="preserve">Hệ thống hiển thị danh sách danh mục + % hoa hồng hiện tại. </w:t>
            </w:r>
          </w:p>
          <w:p w14:paraId="520ECB74">
            <w:pPr>
              <w:numPr>
                <w:ilvl w:val="0"/>
                <w:numId w:val="57"/>
              </w:numPr>
              <w:bidi w:val="0"/>
              <w:rPr>
                <w:rFonts w:hint="default"/>
                <w:lang w:val="en-US"/>
              </w:rPr>
            </w:pPr>
            <w:r>
              <w:t xml:space="preserve">Admin chọn danh mục → Sửa % </w:t>
            </w:r>
          </w:p>
          <w:p w14:paraId="7412768C">
            <w:pPr>
              <w:numPr>
                <w:ilvl w:val="0"/>
                <w:numId w:val="57"/>
              </w:numPr>
              <w:bidi w:val="0"/>
              <w:rPr>
                <w:rFonts w:hint="default"/>
                <w:lang w:val="en-US"/>
              </w:rPr>
            </w:pPr>
            <w:r>
              <w:t xml:space="preserve">Hệ thống lưu và áp dụng cho tất cả đơn hàng mới. </w:t>
            </w:r>
          </w:p>
          <w:p w14:paraId="7195E04A">
            <w:pPr>
              <w:numPr>
                <w:ilvl w:val="0"/>
                <w:numId w:val="57"/>
              </w:numPr>
              <w:bidi w:val="0"/>
              <w:rPr>
                <w:rFonts w:hint="default"/>
                <w:lang w:val="en-US"/>
              </w:rPr>
            </w:pPr>
            <w:r>
              <w:t>Hệ thống tự động tính hoa hồng khi đơn hoàn tất.</w:t>
            </w:r>
          </w:p>
        </w:tc>
      </w:tr>
      <w:tr w14:paraId="4505B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7" w:type="dxa"/>
            <w:vAlign w:val="center"/>
          </w:tcPr>
          <w:p w14:paraId="44C26986">
            <w:pPr>
              <w:pStyle w:val="15"/>
              <w:widowControl w:val="0"/>
              <w:bidi w:val="0"/>
              <w:jc w:val="center"/>
              <w:rPr>
                <w:rFonts w:hint="default"/>
                <w:b/>
                <w:bCs/>
                <w:vertAlign w:val="baseline"/>
                <w:lang w:val="en-US"/>
              </w:rPr>
            </w:pPr>
            <w:r>
              <w:rPr>
                <w:rFonts w:hint="default"/>
                <w:b/>
                <w:bCs/>
                <w:vertAlign w:val="baseline"/>
                <w:lang w:val="en-US"/>
              </w:rPr>
              <w:t>Subflows</w:t>
            </w:r>
          </w:p>
        </w:tc>
        <w:tc>
          <w:tcPr>
            <w:tcW w:w="6401" w:type="dxa"/>
          </w:tcPr>
          <w:p w14:paraId="24D75DBB">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 xml:space="preserve">Subflow 1: Áp dụng hoa hồng khác nhau theo thời gian (khuyến mãi). </w:t>
            </w:r>
          </w:p>
          <w:p w14:paraId="2E24BF68">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Subflow 2: Xuất báo cáo hoa hồng theo tháng.</w:t>
            </w:r>
          </w:p>
        </w:tc>
      </w:tr>
      <w:tr w14:paraId="53304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vAlign w:val="center"/>
          </w:tcPr>
          <w:p w14:paraId="7B3AC115">
            <w:pPr>
              <w:pStyle w:val="15"/>
              <w:widowControl w:val="0"/>
              <w:bidi w:val="0"/>
              <w:jc w:val="center"/>
              <w:rPr>
                <w:rFonts w:hint="default"/>
                <w:b/>
                <w:bCs/>
                <w:vertAlign w:val="baseline"/>
                <w:lang w:val="en-US"/>
              </w:rPr>
            </w:pPr>
            <w:r>
              <w:rPr>
                <w:rFonts w:hint="default"/>
                <w:b/>
                <w:bCs/>
                <w:vertAlign w:val="baseline"/>
                <w:lang w:val="en-US"/>
              </w:rPr>
              <w:t>Alternate/Exceptional Flows</w:t>
            </w:r>
          </w:p>
        </w:tc>
        <w:tc>
          <w:tcPr>
            <w:tcW w:w="6401" w:type="dxa"/>
          </w:tcPr>
          <w:p w14:paraId="25A1342F">
            <w:pPr>
              <w:pStyle w:val="259"/>
              <w:keepNext w:val="0"/>
              <w:keepLines w:val="0"/>
              <w:pageBreakBefore w:val="0"/>
              <w:widowControl w:val="0"/>
              <w:numPr>
                <w:ilvl w:val="0"/>
                <w:numId w:val="26"/>
              </w:numPr>
              <w:tabs>
                <w:tab w:val="left" w:pos="520"/>
                <w:tab w:val="clear" w:pos="420"/>
              </w:tabs>
              <w:kinsoku/>
              <w:wordWrap/>
              <w:overflowPunct/>
              <w:topLinePunct w:val="0"/>
              <w:autoSpaceDE/>
              <w:autoSpaceDN/>
              <w:bidi w:val="0"/>
              <w:adjustRightInd/>
              <w:snapToGrid/>
              <w:spacing w:before="0" w:after="0" w:line="300" w:lineRule="auto"/>
              <w:ind w:left="0" w:leftChars="0" w:right="0" w:firstLine="260" w:firstLineChars="100"/>
              <w:jc w:val="both"/>
              <w:textAlignment w:val="auto"/>
              <w:rPr>
                <w:rFonts w:hint="default"/>
                <w:sz w:val="26"/>
                <w:lang w:val="en-US" w:eastAsia="en-US"/>
              </w:rPr>
            </w:pPr>
            <w:r>
              <w:rPr>
                <w:rFonts w:hint="default"/>
                <w:sz w:val="26"/>
                <w:lang w:val="en-US" w:eastAsia="en-US"/>
              </w:rPr>
              <w:t>Exception 1: Nhập % âm hoặc &gt; 100 → Báo lỗi. Exception 2: Thay đổi % → Không ảnh hưởng đơn cũ, chỉ áp dụng đơn mới.</w:t>
            </w:r>
          </w:p>
        </w:tc>
      </w:tr>
    </w:tbl>
    <w:p w14:paraId="7B73C182">
      <w:pPr>
        <w:pStyle w:val="251"/>
        <w:numPr>
          <w:ilvl w:val="1"/>
          <w:numId w:val="27"/>
        </w:numPr>
        <w:tabs>
          <w:tab w:val="left" w:pos="780"/>
          <w:tab w:val="left" w:pos="1040"/>
          <w:tab w:val="left" w:pos="2860"/>
          <w:tab w:val="clear" w:pos="567"/>
        </w:tabs>
        <w:bidi w:val="0"/>
        <w:ind w:left="267" w:leftChars="0" w:firstLine="1293" w:firstLineChars="0"/>
        <w:outlineLvl w:val="1"/>
        <w:rPr>
          <w:rFonts w:hint="default"/>
          <w:lang w:val="en-US"/>
        </w:rPr>
      </w:pPr>
      <w:bookmarkStart w:id="232" w:name="_Toc4585"/>
      <w:bookmarkStart w:id="233" w:name="_Toc31711"/>
      <w:bookmarkStart w:id="234" w:name="_Toc6460"/>
      <w:r>
        <w:rPr>
          <w:lang w:val="en-US"/>
        </w:rPr>
        <w:t>Đặ</w:t>
      </w:r>
      <w:r>
        <w:rPr>
          <w:rFonts w:hint="default"/>
          <w:lang w:val="en-US"/>
        </w:rPr>
        <w:t>c tả use case Manage Commission Rates</w:t>
      </w:r>
      <w:bookmarkEnd w:id="232"/>
      <w:bookmarkEnd w:id="233"/>
      <w:bookmarkEnd w:id="234"/>
    </w:p>
    <w:bookmarkEnd w:id="40"/>
    <w:bookmarkEnd w:id="88"/>
    <w:p w14:paraId="2CD77E09">
      <w:pPr>
        <w:pStyle w:val="3"/>
        <w:pageBreakBefore w:val="0"/>
        <w:widowControl/>
        <w:numPr>
          <w:ilvl w:val="1"/>
          <w:numId w:val="23"/>
        </w:numPr>
        <w:tabs>
          <w:tab w:val="left" w:pos="260"/>
          <w:tab w:val="clear" w:pos="567"/>
        </w:tabs>
        <w:kinsoku/>
        <w:wordWrap/>
        <w:overflowPunct/>
        <w:topLinePunct w:val="0"/>
        <w:autoSpaceDE/>
        <w:autoSpaceDN/>
        <w:bidi w:val="0"/>
        <w:adjustRightInd/>
        <w:snapToGrid/>
        <w:spacing w:before="0" w:after="0" w:line="300" w:lineRule="auto"/>
        <w:ind w:left="567" w:leftChars="0" w:right="0" w:rightChars="0" w:hanging="567" w:firstLineChars="0"/>
        <w:jc w:val="both"/>
        <w:textAlignment w:val="auto"/>
        <w:outlineLvl w:val="0"/>
        <w:rPr>
          <w:rFonts w:hint="default"/>
          <w:lang w:val="en-US"/>
        </w:rPr>
      </w:pPr>
      <w:bookmarkStart w:id="235" w:name="_Toc14346"/>
      <w:bookmarkStart w:id="236" w:name="_Toc13557"/>
      <w:bookmarkStart w:id="237" w:name="_Toc27248"/>
      <w:r>
        <w:rPr>
          <w:rFonts w:hint="default"/>
          <w:lang w:val="en-US"/>
        </w:rPr>
        <w:t xml:space="preserve">Sơ đồ </w:t>
      </w:r>
      <w:r>
        <w:t>quan hệ thực thể - Entity Relationship Diagram</w:t>
      </w:r>
      <w:r>
        <w:rPr>
          <w:rFonts w:hint="default"/>
          <w:lang w:val="en-US"/>
        </w:rPr>
        <w:t xml:space="preserve"> (ERD)</w:t>
      </w:r>
      <w:bookmarkEnd w:id="235"/>
      <w:bookmarkEnd w:id="236"/>
    </w:p>
    <w:p w14:paraId="356B0254">
      <w:pPr>
        <w:pStyle w:val="4"/>
        <w:numPr>
          <w:ilvl w:val="2"/>
          <w:numId w:val="23"/>
        </w:numPr>
        <w:bidi w:val="0"/>
        <w:rPr>
          <w:rFonts w:hint="default"/>
          <w:lang w:val="en-US"/>
        </w:rPr>
      </w:pPr>
      <w:bookmarkStart w:id="238" w:name="_Toc18642"/>
      <w:r>
        <w:rPr>
          <w:rFonts w:hint="default"/>
          <w:lang w:val="en-US"/>
        </w:rPr>
        <w:t>Sơ đồ ERD mức logic</w:t>
      </w:r>
      <w:bookmarkEnd w:id="238"/>
    </w:p>
    <w:bookmarkEnd w:id="237"/>
    <w:p w14:paraId="35D6A395">
      <w:pPr>
        <w:bidi w:val="0"/>
        <w:rPr>
          <w:rFonts w:hint="default"/>
          <w:lang w:val="en-US"/>
        </w:rPr>
      </w:pPr>
      <w:bookmarkStart w:id="239" w:name="_Toc30833"/>
      <w:bookmarkStart w:id="240" w:name="_Toc28220"/>
      <w:r>
        <w:rPr>
          <w:rFonts w:hint="default"/>
          <w:lang w:val="en-US"/>
        </w:rPr>
        <w:drawing>
          <wp:inline distT="0" distB="0" distL="114300" distR="114300">
            <wp:extent cx="6198870" cy="2558415"/>
            <wp:effectExtent l="0" t="0" r="3810" b="1905"/>
            <wp:docPr id="61" name="Picture 61" descr="erd.drawi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erd.drawio (4)"/>
                    <pic:cNvPicPr>
                      <a:picLocks noChangeAspect="1"/>
                    </pic:cNvPicPr>
                  </pic:nvPicPr>
                  <pic:blipFill>
                    <a:blip r:embed="rId11"/>
                    <a:stretch>
                      <a:fillRect/>
                    </a:stretch>
                  </pic:blipFill>
                  <pic:spPr>
                    <a:xfrm>
                      <a:off x="0" y="0"/>
                      <a:ext cx="6198870" cy="2558415"/>
                    </a:xfrm>
                    <a:prstGeom prst="rect">
                      <a:avLst/>
                    </a:prstGeom>
                  </pic:spPr>
                </pic:pic>
              </a:graphicData>
            </a:graphic>
          </wp:inline>
        </w:drawing>
      </w:r>
    </w:p>
    <w:p w14:paraId="381B8E0C">
      <w:pPr>
        <w:bidi w:val="0"/>
      </w:pPr>
    </w:p>
    <w:p w14:paraId="34236A5C">
      <w:pPr>
        <w:pStyle w:val="251"/>
        <w:numPr>
          <w:ilvl w:val="1"/>
          <w:numId w:val="24"/>
        </w:numPr>
        <w:tabs>
          <w:tab w:val="clear" w:pos="567"/>
        </w:tabs>
        <w:bidi w:val="0"/>
        <w:ind w:left="3887" w:leftChars="0" w:hanging="4147" w:firstLineChars="0"/>
        <w:rPr>
          <w:rFonts w:hint="default"/>
          <w:lang w:val="en-US"/>
        </w:rPr>
      </w:pPr>
      <w:bookmarkStart w:id="241" w:name="_Toc10241"/>
      <w:bookmarkStart w:id="242" w:name="_Toc586"/>
      <w:r>
        <w:rPr>
          <w:rFonts w:hint="default"/>
          <w:lang w:val="en-US"/>
        </w:rPr>
        <w:t>Sơ đồ ERD mức logic</w:t>
      </w:r>
      <w:bookmarkEnd w:id="241"/>
      <w:bookmarkEnd w:id="242"/>
    </w:p>
    <w:p w14:paraId="44300C82">
      <w:pPr>
        <w:rPr>
          <w:rFonts w:hint="default"/>
          <w:lang w:val="en-US"/>
        </w:rPr>
      </w:pPr>
    </w:p>
    <w:p w14:paraId="74BE88BB">
      <w:pPr>
        <w:pStyle w:val="4"/>
        <w:numPr>
          <w:ilvl w:val="2"/>
          <w:numId w:val="23"/>
        </w:numPr>
        <w:bidi w:val="0"/>
        <w:rPr>
          <w:rFonts w:hint="default"/>
          <w:lang w:val="en-US"/>
        </w:rPr>
      </w:pPr>
      <w:bookmarkStart w:id="243" w:name="_Toc12427"/>
      <w:r>
        <w:rPr>
          <w:rFonts w:hint="default"/>
          <w:lang w:val="en-US"/>
        </w:rPr>
        <w:t>Sơ đồ ERD mức vật lý</w:t>
      </w:r>
      <w:bookmarkEnd w:id="243"/>
    </w:p>
    <w:p w14:paraId="0FA3DAFF">
      <w:pPr>
        <w:bidi w:val="0"/>
        <w:jc w:val="left"/>
        <w:rPr>
          <w:rFonts w:hint="default"/>
          <w:lang w:val="en-US"/>
        </w:rPr>
      </w:pPr>
      <w:r>
        <w:rPr>
          <w:rFonts w:hint="default"/>
          <w:lang w:val="en-US"/>
        </w:rPr>
        <w:drawing>
          <wp:inline distT="0" distB="0" distL="114300" distR="114300">
            <wp:extent cx="6055995" cy="3431540"/>
            <wp:effectExtent l="0" t="0" r="9525" b="12700"/>
            <wp:docPr id="62" name="Picture 62" descr="erd.drawi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erd.drawio (5)"/>
                    <pic:cNvPicPr>
                      <a:picLocks noChangeAspect="1"/>
                    </pic:cNvPicPr>
                  </pic:nvPicPr>
                  <pic:blipFill>
                    <a:blip r:embed="rId12"/>
                    <a:stretch>
                      <a:fillRect/>
                    </a:stretch>
                  </pic:blipFill>
                  <pic:spPr>
                    <a:xfrm>
                      <a:off x="0" y="0"/>
                      <a:ext cx="6055995" cy="3431540"/>
                    </a:xfrm>
                    <a:prstGeom prst="rect">
                      <a:avLst/>
                    </a:prstGeom>
                  </pic:spPr>
                </pic:pic>
              </a:graphicData>
            </a:graphic>
          </wp:inline>
        </w:drawing>
      </w:r>
    </w:p>
    <w:p w14:paraId="4B80767A">
      <w:pPr>
        <w:pStyle w:val="251"/>
        <w:numPr>
          <w:ilvl w:val="1"/>
          <w:numId w:val="24"/>
        </w:numPr>
        <w:tabs>
          <w:tab w:val="clear" w:pos="567"/>
        </w:tabs>
        <w:bidi w:val="0"/>
        <w:ind w:left="3887" w:leftChars="0" w:hanging="4147" w:firstLineChars="0"/>
        <w:rPr>
          <w:rFonts w:hint="default"/>
          <w:lang w:val="en-US"/>
        </w:rPr>
      </w:pPr>
      <w:bookmarkStart w:id="244" w:name="_Toc24751"/>
      <w:bookmarkStart w:id="245" w:name="_Toc8995"/>
      <w:r>
        <w:rPr>
          <w:rFonts w:hint="default"/>
          <w:lang w:val="en-US"/>
        </w:rPr>
        <w:t>Sơ đồ ERD mức vật lý</w:t>
      </w:r>
      <w:bookmarkEnd w:id="244"/>
      <w:bookmarkEnd w:id="245"/>
    </w:p>
    <w:p w14:paraId="384C3820">
      <w:pPr>
        <w:numPr>
          <w:ilvl w:val="0"/>
          <w:numId w:val="0"/>
        </w:numPr>
        <w:bidi w:val="0"/>
        <w:ind w:leftChars="0"/>
        <w:jc w:val="both"/>
        <w:rPr>
          <w:b/>
          <w:bCs/>
        </w:rPr>
      </w:pPr>
      <w:r>
        <w:rPr>
          <w:b/>
          <w:bCs/>
        </w:rPr>
        <w:t>Đặc tả ERD:</w:t>
      </w:r>
    </w:p>
    <w:p w14:paraId="461C4681">
      <w:pPr>
        <w:bidi w:val="0"/>
        <w:ind w:left="0" w:leftChars="0" w:firstLine="520" w:firstLineChars="200"/>
        <w:jc w:val="both"/>
      </w:pPr>
      <w:r>
        <w:t>Sơ đồ quan hệ thực thể cung cấp thông tin để xây dựng cấu trúc cơ sở dữ liệu cho một hệ thống thương mại điện tử phục vụ hoạt động kinh doanh trực tuyến. Hệ thống cho phép quản lý người dùng, nhà bán hàng, sản phẩm, đơn hàng, giỏ hàng, mã giảm giá, đánh giá, thanh toán và giao dịch.</w:t>
      </w:r>
    </w:p>
    <w:p w14:paraId="2A969120">
      <w:pPr>
        <w:bidi w:val="0"/>
        <w:ind w:left="0" w:leftChars="0" w:firstLine="520" w:firstLineChars="200"/>
        <w:jc w:val="both"/>
      </w:pPr>
      <w:r>
        <w:rPr>
          <w:b/>
          <w:bCs/>
        </w:rPr>
        <w:t xml:space="preserve">User </w:t>
      </w:r>
      <w:r>
        <w:t>đại diện cho người dùng hệ thống với các vai trò như khách hàng, nhà bán hàng (Seller) hoặc quản trị viên. Người dùng có thông tin như email, mật khẩu, họ tên, số điện thoại và vai trò.</w:t>
      </w:r>
    </w:p>
    <w:p w14:paraId="47488524">
      <w:pPr>
        <w:bidi w:val="0"/>
        <w:ind w:left="0" w:leftChars="0" w:firstLine="520" w:firstLineChars="200"/>
        <w:jc w:val="both"/>
      </w:pPr>
      <w:r>
        <w:rPr>
          <w:b/>
          <w:bCs/>
        </w:rPr>
        <w:t xml:space="preserve">Seller </w:t>
      </w:r>
      <w:r>
        <w:t>là nhà bán hàng được liên kết một-một với User, đồng thời lưu thêm thông tin kinh doanh và thông tin tài khoản ngân hàng để phục vụ hoạt động bán hàng và nhận thanh toán.</w:t>
      </w:r>
    </w:p>
    <w:p w14:paraId="7387D3EC">
      <w:pPr>
        <w:bidi w:val="0"/>
        <w:ind w:left="0" w:leftChars="0" w:firstLine="520" w:firstLineChars="200"/>
        <w:jc w:val="both"/>
      </w:pPr>
      <w:r>
        <w:rPr>
          <w:b/>
          <w:bCs/>
        </w:rPr>
        <w:t xml:space="preserve">Address </w:t>
      </w:r>
      <w:r>
        <w:t>lưu thông tin địa chỉ giao hàng của User, bao gồm họ tên người nhận, địa chỉ chi tiết, phường/xã, thành phố và số điện thoại liên hệ.</w:t>
      </w:r>
    </w:p>
    <w:p w14:paraId="3A34FE9B">
      <w:pPr>
        <w:bidi w:val="0"/>
        <w:ind w:left="0" w:leftChars="0" w:firstLine="520" w:firstLineChars="200"/>
        <w:jc w:val="both"/>
      </w:pPr>
      <w:r>
        <w:rPr>
          <w:b/>
          <w:bCs/>
        </w:rPr>
        <w:t xml:space="preserve">Category </w:t>
      </w:r>
      <w:r>
        <w:t>là danh mục phân loại sản phẩm, hỗ trợ phân cấp danh mục cha – con.</w:t>
      </w:r>
    </w:p>
    <w:p w14:paraId="611623DE">
      <w:pPr>
        <w:bidi w:val="0"/>
        <w:ind w:left="0" w:leftChars="0" w:firstLine="520" w:firstLineChars="200"/>
        <w:jc w:val="both"/>
      </w:pPr>
      <w:r>
        <w:rPr>
          <w:b/>
          <w:bCs/>
        </w:rPr>
        <w:t xml:space="preserve">HomeCategory </w:t>
      </w:r>
      <w:r>
        <w:t>là danh mục hiển thị trên trang chủ, dùng cho giao diện điều hướng marketing, không thay thế Category.</w:t>
      </w:r>
    </w:p>
    <w:p w14:paraId="14885899">
      <w:pPr>
        <w:bidi w:val="0"/>
        <w:ind w:left="0" w:leftChars="0" w:firstLine="520" w:firstLineChars="200"/>
        <w:jc w:val="both"/>
      </w:pPr>
      <w:r>
        <w:rPr>
          <w:b/>
          <w:bCs/>
        </w:rPr>
        <w:t xml:space="preserve">Product </w:t>
      </w:r>
      <w:r>
        <w:t>là sản phẩm được Seller đăng bán với thông tin mô tả, giá bán, giá gốc, số lượng, màu sắc, kích cỡ, trạng thái và danh mục đi kèm.</w:t>
      </w:r>
    </w:p>
    <w:p w14:paraId="1E68D3F2">
      <w:pPr>
        <w:bidi w:val="0"/>
        <w:ind w:left="0" w:leftChars="0" w:firstLine="520" w:firstLineChars="200"/>
        <w:jc w:val="both"/>
      </w:pPr>
      <w:r>
        <w:rPr>
          <w:b/>
          <w:bCs/>
        </w:rPr>
        <w:t xml:space="preserve">ProductImages </w:t>
      </w:r>
      <w:r>
        <w:t>là tập các hình ảnh phụ của sản phẩm, phục vụ hiển thị chi tiết.</w:t>
      </w:r>
    </w:p>
    <w:p w14:paraId="55B95EB8">
      <w:pPr>
        <w:bidi w:val="0"/>
        <w:ind w:left="0" w:leftChars="0" w:firstLine="520" w:firstLineChars="200"/>
        <w:jc w:val="both"/>
      </w:pPr>
      <w:r>
        <w:rPr>
          <w:b/>
          <w:bCs/>
        </w:rPr>
        <w:t xml:space="preserve">Review </w:t>
      </w:r>
      <w:r>
        <w:t>cho phép User đánh giá sản phẩm, bao gồm nội dung, điểm rating và thời gian đánh giá.</w:t>
      </w:r>
    </w:p>
    <w:p w14:paraId="5CDA0C60">
      <w:pPr>
        <w:bidi w:val="0"/>
        <w:ind w:left="0" w:leftChars="0" w:firstLine="520" w:firstLineChars="200"/>
        <w:jc w:val="both"/>
      </w:pPr>
      <w:r>
        <w:rPr>
          <w:b/>
          <w:bCs/>
        </w:rPr>
        <w:t xml:space="preserve">ReviewProductImages </w:t>
      </w:r>
      <w:r>
        <w:t>lưu các hình ảnh minh họa trong đánh giá.</w:t>
      </w:r>
    </w:p>
    <w:p w14:paraId="7310047C">
      <w:pPr>
        <w:bidi w:val="0"/>
        <w:ind w:left="0" w:leftChars="0" w:firstLine="520" w:firstLineChars="200"/>
        <w:jc w:val="both"/>
      </w:pPr>
      <w:r>
        <w:rPr>
          <w:b/>
          <w:bCs/>
        </w:rPr>
        <w:t xml:space="preserve">Cart </w:t>
      </w:r>
      <w:r>
        <w:t xml:space="preserve">là giỏ hàng của User. Chi tiết giỏ hàng lưu trong </w:t>
      </w:r>
      <w:r>
        <w:rPr>
          <w:b/>
          <w:bCs/>
        </w:rPr>
        <w:t>CartItem</w:t>
      </w:r>
      <w:r>
        <w:t>, trong đó mỗi CartItem liên kết đến Product và chứa số lượng, kích cỡ và giá ứng dụng.</w:t>
      </w:r>
    </w:p>
    <w:p w14:paraId="790C8ECE">
      <w:pPr>
        <w:bidi w:val="0"/>
        <w:ind w:left="0" w:leftChars="0" w:firstLine="520" w:firstLineChars="200"/>
        <w:jc w:val="both"/>
      </w:pPr>
      <w:r>
        <w:rPr>
          <w:b/>
          <w:bCs/>
        </w:rPr>
        <w:t xml:space="preserve">Wishlist </w:t>
      </w:r>
      <w:r>
        <w:t xml:space="preserve">là danh sách yêu thích của User. Quan hệ giữa Wishlist và Product được lưu trong bảng trung gian </w:t>
      </w:r>
      <w:r>
        <w:rPr>
          <w:b/>
          <w:bCs/>
        </w:rPr>
        <w:t>WishlistProducts</w:t>
      </w:r>
      <w:r>
        <w:t>.</w:t>
      </w:r>
    </w:p>
    <w:p w14:paraId="39719879">
      <w:pPr>
        <w:bidi w:val="0"/>
        <w:ind w:left="0" w:leftChars="0" w:firstLine="520" w:firstLineChars="200"/>
        <w:jc w:val="both"/>
      </w:pPr>
      <w:r>
        <w:rPr>
          <w:b/>
          <w:bCs/>
        </w:rPr>
        <w:t xml:space="preserve">Coupon </w:t>
      </w:r>
      <w:r>
        <w:t>lưu các mã giảm giá, phần trăm/giá trị giảm, điều kiện áp dụng và hiệu lực thời gian.</w:t>
      </w:r>
    </w:p>
    <w:p w14:paraId="6ACE2DBD">
      <w:pPr>
        <w:bidi w:val="0"/>
        <w:ind w:left="0" w:leftChars="0" w:firstLine="520" w:firstLineChars="200"/>
        <w:jc w:val="both"/>
      </w:pPr>
      <w:r>
        <w:rPr>
          <w:b/>
          <w:bCs/>
        </w:rPr>
        <w:t xml:space="preserve">Order </w:t>
      </w:r>
      <w:r>
        <w:t>lưu thông tin đơn hàng như tổng tiền, địa chỉ giao hàng, phương thức thanh toán, trạng thái đơn hàng và danh sách sản phẩm trong đơn, các sản phẩm được lưu trong OrderItem.</w:t>
      </w:r>
    </w:p>
    <w:p w14:paraId="7A44FD41">
      <w:pPr>
        <w:bidi w:val="0"/>
        <w:ind w:left="0" w:leftChars="0" w:firstLine="520" w:firstLineChars="200"/>
        <w:jc w:val="both"/>
      </w:pPr>
      <w:r>
        <w:rPr>
          <w:b/>
          <w:bCs/>
        </w:rPr>
        <w:t xml:space="preserve">Payment </w:t>
      </w:r>
      <w:r>
        <w:t>lưu thông tin phiên thanh toán có thể gom nhiều đơn hàng thanh toán cùng lúc.</w:t>
      </w:r>
    </w:p>
    <w:p w14:paraId="054F17FC">
      <w:pPr>
        <w:bidi w:val="0"/>
        <w:ind w:left="0" w:leftChars="0" w:firstLine="520" w:firstLineChars="200"/>
        <w:jc w:val="both"/>
      </w:pPr>
      <w:r>
        <w:rPr>
          <w:b/>
          <w:bCs/>
        </w:rPr>
        <w:t xml:space="preserve">Transaction </w:t>
      </w:r>
      <w:r>
        <w:t>ghi nhận quá trình chuyển tiền từ khách hàng → nhà bán → hệ thống, phục vụ đối soát doanh thu.</w:t>
      </w:r>
    </w:p>
    <w:p w14:paraId="55E561A3">
      <w:pPr>
        <w:bidi w:val="0"/>
        <w:ind w:left="0" w:leftChars="0" w:firstLine="520" w:firstLineChars="200"/>
        <w:jc w:val="both"/>
      </w:pPr>
      <w:r>
        <w:rPr>
          <w:b/>
          <w:bCs/>
        </w:rPr>
        <w:t xml:space="preserve">VerificationCode </w:t>
      </w:r>
      <w:r>
        <w:t>lưu mã OTP/bằng chứng xác minh email khi tạo tài khoản hoặc quên mật khẩu.</w:t>
      </w:r>
    </w:p>
    <w:p w14:paraId="6C413F1C">
      <w:pPr>
        <w:bidi w:val="0"/>
        <w:ind w:left="0" w:leftChars="0" w:firstLine="520" w:firstLineChars="200"/>
        <w:jc w:val="both"/>
      </w:pPr>
      <w:r>
        <w:rPr>
          <w:b/>
          <w:bCs/>
        </w:rPr>
        <w:t xml:space="preserve">SellerReport </w:t>
      </w:r>
      <w:r>
        <w:t>lưu tổng hợp dữ liệu doanh thu, đơn hàng, hoàn hàng, thuế và lợi nhuận theo thời gian cho mỗi nhà bán.</w:t>
      </w:r>
    </w:p>
    <w:p w14:paraId="1087953C">
      <w:pPr>
        <w:bidi w:val="0"/>
        <w:ind w:left="0" w:leftChars="0" w:firstLine="520" w:firstLineChars="200"/>
        <w:jc w:val="both"/>
      </w:pPr>
      <w:r>
        <w:rPr>
          <w:b/>
          <w:bCs/>
        </w:rPr>
        <w:t xml:space="preserve">Deal </w:t>
      </w:r>
      <w:r>
        <w:t>lưu thông tin chương trình giảm giá áp dụng theo danh mục hiển thị trên HomeCategory.</w:t>
      </w:r>
    </w:p>
    <w:p w14:paraId="5EBF2CA6">
      <w:pPr>
        <w:numPr>
          <w:ilvl w:val="0"/>
          <w:numId w:val="0"/>
        </w:numPr>
        <w:bidi w:val="0"/>
        <w:ind w:leftChars="0"/>
        <w:jc w:val="both"/>
        <w:rPr>
          <w:rFonts w:hint="default"/>
          <w:b/>
          <w:bCs/>
          <w:lang w:val="en-US"/>
        </w:rPr>
      </w:pPr>
      <w:r>
        <w:rPr>
          <w:b/>
          <w:bCs/>
        </w:rPr>
        <w:t>Các</w:t>
      </w:r>
      <w:r>
        <w:rPr>
          <w:b/>
          <w:bCs/>
          <w:lang w:val="vi-VN"/>
        </w:rPr>
        <w:t xml:space="preserve"> </w:t>
      </w:r>
      <w:r>
        <w:rPr>
          <w:rFonts w:hint="default"/>
          <w:b/>
          <w:bCs/>
          <w:lang w:val="en-US"/>
        </w:rPr>
        <w:t>mối quan hệ</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3157"/>
        <w:gridCol w:w="2316"/>
        <w:gridCol w:w="3479"/>
      </w:tblGrid>
      <w:tr w14:paraId="4916A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33E881B">
            <w:pPr>
              <w:bidi w:val="0"/>
              <w:jc w:val="center"/>
              <w:rPr>
                <w:b/>
                <w:bCs/>
              </w:rPr>
            </w:pPr>
            <w:r>
              <w:rPr>
                <w:b/>
                <w:bCs/>
                <w:lang w:val="en-US" w:eastAsia="zh-CN"/>
              </w:rPr>
              <w:t>Quan hệ</w:t>
            </w:r>
          </w:p>
        </w:tc>
        <w:tc>
          <w:tcPr>
            <w:tcW w:w="0" w:type="auto"/>
            <w:shd w:val="clear"/>
            <w:vAlign w:val="center"/>
          </w:tcPr>
          <w:p w14:paraId="564A8A14">
            <w:pPr>
              <w:bidi w:val="0"/>
              <w:jc w:val="center"/>
              <w:rPr>
                <w:b/>
                <w:bCs/>
              </w:rPr>
            </w:pPr>
            <w:r>
              <w:rPr>
                <w:b/>
                <w:bCs/>
                <w:lang w:val="en-US" w:eastAsia="zh-CN"/>
              </w:rPr>
              <w:t>Kiểu</w:t>
            </w:r>
          </w:p>
        </w:tc>
        <w:tc>
          <w:tcPr>
            <w:tcW w:w="0" w:type="auto"/>
            <w:shd w:val="clear"/>
            <w:vAlign w:val="center"/>
          </w:tcPr>
          <w:p w14:paraId="2765977A">
            <w:pPr>
              <w:bidi w:val="0"/>
              <w:jc w:val="center"/>
              <w:rPr>
                <w:b/>
                <w:bCs/>
              </w:rPr>
            </w:pPr>
            <w:r>
              <w:rPr>
                <w:b/>
                <w:bCs/>
                <w:lang w:val="en-US" w:eastAsia="zh-CN"/>
              </w:rPr>
              <w:t>Mô tả</w:t>
            </w:r>
          </w:p>
        </w:tc>
      </w:tr>
      <w:tr w14:paraId="03970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1BC025B">
            <w:pPr>
              <w:bidi w:val="0"/>
              <w:jc w:val="center"/>
            </w:pPr>
            <w:r>
              <w:rPr>
                <w:lang w:val="en-US" w:eastAsia="zh-CN"/>
              </w:rPr>
              <w:t>User – Address</w:t>
            </w:r>
          </w:p>
        </w:tc>
        <w:tc>
          <w:tcPr>
            <w:tcW w:w="0" w:type="auto"/>
            <w:shd w:val="clear"/>
            <w:vAlign w:val="center"/>
          </w:tcPr>
          <w:p w14:paraId="46BBDDD3">
            <w:pPr>
              <w:bidi w:val="0"/>
              <w:jc w:val="center"/>
            </w:pPr>
            <w:r>
              <w:rPr>
                <w:lang w:val="en-US" w:eastAsia="zh-CN"/>
              </w:rPr>
              <w:t>1:N</w:t>
            </w:r>
          </w:p>
        </w:tc>
        <w:tc>
          <w:tcPr>
            <w:tcW w:w="0" w:type="auto"/>
            <w:shd w:val="clear"/>
            <w:vAlign w:val="center"/>
          </w:tcPr>
          <w:p w14:paraId="4182DB83">
            <w:pPr>
              <w:bidi w:val="0"/>
              <w:jc w:val="center"/>
            </w:pPr>
            <w:r>
              <w:rPr>
                <w:lang w:val="en-US" w:eastAsia="zh-CN"/>
              </w:rPr>
              <w:t>Một người dùng có nhiều địa chỉ</w:t>
            </w:r>
          </w:p>
        </w:tc>
      </w:tr>
      <w:tr w14:paraId="5B865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E442928">
            <w:pPr>
              <w:bidi w:val="0"/>
              <w:jc w:val="center"/>
            </w:pPr>
            <w:r>
              <w:rPr>
                <w:lang w:val="en-US" w:eastAsia="zh-CN"/>
              </w:rPr>
              <w:t>User – Seller</w:t>
            </w:r>
          </w:p>
        </w:tc>
        <w:tc>
          <w:tcPr>
            <w:tcW w:w="0" w:type="auto"/>
            <w:shd w:val="clear"/>
            <w:vAlign w:val="center"/>
          </w:tcPr>
          <w:p w14:paraId="64D22DDF">
            <w:pPr>
              <w:bidi w:val="0"/>
              <w:jc w:val="center"/>
            </w:pPr>
            <w:r>
              <w:rPr>
                <w:lang w:val="en-US" w:eastAsia="zh-CN"/>
              </w:rPr>
              <w:t>1:1</w:t>
            </w:r>
          </w:p>
        </w:tc>
        <w:tc>
          <w:tcPr>
            <w:tcW w:w="0" w:type="auto"/>
            <w:shd w:val="clear"/>
            <w:vAlign w:val="center"/>
          </w:tcPr>
          <w:p w14:paraId="6018E1CC">
            <w:pPr>
              <w:bidi w:val="0"/>
              <w:jc w:val="center"/>
            </w:pPr>
            <w:r>
              <w:rPr>
                <w:lang w:val="en-US" w:eastAsia="zh-CN"/>
              </w:rPr>
              <w:t>Một người dùng có thể là nhà bán</w:t>
            </w:r>
          </w:p>
        </w:tc>
      </w:tr>
      <w:tr w14:paraId="69135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9B6105E">
            <w:pPr>
              <w:bidi w:val="0"/>
              <w:jc w:val="center"/>
            </w:pPr>
            <w:r>
              <w:rPr>
                <w:lang w:val="en-US" w:eastAsia="zh-CN"/>
              </w:rPr>
              <w:t>Seller – Product</w:t>
            </w:r>
          </w:p>
        </w:tc>
        <w:tc>
          <w:tcPr>
            <w:tcW w:w="0" w:type="auto"/>
            <w:shd w:val="clear"/>
            <w:vAlign w:val="center"/>
          </w:tcPr>
          <w:p w14:paraId="3A390893">
            <w:pPr>
              <w:bidi w:val="0"/>
              <w:jc w:val="center"/>
            </w:pPr>
            <w:r>
              <w:rPr>
                <w:lang w:val="en-US" w:eastAsia="zh-CN"/>
              </w:rPr>
              <w:t>1:N</w:t>
            </w:r>
          </w:p>
        </w:tc>
        <w:tc>
          <w:tcPr>
            <w:tcW w:w="0" w:type="auto"/>
            <w:shd w:val="clear"/>
            <w:vAlign w:val="center"/>
          </w:tcPr>
          <w:p w14:paraId="75D931BD">
            <w:pPr>
              <w:bidi w:val="0"/>
              <w:jc w:val="center"/>
            </w:pPr>
            <w:r>
              <w:rPr>
                <w:lang w:val="en-US" w:eastAsia="zh-CN"/>
              </w:rPr>
              <w:t>Một nhà bán có nhiều sản phẩm</w:t>
            </w:r>
          </w:p>
        </w:tc>
      </w:tr>
      <w:tr w14:paraId="2CA4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56D1F2A">
            <w:pPr>
              <w:bidi w:val="0"/>
              <w:jc w:val="center"/>
            </w:pPr>
            <w:r>
              <w:rPr>
                <w:lang w:val="en-US" w:eastAsia="zh-CN"/>
              </w:rPr>
              <w:t>Category – Product</w:t>
            </w:r>
          </w:p>
        </w:tc>
        <w:tc>
          <w:tcPr>
            <w:tcW w:w="0" w:type="auto"/>
            <w:shd w:val="clear"/>
            <w:vAlign w:val="center"/>
          </w:tcPr>
          <w:p w14:paraId="68D332E4">
            <w:pPr>
              <w:bidi w:val="0"/>
              <w:jc w:val="center"/>
            </w:pPr>
            <w:r>
              <w:rPr>
                <w:lang w:val="en-US" w:eastAsia="zh-CN"/>
              </w:rPr>
              <w:t>1:N</w:t>
            </w:r>
          </w:p>
        </w:tc>
        <w:tc>
          <w:tcPr>
            <w:tcW w:w="0" w:type="auto"/>
            <w:shd w:val="clear"/>
            <w:vAlign w:val="center"/>
          </w:tcPr>
          <w:p w14:paraId="053A6163">
            <w:pPr>
              <w:bidi w:val="0"/>
              <w:jc w:val="center"/>
            </w:pPr>
            <w:r>
              <w:rPr>
                <w:lang w:val="en-US" w:eastAsia="zh-CN"/>
              </w:rPr>
              <w:t>Một danh mục có nhiều sản phẩm</w:t>
            </w:r>
          </w:p>
        </w:tc>
      </w:tr>
      <w:tr w14:paraId="4ACAC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7C1134F">
            <w:pPr>
              <w:bidi w:val="0"/>
              <w:jc w:val="center"/>
            </w:pPr>
            <w:r>
              <w:rPr>
                <w:lang w:val="en-US" w:eastAsia="zh-CN"/>
              </w:rPr>
              <w:t>HomeCategory – Deal</w:t>
            </w:r>
          </w:p>
        </w:tc>
        <w:tc>
          <w:tcPr>
            <w:tcW w:w="0" w:type="auto"/>
            <w:shd w:val="clear"/>
            <w:vAlign w:val="center"/>
          </w:tcPr>
          <w:p w14:paraId="272E3A3E">
            <w:pPr>
              <w:bidi w:val="0"/>
              <w:jc w:val="center"/>
            </w:pPr>
            <w:r>
              <w:rPr>
                <w:lang w:val="en-US" w:eastAsia="zh-CN"/>
              </w:rPr>
              <w:t>1:1</w:t>
            </w:r>
          </w:p>
        </w:tc>
        <w:tc>
          <w:tcPr>
            <w:tcW w:w="0" w:type="auto"/>
            <w:shd w:val="clear"/>
            <w:vAlign w:val="center"/>
          </w:tcPr>
          <w:p w14:paraId="7453B53D">
            <w:pPr>
              <w:bidi w:val="0"/>
              <w:jc w:val="center"/>
            </w:pPr>
            <w:r>
              <w:rPr>
                <w:lang w:val="en-US" w:eastAsia="zh-CN"/>
              </w:rPr>
              <w:t>Mỗi deal áp dụng cho một hạng mục hiển thị</w:t>
            </w:r>
          </w:p>
        </w:tc>
      </w:tr>
      <w:tr w14:paraId="4E4FF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1DF2188">
            <w:pPr>
              <w:bidi w:val="0"/>
              <w:jc w:val="center"/>
            </w:pPr>
            <w:r>
              <w:rPr>
                <w:lang w:val="en-US" w:eastAsia="zh-CN"/>
              </w:rPr>
              <w:t>Product – ProductImages</w:t>
            </w:r>
          </w:p>
        </w:tc>
        <w:tc>
          <w:tcPr>
            <w:tcW w:w="0" w:type="auto"/>
            <w:shd w:val="clear"/>
            <w:vAlign w:val="center"/>
          </w:tcPr>
          <w:p w14:paraId="02C2AE9F">
            <w:pPr>
              <w:bidi w:val="0"/>
              <w:jc w:val="center"/>
            </w:pPr>
            <w:r>
              <w:rPr>
                <w:lang w:val="en-US" w:eastAsia="zh-CN"/>
              </w:rPr>
              <w:t>1:N</w:t>
            </w:r>
          </w:p>
        </w:tc>
        <w:tc>
          <w:tcPr>
            <w:tcW w:w="0" w:type="auto"/>
            <w:shd w:val="clear"/>
            <w:vAlign w:val="center"/>
          </w:tcPr>
          <w:p w14:paraId="15B7D847">
            <w:pPr>
              <w:bidi w:val="0"/>
              <w:jc w:val="center"/>
            </w:pPr>
            <w:r>
              <w:rPr>
                <w:lang w:val="en-US" w:eastAsia="zh-CN"/>
              </w:rPr>
              <w:t>Một sản phẩm có nhiều hình ảnh phụ</w:t>
            </w:r>
          </w:p>
        </w:tc>
      </w:tr>
      <w:tr w14:paraId="4A69A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1B7FCDF">
            <w:pPr>
              <w:bidi w:val="0"/>
              <w:jc w:val="center"/>
            </w:pPr>
            <w:r>
              <w:rPr>
                <w:lang w:val="en-US" w:eastAsia="zh-CN"/>
              </w:rPr>
              <w:t>Product – Review</w:t>
            </w:r>
          </w:p>
        </w:tc>
        <w:tc>
          <w:tcPr>
            <w:tcW w:w="0" w:type="auto"/>
            <w:shd w:val="clear"/>
            <w:vAlign w:val="center"/>
          </w:tcPr>
          <w:p w14:paraId="6C70A3AF">
            <w:pPr>
              <w:bidi w:val="0"/>
              <w:jc w:val="center"/>
            </w:pPr>
            <w:r>
              <w:rPr>
                <w:lang w:val="en-US" w:eastAsia="zh-CN"/>
              </w:rPr>
              <w:t>1:N</w:t>
            </w:r>
          </w:p>
        </w:tc>
        <w:tc>
          <w:tcPr>
            <w:tcW w:w="0" w:type="auto"/>
            <w:shd w:val="clear"/>
            <w:vAlign w:val="center"/>
          </w:tcPr>
          <w:p w14:paraId="4E8F5205">
            <w:pPr>
              <w:bidi w:val="0"/>
              <w:jc w:val="center"/>
            </w:pPr>
            <w:r>
              <w:rPr>
                <w:lang w:val="en-US" w:eastAsia="zh-CN"/>
              </w:rPr>
              <w:t>Một sản phẩm có nhiều đánh giá</w:t>
            </w:r>
          </w:p>
        </w:tc>
      </w:tr>
      <w:tr w14:paraId="40C5A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FEB088A">
            <w:pPr>
              <w:bidi w:val="0"/>
              <w:jc w:val="center"/>
            </w:pPr>
            <w:r>
              <w:rPr>
                <w:lang w:val="en-US" w:eastAsia="zh-CN"/>
              </w:rPr>
              <w:t>Review – ReviewProductImages</w:t>
            </w:r>
          </w:p>
        </w:tc>
        <w:tc>
          <w:tcPr>
            <w:tcW w:w="0" w:type="auto"/>
            <w:shd w:val="clear"/>
            <w:vAlign w:val="center"/>
          </w:tcPr>
          <w:p w14:paraId="665EBC73">
            <w:pPr>
              <w:bidi w:val="0"/>
              <w:jc w:val="center"/>
            </w:pPr>
            <w:r>
              <w:rPr>
                <w:lang w:val="en-US" w:eastAsia="zh-CN"/>
              </w:rPr>
              <w:t>1:N</w:t>
            </w:r>
          </w:p>
        </w:tc>
        <w:tc>
          <w:tcPr>
            <w:tcW w:w="0" w:type="auto"/>
            <w:shd w:val="clear"/>
            <w:vAlign w:val="center"/>
          </w:tcPr>
          <w:p w14:paraId="1C78771B">
            <w:pPr>
              <w:bidi w:val="0"/>
              <w:jc w:val="center"/>
            </w:pPr>
            <w:r>
              <w:rPr>
                <w:lang w:val="en-US" w:eastAsia="zh-CN"/>
              </w:rPr>
              <w:t>Một đánh giá có nhiều hình ảnh mô tả</w:t>
            </w:r>
          </w:p>
        </w:tc>
      </w:tr>
      <w:tr w14:paraId="74F74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49A38D2">
            <w:pPr>
              <w:bidi w:val="0"/>
              <w:jc w:val="center"/>
            </w:pPr>
            <w:r>
              <w:rPr>
                <w:lang w:val="en-US" w:eastAsia="zh-CN"/>
              </w:rPr>
              <w:t>User – Review</w:t>
            </w:r>
          </w:p>
        </w:tc>
        <w:tc>
          <w:tcPr>
            <w:tcW w:w="0" w:type="auto"/>
            <w:shd w:val="clear"/>
            <w:vAlign w:val="center"/>
          </w:tcPr>
          <w:p w14:paraId="4F13F560">
            <w:pPr>
              <w:bidi w:val="0"/>
              <w:jc w:val="center"/>
            </w:pPr>
            <w:r>
              <w:rPr>
                <w:lang w:val="en-US" w:eastAsia="zh-CN"/>
              </w:rPr>
              <w:t>1:N</w:t>
            </w:r>
          </w:p>
        </w:tc>
        <w:tc>
          <w:tcPr>
            <w:tcW w:w="0" w:type="auto"/>
            <w:shd w:val="clear"/>
            <w:vAlign w:val="center"/>
          </w:tcPr>
          <w:p w14:paraId="7D9CEA73">
            <w:pPr>
              <w:bidi w:val="0"/>
              <w:jc w:val="center"/>
            </w:pPr>
            <w:r>
              <w:rPr>
                <w:lang w:val="en-US" w:eastAsia="zh-CN"/>
              </w:rPr>
              <w:t>Một người dùng có thể đánh giá nhiều sản phẩm</w:t>
            </w:r>
          </w:p>
        </w:tc>
      </w:tr>
      <w:tr w14:paraId="468FD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95A9A1E">
            <w:pPr>
              <w:bidi w:val="0"/>
              <w:jc w:val="center"/>
            </w:pPr>
            <w:r>
              <w:rPr>
                <w:lang w:val="en-US" w:eastAsia="zh-CN"/>
              </w:rPr>
              <w:t>User – Cart</w:t>
            </w:r>
          </w:p>
        </w:tc>
        <w:tc>
          <w:tcPr>
            <w:tcW w:w="0" w:type="auto"/>
            <w:shd w:val="clear"/>
            <w:vAlign w:val="center"/>
          </w:tcPr>
          <w:p w14:paraId="60D667FE">
            <w:pPr>
              <w:bidi w:val="0"/>
              <w:jc w:val="center"/>
            </w:pPr>
            <w:r>
              <w:rPr>
                <w:lang w:val="en-US" w:eastAsia="zh-CN"/>
              </w:rPr>
              <w:t>1:1</w:t>
            </w:r>
          </w:p>
        </w:tc>
        <w:tc>
          <w:tcPr>
            <w:tcW w:w="0" w:type="auto"/>
            <w:shd w:val="clear"/>
            <w:vAlign w:val="center"/>
          </w:tcPr>
          <w:p w14:paraId="267F12A8">
            <w:pPr>
              <w:bidi w:val="0"/>
              <w:jc w:val="center"/>
            </w:pPr>
            <w:r>
              <w:rPr>
                <w:lang w:val="en-US" w:eastAsia="zh-CN"/>
              </w:rPr>
              <w:t>Mỗi người dùng có một giỏ hàng</w:t>
            </w:r>
          </w:p>
        </w:tc>
      </w:tr>
      <w:tr w14:paraId="40287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1B17DD7">
            <w:pPr>
              <w:bidi w:val="0"/>
              <w:jc w:val="center"/>
            </w:pPr>
            <w:r>
              <w:rPr>
                <w:lang w:val="en-US" w:eastAsia="zh-CN"/>
              </w:rPr>
              <w:t>Cart – CartItem</w:t>
            </w:r>
          </w:p>
        </w:tc>
        <w:tc>
          <w:tcPr>
            <w:tcW w:w="0" w:type="auto"/>
            <w:shd w:val="clear"/>
            <w:vAlign w:val="center"/>
          </w:tcPr>
          <w:p w14:paraId="11209B28">
            <w:pPr>
              <w:bidi w:val="0"/>
              <w:jc w:val="center"/>
            </w:pPr>
            <w:r>
              <w:rPr>
                <w:lang w:val="en-US" w:eastAsia="zh-CN"/>
              </w:rPr>
              <w:t>1:N</w:t>
            </w:r>
          </w:p>
        </w:tc>
        <w:tc>
          <w:tcPr>
            <w:tcW w:w="0" w:type="auto"/>
            <w:shd w:val="clear"/>
            <w:vAlign w:val="center"/>
          </w:tcPr>
          <w:p w14:paraId="73660EE2">
            <w:pPr>
              <w:bidi w:val="0"/>
              <w:jc w:val="center"/>
            </w:pPr>
            <w:r>
              <w:rPr>
                <w:lang w:val="en-US" w:eastAsia="zh-CN"/>
              </w:rPr>
              <w:t>Một giỏ hàng có nhiều sản phẩm</w:t>
            </w:r>
          </w:p>
        </w:tc>
      </w:tr>
      <w:tr w14:paraId="74877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A529CB7">
            <w:pPr>
              <w:bidi w:val="0"/>
              <w:jc w:val="center"/>
            </w:pPr>
            <w:r>
              <w:rPr>
                <w:lang w:val="en-US" w:eastAsia="zh-CN"/>
              </w:rPr>
              <w:t>Product – CartItem</w:t>
            </w:r>
          </w:p>
        </w:tc>
        <w:tc>
          <w:tcPr>
            <w:tcW w:w="0" w:type="auto"/>
            <w:shd w:val="clear"/>
            <w:vAlign w:val="center"/>
          </w:tcPr>
          <w:p w14:paraId="14B420B5">
            <w:pPr>
              <w:bidi w:val="0"/>
              <w:jc w:val="center"/>
            </w:pPr>
            <w:r>
              <w:rPr>
                <w:lang w:val="en-US" w:eastAsia="zh-CN"/>
              </w:rPr>
              <w:t>1:N</w:t>
            </w:r>
          </w:p>
        </w:tc>
        <w:tc>
          <w:tcPr>
            <w:tcW w:w="0" w:type="auto"/>
            <w:shd w:val="clear"/>
            <w:vAlign w:val="center"/>
          </w:tcPr>
          <w:p w14:paraId="0FF290FE">
            <w:pPr>
              <w:bidi w:val="0"/>
              <w:jc w:val="center"/>
            </w:pPr>
            <w:r>
              <w:rPr>
                <w:lang w:val="en-US" w:eastAsia="zh-CN"/>
              </w:rPr>
              <w:t>Một sản phẩm có thể xuất hiện trong nhiều giỏ hàng</w:t>
            </w:r>
          </w:p>
        </w:tc>
      </w:tr>
      <w:tr w14:paraId="38328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4B96D98">
            <w:pPr>
              <w:bidi w:val="0"/>
              <w:jc w:val="center"/>
            </w:pPr>
            <w:r>
              <w:rPr>
                <w:lang w:val="en-US" w:eastAsia="zh-CN"/>
              </w:rPr>
              <w:t>User – Wishlist</w:t>
            </w:r>
          </w:p>
        </w:tc>
        <w:tc>
          <w:tcPr>
            <w:tcW w:w="0" w:type="auto"/>
            <w:shd w:val="clear"/>
            <w:vAlign w:val="center"/>
          </w:tcPr>
          <w:p w14:paraId="7FB1FC61">
            <w:pPr>
              <w:bidi w:val="0"/>
              <w:jc w:val="center"/>
            </w:pPr>
            <w:r>
              <w:rPr>
                <w:lang w:val="en-US" w:eastAsia="zh-CN"/>
              </w:rPr>
              <w:t>1:1</w:t>
            </w:r>
          </w:p>
        </w:tc>
        <w:tc>
          <w:tcPr>
            <w:tcW w:w="0" w:type="auto"/>
            <w:shd w:val="clear"/>
            <w:vAlign w:val="center"/>
          </w:tcPr>
          <w:p w14:paraId="42930F33">
            <w:pPr>
              <w:bidi w:val="0"/>
              <w:jc w:val="center"/>
            </w:pPr>
            <w:r>
              <w:rPr>
                <w:lang w:val="en-US" w:eastAsia="zh-CN"/>
              </w:rPr>
              <w:t>Mỗi người dùng có một danh sách yêu thích</w:t>
            </w:r>
          </w:p>
        </w:tc>
      </w:tr>
      <w:tr w14:paraId="678FA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9696863">
            <w:pPr>
              <w:bidi w:val="0"/>
              <w:jc w:val="center"/>
            </w:pPr>
            <w:r>
              <w:rPr>
                <w:lang w:val="en-US" w:eastAsia="zh-CN"/>
              </w:rPr>
              <w:t>Wishlist – Product</w:t>
            </w:r>
          </w:p>
        </w:tc>
        <w:tc>
          <w:tcPr>
            <w:tcW w:w="0" w:type="auto"/>
            <w:shd w:val="clear"/>
            <w:vAlign w:val="center"/>
          </w:tcPr>
          <w:p w14:paraId="67BAAD20">
            <w:pPr>
              <w:bidi w:val="0"/>
              <w:jc w:val="center"/>
            </w:pPr>
            <w:r>
              <w:rPr>
                <w:lang w:val="en-US" w:eastAsia="zh-CN"/>
              </w:rPr>
              <w:t>N:N (WishlistProducts)</w:t>
            </w:r>
          </w:p>
        </w:tc>
        <w:tc>
          <w:tcPr>
            <w:tcW w:w="0" w:type="auto"/>
            <w:shd w:val="clear"/>
            <w:vAlign w:val="center"/>
          </w:tcPr>
          <w:p w14:paraId="2288BEBC">
            <w:pPr>
              <w:bidi w:val="0"/>
              <w:jc w:val="center"/>
            </w:pPr>
            <w:r>
              <w:rPr>
                <w:lang w:val="en-US" w:eastAsia="zh-CN"/>
              </w:rPr>
              <w:t>Một wishlist chứa nhiều sản phẩm và ngược lại</w:t>
            </w:r>
          </w:p>
        </w:tc>
      </w:tr>
      <w:tr w14:paraId="6A18B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3352923">
            <w:pPr>
              <w:bidi w:val="0"/>
              <w:jc w:val="center"/>
            </w:pPr>
            <w:r>
              <w:rPr>
                <w:lang w:val="en-US" w:eastAsia="zh-CN"/>
              </w:rPr>
              <w:t>User – Coupon</w:t>
            </w:r>
          </w:p>
        </w:tc>
        <w:tc>
          <w:tcPr>
            <w:tcW w:w="0" w:type="auto"/>
            <w:shd w:val="clear"/>
            <w:vAlign w:val="center"/>
          </w:tcPr>
          <w:p w14:paraId="0C5909C2">
            <w:pPr>
              <w:bidi w:val="0"/>
              <w:jc w:val="center"/>
            </w:pPr>
            <w:r>
              <w:rPr>
                <w:lang w:val="en-US" w:eastAsia="zh-CN"/>
              </w:rPr>
              <w:t>N:N</w:t>
            </w:r>
          </w:p>
        </w:tc>
        <w:tc>
          <w:tcPr>
            <w:tcW w:w="0" w:type="auto"/>
            <w:shd w:val="clear"/>
            <w:vAlign w:val="center"/>
          </w:tcPr>
          <w:p w14:paraId="4B082BC5">
            <w:pPr>
              <w:bidi w:val="0"/>
              <w:jc w:val="center"/>
            </w:pPr>
            <w:r>
              <w:rPr>
                <w:lang w:val="en-US" w:eastAsia="zh-CN"/>
              </w:rPr>
              <w:t>Người dùng có thể dùng nhiều mã giảm giá</w:t>
            </w:r>
          </w:p>
        </w:tc>
      </w:tr>
      <w:tr w14:paraId="45266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838A23C">
            <w:pPr>
              <w:bidi w:val="0"/>
              <w:jc w:val="center"/>
            </w:pPr>
            <w:r>
              <w:rPr>
                <w:lang w:val="en-US" w:eastAsia="zh-CN"/>
              </w:rPr>
              <w:t>Order – OrderItem</w:t>
            </w:r>
          </w:p>
        </w:tc>
        <w:tc>
          <w:tcPr>
            <w:tcW w:w="0" w:type="auto"/>
            <w:shd w:val="clear"/>
            <w:vAlign w:val="center"/>
          </w:tcPr>
          <w:p w14:paraId="0B5B8CDE">
            <w:pPr>
              <w:bidi w:val="0"/>
              <w:jc w:val="center"/>
            </w:pPr>
            <w:r>
              <w:rPr>
                <w:lang w:val="en-US" w:eastAsia="zh-CN"/>
              </w:rPr>
              <w:t>1:N</w:t>
            </w:r>
          </w:p>
        </w:tc>
        <w:tc>
          <w:tcPr>
            <w:tcW w:w="0" w:type="auto"/>
            <w:shd w:val="clear"/>
            <w:vAlign w:val="center"/>
          </w:tcPr>
          <w:p w14:paraId="2CA50A6E">
            <w:pPr>
              <w:bidi w:val="0"/>
              <w:jc w:val="center"/>
            </w:pPr>
            <w:r>
              <w:rPr>
                <w:lang w:val="en-US" w:eastAsia="zh-CN"/>
              </w:rPr>
              <w:t>Một đơn hàng có nhiều sản phẩm</w:t>
            </w:r>
          </w:p>
        </w:tc>
      </w:tr>
      <w:tr w14:paraId="3BA92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755E6CE">
            <w:pPr>
              <w:bidi w:val="0"/>
              <w:jc w:val="center"/>
            </w:pPr>
            <w:r>
              <w:rPr>
                <w:lang w:val="en-US" w:eastAsia="zh-CN"/>
              </w:rPr>
              <w:t>User – Order</w:t>
            </w:r>
          </w:p>
        </w:tc>
        <w:tc>
          <w:tcPr>
            <w:tcW w:w="0" w:type="auto"/>
            <w:shd w:val="clear"/>
            <w:vAlign w:val="center"/>
          </w:tcPr>
          <w:p w14:paraId="103B65B4">
            <w:pPr>
              <w:bidi w:val="0"/>
              <w:jc w:val="center"/>
            </w:pPr>
            <w:r>
              <w:rPr>
                <w:lang w:val="en-US" w:eastAsia="zh-CN"/>
              </w:rPr>
              <w:t>1:N</w:t>
            </w:r>
          </w:p>
        </w:tc>
        <w:tc>
          <w:tcPr>
            <w:tcW w:w="0" w:type="auto"/>
            <w:shd w:val="clear"/>
            <w:vAlign w:val="center"/>
          </w:tcPr>
          <w:p w14:paraId="7A6C57D7">
            <w:pPr>
              <w:bidi w:val="0"/>
              <w:jc w:val="center"/>
            </w:pPr>
            <w:r>
              <w:rPr>
                <w:lang w:val="en-US" w:eastAsia="zh-CN"/>
              </w:rPr>
              <w:t>Một người dùng có nhiều đơn hàng</w:t>
            </w:r>
          </w:p>
        </w:tc>
      </w:tr>
      <w:tr w14:paraId="60146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32155C7B">
            <w:pPr>
              <w:bidi w:val="0"/>
              <w:jc w:val="center"/>
            </w:pPr>
            <w:r>
              <w:rPr>
                <w:lang w:val="en-US" w:eastAsia="zh-CN"/>
              </w:rPr>
              <w:t>Payment – Order</w:t>
            </w:r>
          </w:p>
        </w:tc>
        <w:tc>
          <w:tcPr>
            <w:tcW w:w="0" w:type="auto"/>
            <w:shd w:val="clear"/>
            <w:vAlign w:val="center"/>
          </w:tcPr>
          <w:p w14:paraId="10D2380F">
            <w:pPr>
              <w:bidi w:val="0"/>
              <w:jc w:val="center"/>
            </w:pPr>
            <w:r>
              <w:rPr>
                <w:lang w:val="en-US" w:eastAsia="zh-CN"/>
              </w:rPr>
              <w:t>1:N</w:t>
            </w:r>
          </w:p>
        </w:tc>
        <w:tc>
          <w:tcPr>
            <w:tcW w:w="0" w:type="auto"/>
            <w:shd w:val="clear"/>
            <w:vAlign w:val="center"/>
          </w:tcPr>
          <w:p w14:paraId="649E3C02">
            <w:pPr>
              <w:bidi w:val="0"/>
              <w:jc w:val="center"/>
            </w:pPr>
            <w:r>
              <w:rPr>
                <w:lang w:val="en-US" w:eastAsia="zh-CN"/>
              </w:rPr>
              <w:t>Một phiên thanh toán có thể xử lý nhiều đơn</w:t>
            </w:r>
          </w:p>
        </w:tc>
      </w:tr>
      <w:tr w14:paraId="65FEE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E6E4CE9">
            <w:pPr>
              <w:bidi w:val="0"/>
              <w:jc w:val="center"/>
            </w:pPr>
            <w:r>
              <w:rPr>
                <w:lang w:val="en-US" w:eastAsia="zh-CN"/>
              </w:rPr>
              <w:t>Transaction – (User, Seller, Order)</w:t>
            </w:r>
          </w:p>
        </w:tc>
        <w:tc>
          <w:tcPr>
            <w:tcW w:w="0" w:type="auto"/>
            <w:shd w:val="clear"/>
            <w:vAlign w:val="center"/>
          </w:tcPr>
          <w:p w14:paraId="3A6F375C">
            <w:pPr>
              <w:bidi w:val="0"/>
              <w:jc w:val="center"/>
            </w:pPr>
            <w:r>
              <w:rPr>
                <w:lang w:val="en-US" w:eastAsia="zh-CN"/>
              </w:rPr>
              <w:t>N:1</w:t>
            </w:r>
          </w:p>
        </w:tc>
        <w:tc>
          <w:tcPr>
            <w:tcW w:w="0" w:type="auto"/>
            <w:shd w:val="clear"/>
            <w:vAlign w:val="center"/>
          </w:tcPr>
          <w:p w14:paraId="3230196E">
            <w:pPr>
              <w:bidi w:val="0"/>
              <w:jc w:val="center"/>
            </w:pPr>
            <w:r>
              <w:rPr>
                <w:lang w:val="en-US" w:eastAsia="zh-CN"/>
              </w:rPr>
              <w:t>Lưu vết thanh toán và đối soát doanh thu</w:t>
            </w:r>
          </w:p>
        </w:tc>
      </w:tr>
      <w:tr w14:paraId="6B83B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FF5C7AD">
            <w:pPr>
              <w:bidi w:val="0"/>
              <w:jc w:val="center"/>
            </w:pPr>
            <w:r>
              <w:rPr>
                <w:lang w:val="en-US" w:eastAsia="zh-CN"/>
              </w:rPr>
              <w:t>Seller – SellerReport</w:t>
            </w:r>
          </w:p>
        </w:tc>
        <w:tc>
          <w:tcPr>
            <w:tcW w:w="0" w:type="auto"/>
            <w:shd w:val="clear"/>
            <w:vAlign w:val="center"/>
          </w:tcPr>
          <w:p w14:paraId="411E0751">
            <w:pPr>
              <w:bidi w:val="0"/>
              <w:jc w:val="center"/>
            </w:pPr>
            <w:r>
              <w:rPr>
                <w:lang w:val="en-US" w:eastAsia="zh-CN"/>
              </w:rPr>
              <w:t>1:N</w:t>
            </w:r>
          </w:p>
        </w:tc>
        <w:tc>
          <w:tcPr>
            <w:tcW w:w="0" w:type="auto"/>
            <w:shd w:val="clear"/>
            <w:vAlign w:val="center"/>
          </w:tcPr>
          <w:p w14:paraId="16F8E8CB">
            <w:pPr>
              <w:bidi w:val="0"/>
              <w:jc w:val="center"/>
            </w:pPr>
            <w:r>
              <w:rPr>
                <w:lang w:val="en-US" w:eastAsia="zh-CN"/>
              </w:rPr>
              <w:t>Một nhà bán có nhiều báo cáo doanh thu</w:t>
            </w:r>
          </w:p>
        </w:tc>
      </w:tr>
    </w:tbl>
    <w:p w14:paraId="56ECCADF">
      <w:pPr>
        <w:pStyle w:val="3"/>
        <w:pageBreakBefore w:val="0"/>
        <w:widowControl/>
        <w:numPr>
          <w:ilvl w:val="1"/>
          <w:numId w:val="23"/>
        </w:numPr>
        <w:tabs>
          <w:tab w:val="left" w:pos="260"/>
          <w:tab w:val="clear" w:pos="567"/>
        </w:tabs>
        <w:kinsoku/>
        <w:wordWrap/>
        <w:overflowPunct/>
        <w:topLinePunct w:val="0"/>
        <w:autoSpaceDE/>
        <w:autoSpaceDN/>
        <w:bidi w:val="0"/>
        <w:adjustRightInd/>
        <w:snapToGrid/>
        <w:spacing w:before="0" w:after="0" w:line="300" w:lineRule="auto"/>
        <w:ind w:left="567" w:leftChars="0" w:right="0" w:rightChars="0" w:hanging="567" w:firstLineChars="0"/>
        <w:jc w:val="both"/>
        <w:textAlignment w:val="auto"/>
        <w:outlineLvl w:val="0"/>
        <w:rPr>
          <w:rFonts w:hint="default"/>
          <w:lang w:val="en-US"/>
        </w:rPr>
      </w:pPr>
      <w:bookmarkStart w:id="246" w:name="_Toc9061"/>
      <w:bookmarkStart w:id="247" w:name="_Toc11620"/>
      <w:r>
        <w:rPr>
          <w:rFonts w:hint="default"/>
          <w:lang w:val="en-US"/>
        </w:rPr>
        <w:t xml:space="preserve">Sơ đồ luồng dữ liệu </w:t>
      </w:r>
      <w:r>
        <w:t>- Data Flow Diagram (DFD)</w:t>
      </w:r>
      <w:bookmarkEnd w:id="246"/>
      <w:bookmarkEnd w:id="247"/>
    </w:p>
    <w:p w14:paraId="39079165">
      <w:pPr>
        <w:pStyle w:val="4"/>
        <w:numPr>
          <w:ilvl w:val="2"/>
          <w:numId w:val="23"/>
        </w:numPr>
        <w:bidi w:val="0"/>
        <w:rPr>
          <w:rFonts w:hint="default"/>
          <w:lang w:val="en-US"/>
        </w:rPr>
      </w:pPr>
      <w:bookmarkStart w:id="248" w:name="_Toc252"/>
      <w:r>
        <w:rPr>
          <w:rFonts w:hint="default"/>
          <w:lang w:val="en-US"/>
        </w:rPr>
        <w:t>DFD Context</w:t>
      </w:r>
      <w:bookmarkEnd w:id="248"/>
    </w:p>
    <w:p w14:paraId="6AB53C9C">
      <w:pPr>
        <w:bidi w:val="0"/>
        <w:rPr>
          <w:rFonts w:hint="default"/>
          <w:lang w:val="en-US"/>
        </w:rPr>
      </w:pPr>
      <w:r>
        <w:rPr>
          <w:rFonts w:hint="default"/>
          <w:lang w:val="en-US"/>
        </w:rPr>
        <w:drawing>
          <wp:inline distT="0" distB="0" distL="114300" distR="114300">
            <wp:extent cx="5607685" cy="3378200"/>
            <wp:effectExtent l="0" t="0" r="635" b="5080"/>
            <wp:docPr id="3" name="Picture 3" descr="DFDcontext.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FDcontext.drawio (1)"/>
                    <pic:cNvPicPr>
                      <a:picLocks noChangeAspect="1"/>
                    </pic:cNvPicPr>
                  </pic:nvPicPr>
                  <pic:blipFill>
                    <a:blip r:embed="rId13"/>
                    <a:stretch>
                      <a:fillRect/>
                    </a:stretch>
                  </pic:blipFill>
                  <pic:spPr>
                    <a:xfrm>
                      <a:off x="0" y="0"/>
                      <a:ext cx="5607685" cy="3378200"/>
                    </a:xfrm>
                    <a:prstGeom prst="rect">
                      <a:avLst/>
                    </a:prstGeom>
                  </pic:spPr>
                </pic:pic>
              </a:graphicData>
            </a:graphic>
          </wp:inline>
        </w:drawing>
      </w:r>
    </w:p>
    <w:p w14:paraId="20521976">
      <w:pPr>
        <w:pStyle w:val="251"/>
        <w:numPr>
          <w:ilvl w:val="1"/>
          <w:numId w:val="24"/>
        </w:numPr>
        <w:tabs>
          <w:tab w:val="clear" w:pos="567"/>
        </w:tabs>
        <w:bidi w:val="0"/>
        <w:ind w:left="3887" w:leftChars="0" w:hanging="4147" w:firstLineChars="0"/>
        <w:rPr>
          <w:rFonts w:hint="default"/>
          <w:lang w:val="en-US" w:eastAsia="en-US"/>
        </w:rPr>
      </w:pPr>
      <w:bookmarkStart w:id="249" w:name="_Toc25710"/>
      <w:bookmarkStart w:id="250" w:name="_Toc768"/>
      <w:r>
        <w:rPr>
          <w:rFonts w:hint="default"/>
          <w:lang w:val="en-US" w:eastAsia="en-US"/>
        </w:rPr>
        <w:t>DFD Context</w:t>
      </w:r>
      <w:bookmarkEnd w:id="249"/>
      <w:bookmarkEnd w:id="250"/>
    </w:p>
    <w:p w14:paraId="21BD4887">
      <w:pPr>
        <w:bidi w:val="0"/>
        <w:ind w:left="0" w:leftChars="0" w:firstLine="520" w:firstLineChars="200"/>
        <w:jc w:val="both"/>
      </w:pPr>
      <w:r>
        <w:t xml:space="preserve">Sơ đồ DFD của hệ thống thương mại điện tử đa nhà bán có các </w:t>
      </w:r>
      <w:r>
        <w:rPr>
          <w:rFonts w:hint="default"/>
          <w:lang w:val="en-US"/>
        </w:rPr>
        <w:t>tác nhân</w:t>
      </w:r>
      <w:r>
        <w:t xml:space="preserve"> chính: Customer, Seller, Admin, Payment Gateway</w:t>
      </w:r>
      <w:r>
        <w:rPr>
          <w:rFonts w:hint="default"/>
          <w:lang w:val="en-US"/>
        </w:rPr>
        <w:t xml:space="preserve"> và Shipping System với tiến trình trung tâm E-Commerce System</w:t>
      </w:r>
      <w:r>
        <w:t>. Nó mô tả luồng dữ liệu cho các hoạt động và tiến trình quan trọng của hệ thống.</w:t>
      </w:r>
    </w:p>
    <w:p w14:paraId="64E704CA">
      <w:pPr>
        <w:numPr>
          <w:ilvl w:val="0"/>
          <w:numId w:val="58"/>
        </w:numPr>
        <w:tabs>
          <w:tab w:val="left" w:pos="260"/>
          <w:tab w:val="clear" w:pos="420"/>
        </w:tabs>
        <w:bidi w:val="0"/>
        <w:ind w:left="0" w:leftChars="0" w:firstLine="0" w:firstLineChars="0"/>
        <w:jc w:val="both"/>
      </w:pPr>
      <w:r>
        <w:rPr>
          <w:b/>
          <w:bCs/>
        </w:rPr>
        <w:t>Customer</w:t>
      </w:r>
      <w:r>
        <w:rPr>
          <w:rFonts w:hint="default"/>
          <w:lang w:val="en-US"/>
        </w:rPr>
        <w:t xml:space="preserve">: </w:t>
      </w:r>
      <w:r>
        <w:t xml:space="preserve">Đại diện cho người dùng </w:t>
      </w:r>
      <w:r>
        <w:rPr>
          <w:rFonts w:hint="default"/>
          <w:lang w:val="en-US"/>
        </w:rPr>
        <w:t>có nhu cầu mua sắm trên hệ thống. Customer tương tác thường xuyên nhất với tiến trình E-Commerce</w:t>
      </w:r>
      <w:r>
        <w:t>:</w:t>
      </w:r>
    </w:p>
    <w:p w14:paraId="5A68173C">
      <w:pPr>
        <w:numPr>
          <w:ilvl w:val="0"/>
          <w:numId w:val="59"/>
        </w:numPr>
        <w:tabs>
          <w:tab w:val="left" w:pos="1040"/>
          <w:tab w:val="clear" w:pos="420"/>
        </w:tabs>
        <w:bidi w:val="0"/>
        <w:ind w:left="1040" w:leftChars="0" w:hanging="418" w:firstLineChars="0"/>
        <w:jc w:val="both"/>
      </w:pPr>
      <w:r>
        <w:rPr>
          <w:b/>
          <w:bCs/>
        </w:rPr>
        <w:t xml:space="preserve">Gửi yêu cầu đến hệ thống: </w:t>
      </w:r>
      <w:r>
        <w:rPr>
          <w:rFonts w:hint="default"/>
          <w:lang w:val="en-US"/>
        </w:rPr>
        <w:t>yêu cầu xác thực (đăng nhập, đăng ký), yêu cầu duyệt và tìm kiếm sản phẩm, thao tác giỏ hàng và đặt hàng, gửi đánh giá sản phẩm và hành động tương tác mua sắm.</w:t>
      </w:r>
    </w:p>
    <w:p w14:paraId="141DFA01">
      <w:pPr>
        <w:numPr>
          <w:ilvl w:val="0"/>
          <w:numId w:val="59"/>
        </w:numPr>
        <w:tabs>
          <w:tab w:val="left" w:pos="1040"/>
          <w:tab w:val="clear" w:pos="420"/>
        </w:tabs>
        <w:bidi w:val="0"/>
        <w:ind w:left="1040" w:leftChars="0" w:hanging="418" w:firstLineChars="0"/>
        <w:jc w:val="both"/>
      </w:pPr>
      <w:r>
        <w:rPr>
          <w:b/>
          <w:bCs/>
        </w:rPr>
        <w:t>Nhận phản hồi từ hệ thống:</w:t>
      </w:r>
      <w:r>
        <w:t xml:space="preserve"> </w:t>
      </w:r>
      <w:r>
        <w:rPr>
          <w:rFonts w:hint="default"/>
          <w:lang w:val="en-US"/>
        </w:rPr>
        <w:t>kết quả tìm kiếm và duyệt sản phẩm, xác nhận đơn hàng và thông báo trạng thái, trả về chi tiết người dùng và phản hồi xử lý.</w:t>
      </w:r>
    </w:p>
    <w:p w14:paraId="6BAA6BB2">
      <w:pPr>
        <w:numPr>
          <w:ilvl w:val="0"/>
          <w:numId w:val="58"/>
        </w:numPr>
        <w:tabs>
          <w:tab w:val="left" w:pos="260"/>
          <w:tab w:val="clear" w:pos="420"/>
        </w:tabs>
        <w:bidi w:val="0"/>
        <w:ind w:left="0" w:leftChars="0" w:firstLine="0" w:firstLineChars="0"/>
        <w:jc w:val="both"/>
        <w:rPr>
          <w:rFonts w:ascii="Times New Roman" w:hAnsi="Times New Roman"/>
          <w:b w:val="0"/>
          <w:bCs w:val="0"/>
        </w:rPr>
      </w:pPr>
      <w:r>
        <w:rPr>
          <w:rFonts w:ascii="Times New Roman" w:hAnsi="Times New Roman"/>
          <w:b/>
          <w:bCs/>
        </w:rPr>
        <w:t>Seller</w:t>
      </w:r>
      <w:r>
        <w:rPr>
          <w:rFonts w:hint="default" w:ascii="Times New Roman" w:hAnsi="Times New Roman"/>
          <w:b/>
          <w:bCs/>
          <w:lang w:val="en-US"/>
        </w:rPr>
        <w:t xml:space="preserve">: </w:t>
      </w:r>
      <w:r>
        <w:rPr>
          <w:rFonts w:hint="default" w:ascii="Times New Roman" w:hAnsi="Times New Roman"/>
          <w:b w:val="0"/>
          <w:bCs w:val="0"/>
          <w:lang w:val="en-US"/>
        </w:rPr>
        <w:t xml:space="preserve">Đại diện cho nhà bán hàng. </w:t>
      </w:r>
      <w:r>
        <w:rPr>
          <w:rFonts w:ascii="Times New Roman" w:hAnsi="Times New Roman"/>
          <w:b w:val="0"/>
          <w:bCs w:val="0"/>
        </w:rPr>
        <w:t xml:space="preserve">Nhà bán hàng là đối tượng </w:t>
      </w:r>
      <w:r>
        <w:rPr>
          <w:rFonts w:hint="default"/>
          <w:b w:val="0"/>
          <w:bCs w:val="0"/>
          <w:lang w:val="en-US"/>
        </w:rPr>
        <w:t>cung cấp sản phẩm và nhận đơn hàng từ khách</w:t>
      </w:r>
      <w:r>
        <w:rPr>
          <w:rFonts w:ascii="Times New Roman" w:hAnsi="Times New Roman"/>
          <w:b w:val="0"/>
          <w:bCs w:val="0"/>
        </w:rPr>
        <w:t>:</w:t>
      </w:r>
    </w:p>
    <w:p w14:paraId="041E57D2">
      <w:pPr>
        <w:numPr>
          <w:ilvl w:val="0"/>
          <w:numId w:val="59"/>
        </w:numPr>
        <w:tabs>
          <w:tab w:val="left" w:pos="1040"/>
          <w:tab w:val="clear" w:pos="420"/>
        </w:tabs>
        <w:bidi w:val="0"/>
        <w:ind w:left="1040" w:leftChars="0" w:hanging="418" w:firstLineChars="0"/>
        <w:jc w:val="both"/>
        <w:rPr>
          <w:rFonts w:ascii="Times New Roman" w:hAnsi="Times New Roman"/>
          <w:b w:val="0"/>
          <w:bCs w:val="0"/>
        </w:rPr>
      </w:pPr>
      <w:r>
        <w:rPr>
          <w:rFonts w:ascii="Times New Roman" w:hAnsi="Times New Roman"/>
          <w:b/>
          <w:bCs/>
        </w:rPr>
        <w:t xml:space="preserve">Gửi dữ liệu vào hệ thống: </w:t>
      </w:r>
      <w:r>
        <w:rPr>
          <w:rFonts w:hint="default"/>
          <w:b w:val="0"/>
          <w:bCs w:val="0"/>
          <w:lang w:val="en-US"/>
        </w:rPr>
        <w:t>dữ liệu quản lý sản phẩm và đơn hàng từ khách hàng, yêu cầu báo cáo hiệu suất.</w:t>
      </w:r>
    </w:p>
    <w:p w14:paraId="32CA6C1C">
      <w:pPr>
        <w:numPr>
          <w:ilvl w:val="0"/>
          <w:numId w:val="59"/>
        </w:numPr>
        <w:tabs>
          <w:tab w:val="left" w:pos="1040"/>
          <w:tab w:val="clear" w:pos="420"/>
        </w:tabs>
        <w:bidi w:val="0"/>
        <w:ind w:left="1040" w:leftChars="0" w:hanging="418" w:firstLineChars="0"/>
        <w:jc w:val="both"/>
        <w:rPr>
          <w:rFonts w:ascii="Times New Roman" w:hAnsi="Times New Roman"/>
          <w:b w:val="0"/>
          <w:bCs w:val="0"/>
        </w:rPr>
      </w:pPr>
      <w:r>
        <w:rPr>
          <w:rFonts w:ascii="Times New Roman" w:hAnsi="Times New Roman"/>
          <w:b/>
          <w:bCs/>
        </w:rPr>
        <w:t xml:space="preserve">Nhận dữ liệu từ hệ thống: </w:t>
      </w:r>
      <w:r>
        <w:rPr>
          <w:rFonts w:hint="default"/>
          <w:b w:val="0"/>
          <w:bCs w:val="0"/>
          <w:lang w:val="en-US"/>
        </w:rPr>
        <w:t>cập nhật phân tích và trạng thái bán hàng.</w:t>
      </w:r>
    </w:p>
    <w:p w14:paraId="0F04C5B8">
      <w:pPr>
        <w:numPr>
          <w:ilvl w:val="0"/>
          <w:numId w:val="58"/>
        </w:numPr>
        <w:tabs>
          <w:tab w:val="left" w:pos="260"/>
          <w:tab w:val="clear" w:pos="420"/>
        </w:tabs>
        <w:bidi w:val="0"/>
        <w:ind w:left="0" w:leftChars="0" w:firstLine="0" w:firstLineChars="0"/>
        <w:jc w:val="both"/>
        <w:rPr>
          <w:rFonts w:ascii="Times New Roman" w:hAnsi="Times New Roman"/>
          <w:b/>
          <w:bCs/>
        </w:rPr>
      </w:pPr>
      <w:r>
        <w:rPr>
          <w:rFonts w:ascii="Times New Roman" w:hAnsi="Times New Roman"/>
          <w:b/>
          <w:bCs/>
        </w:rPr>
        <w:t>Admin</w:t>
      </w:r>
      <w:r>
        <w:rPr>
          <w:rFonts w:hint="default" w:ascii="Times New Roman" w:hAnsi="Times New Roman"/>
          <w:b/>
          <w:bCs/>
          <w:lang w:val="en-US"/>
        </w:rPr>
        <w:t>:</w:t>
      </w:r>
      <w:r>
        <w:rPr>
          <w:rFonts w:hint="default" w:ascii="Times New Roman" w:hAnsi="Times New Roman"/>
          <w:b w:val="0"/>
          <w:bCs w:val="0"/>
          <w:lang w:val="en-US"/>
        </w:rPr>
        <w:t xml:space="preserve"> Đại diện cho quản trị viên. Quản trị viên </w:t>
      </w:r>
      <w:r>
        <w:rPr>
          <w:rFonts w:ascii="Times New Roman" w:hAnsi="Times New Roman"/>
          <w:b w:val="0"/>
          <w:bCs w:val="0"/>
        </w:rPr>
        <w:t>chịu trách nhiệm giám sát và quản lý toàn bộ nền tảng:</w:t>
      </w:r>
    </w:p>
    <w:p w14:paraId="32163635">
      <w:pPr>
        <w:numPr>
          <w:ilvl w:val="0"/>
          <w:numId w:val="59"/>
        </w:numPr>
        <w:tabs>
          <w:tab w:val="left" w:pos="1040"/>
          <w:tab w:val="clear" w:pos="420"/>
        </w:tabs>
        <w:bidi w:val="0"/>
        <w:ind w:left="1040" w:leftChars="0" w:hanging="418" w:firstLineChars="0"/>
        <w:jc w:val="both"/>
        <w:rPr>
          <w:rFonts w:ascii="Times New Roman" w:hAnsi="Times New Roman"/>
          <w:b/>
          <w:bCs/>
        </w:rPr>
      </w:pPr>
      <w:r>
        <w:rPr>
          <w:rFonts w:ascii="Times New Roman" w:hAnsi="Times New Roman"/>
          <w:b/>
          <w:bCs/>
        </w:rPr>
        <w:t xml:space="preserve">Gửi yêu cầu đến hệ thống: </w:t>
      </w:r>
      <w:r>
        <w:rPr>
          <w:rFonts w:hint="default"/>
          <w:b w:val="0"/>
          <w:bCs w:val="0"/>
          <w:lang w:val="en-US"/>
        </w:rPr>
        <w:t>yêu cầu cấu hình hệ thống và phê duyệt tài khoản/ sản phẩm</w:t>
      </w:r>
      <w:r>
        <w:rPr>
          <w:rFonts w:ascii="Times New Roman" w:hAnsi="Times New Roman"/>
          <w:b w:val="0"/>
          <w:bCs w:val="0"/>
        </w:rPr>
        <w:t>.</w:t>
      </w:r>
    </w:p>
    <w:p w14:paraId="57A6C9CF">
      <w:pPr>
        <w:numPr>
          <w:ilvl w:val="0"/>
          <w:numId w:val="59"/>
        </w:numPr>
        <w:tabs>
          <w:tab w:val="left" w:pos="1040"/>
          <w:tab w:val="clear" w:pos="420"/>
        </w:tabs>
        <w:bidi w:val="0"/>
        <w:ind w:left="1040" w:leftChars="0" w:hanging="418" w:firstLineChars="0"/>
        <w:jc w:val="both"/>
        <w:rPr>
          <w:rFonts w:ascii="Times New Roman" w:hAnsi="Times New Roman"/>
          <w:b w:val="0"/>
          <w:bCs w:val="0"/>
        </w:rPr>
      </w:pPr>
      <w:r>
        <w:rPr>
          <w:rFonts w:ascii="Times New Roman" w:hAnsi="Times New Roman"/>
          <w:b/>
          <w:bCs/>
        </w:rPr>
        <w:t xml:space="preserve">Nhận dữ liệu từ hệ thống: </w:t>
      </w:r>
      <w:r>
        <w:rPr>
          <w:rFonts w:hint="default"/>
          <w:b w:val="0"/>
          <w:bCs w:val="0"/>
          <w:lang w:val="en-US"/>
        </w:rPr>
        <w:t>báo cáo tổng hợp và trạng thái hoạt động</w:t>
      </w:r>
      <w:r>
        <w:rPr>
          <w:rFonts w:ascii="Times New Roman" w:hAnsi="Times New Roman"/>
          <w:b w:val="0"/>
          <w:bCs w:val="0"/>
        </w:rPr>
        <w:t>.</w:t>
      </w:r>
    </w:p>
    <w:p w14:paraId="10BCE32A">
      <w:pPr>
        <w:numPr>
          <w:ilvl w:val="0"/>
          <w:numId w:val="58"/>
        </w:numPr>
        <w:tabs>
          <w:tab w:val="left" w:pos="260"/>
          <w:tab w:val="clear" w:pos="420"/>
        </w:tabs>
        <w:bidi w:val="0"/>
        <w:ind w:left="0" w:leftChars="0" w:firstLine="0" w:firstLineChars="0"/>
        <w:jc w:val="both"/>
      </w:pPr>
      <w:r>
        <w:rPr>
          <w:rFonts w:ascii="Times New Roman" w:hAnsi="Times New Roman"/>
          <w:b/>
          <w:bCs/>
        </w:rPr>
        <w:t>Payment Gateway</w:t>
      </w:r>
      <w:r>
        <w:rPr>
          <w:rFonts w:hint="default" w:ascii="Times New Roman" w:hAnsi="Times New Roman"/>
          <w:b/>
          <w:bCs/>
          <w:lang w:val="en-US"/>
        </w:rPr>
        <w:t xml:space="preserve">: </w:t>
      </w:r>
      <w:r>
        <w:rPr>
          <w:b w:val="0"/>
          <w:bCs w:val="0"/>
          <w:lang w:val="en-US"/>
        </w:rPr>
        <w:t>Đơ</w:t>
      </w:r>
      <w:r>
        <w:rPr>
          <w:rFonts w:hint="default"/>
          <w:b w:val="0"/>
          <w:bCs w:val="0"/>
          <w:lang w:val="en-US"/>
        </w:rPr>
        <w:t>n vị trung gian xử lý giao dịch thanh toán giữa khách hàng và hệ thống</w:t>
      </w:r>
      <w:r>
        <w:rPr>
          <w:rFonts w:ascii="Times New Roman" w:hAnsi="Times New Roman"/>
          <w:b w:val="0"/>
          <w:bCs w:val="0"/>
        </w:rPr>
        <w:t>:</w:t>
      </w:r>
    </w:p>
    <w:p w14:paraId="4CA0C43A">
      <w:pPr>
        <w:numPr>
          <w:ilvl w:val="0"/>
          <w:numId w:val="59"/>
        </w:numPr>
        <w:tabs>
          <w:tab w:val="left" w:pos="1040"/>
          <w:tab w:val="clear" w:pos="420"/>
        </w:tabs>
        <w:bidi w:val="0"/>
        <w:ind w:left="1040" w:leftChars="0" w:hanging="418" w:firstLineChars="0"/>
        <w:jc w:val="both"/>
        <w:rPr>
          <w:rFonts w:ascii="Times New Roman" w:hAnsi="Times New Roman"/>
          <w:b w:val="0"/>
          <w:bCs w:val="0"/>
        </w:rPr>
      </w:pPr>
      <w:r>
        <w:rPr>
          <w:rFonts w:hint="default"/>
          <w:b/>
          <w:bCs/>
          <w:lang w:val="en-US"/>
        </w:rPr>
        <w:t>Gửi dữ liệu vào</w:t>
      </w:r>
      <w:r>
        <w:rPr>
          <w:rFonts w:ascii="Times New Roman" w:hAnsi="Times New Roman"/>
          <w:b/>
          <w:bCs/>
        </w:rPr>
        <w:t xml:space="preserve"> hệ thống: </w:t>
      </w:r>
      <w:r>
        <w:rPr>
          <w:rFonts w:hint="default"/>
          <w:b w:val="0"/>
          <w:bCs w:val="0"/>
          <w:lang w:val="en-US"/>
        </w:rPr>
        <w:t>xác nhận giao dịch</w:t>
      </w:r>
      <w:r>
        <w:rPr>
          <w:rFonts w:ascii="Times New Roman" w:hAnsi="Times New Roman"/>
          <w:b w:val="0"/>
          <w:bCs w:val="0"/>
        </w:rPr>
        <w:t xml:space="preserve"> thanh toán.</w:t>
      </w:r>
    </w:p>
    <w:p w14:paraId="6F7B4339">
      <w:pPr>
        <w:numPr>
          <w:ilvl w:val="0"/>
          <w:numId w:val="59"/>
        </w:numPr>
        <w:tabs>
          <w:tab w:val="left" w:pos="1040"/>
          <w:tab w:val="clear" w:pos="420"/>
        </w:tabs>
        <w:bidi w:val="0"/>
        <w:ind w:left="1040" w:leftChars="0" w:hanging="418" w:firstLineChars="0"/>
        <w:jc w:val="both"/>
        <w:rPr>
          <w:rFonts w:ascii="Times New Roman" w:hAnsi="Times New Roman"/>
          <w:b/>
          <w:bCs/>
        </w:rPr>
      </w:pPr>
      <w:r>
        <w:rPr>
          <w:rFonts w:hint="default"/>
          <w:b/>
          <w:bCs/>
          <w:lang w:val="en-US"/>
        </w:rPr>
        <w:t>Dữ liệu nhận từ</w:t>
      </w:r>
      <w:r>
        <w:rPr>
          <w:rFonts w:ascii="Times New Roman" w:hAnsi="Times New Roman"/>
          <w:b/>
          <w:bCs/>
        </w:rPr>
        <w:t xml:space="preserve"> hệ thống: </w:t>
      </w:r>
      <w:r>
        <w:rPr>
          <w:rFonts w:hint="default"/>
          <w:b w:val="0"/>
          <w:bCs w:val="0"/>
          <w:lang w:val="en-US"/>
        </w:rPr>
        <w:t>yêu cầu khởi tạo</w:t>
      </w:r>
      <w:r>
        <w:rPr>
          <w:rFonts w:ascii="Times New Roman" w:hAnsi="Times New Roman"/>
          <w:b w:val="0"/>
          <w:bCs w:val="0"/>
        </w:rPr>
        <w:t xml:space="preserve"> thanh toán.</w:t>
      </w:r>
    </w:p>
    <w:p w14:paraId="1B17475A">
      <w:pPr>
        <w:numPr>
          <w:ilvl w:val="0"/>
          <w:numId w:val="58"/>
        </w:numPr>
        <w:tabs>
          <w:tab w:val="left" w:pos="260"/>
          <w:tab w:val="clear" w:pos="420"/>
        </w:tabs>
        <w:bidi w:val="0"/>
        <w:ind w:left="0" w:leftChars="0" w:firstLine="0" w:firstLineChars="0"/>
        <w:jc w:val="both"/>
      </w:pPr>
      <w:r>
        <w:rPr>
          <w:rFonts w:hint="default"/>
          <w:b/>
          <w:bCs/>
          <w:lang w:val="en-US"/>
        </w:rPr>
        <w:t>Shipping System</w:t>
      </w:r>
      <w:r>
        <w:rPr>
          <w:rFonts w:hint="default" w:ascii="Times New Roman" w:hAnsi="Times New Roman"/>
          <w:b/>
          <w:bCs/>
          <w:lang w:val="en-US"/>
        </w:rPr>
        <w:t xml:space="preserve">: </w:t>
      </w:r>
      <w:r>
        <w:rPr>
          <w:b w:val="0"/>
          <w:bCs w:val="0"/>
          <w:lang w:val="en-US"/>
        </w:rPr>
        <w:t>Đơ</w:t>
      </w:r>
      <w:r>
        <w:rPr>
          <w:rFonts w:hint="default"/>
          <w:b w:val="0"/>
          <w:bCs w:val="0"/>
          <w:lang w:val="en-US"/>
        </w:rPr>
        <w:t>n vị vận chuyển chịu trách nhiệm giao hàng cho khách sau khi xử lý đơn hàng</w:t>
      </w:r>
      <w:r>
        <w:rPr>
          <w:rFonts w:ascii="Times New Roman" w:hAnsi="Times New Roman"/>
          <w:b w:val="0"/>
          <w:bCs w:val="0"/>
        </w:rPr>
        <w:t>:</w:t>
      </w:r>
    </w:p>
    <w:p w14:paraId="4013287A">
      <w:pPr>
        <w:numPr>
          <w:ilvl w:val="0"/>
          <w:numId w:val="59"/>
        </w:numPr>
        <w:tabs>
          <w:tab w:val="left" w:pos="1040"/>
          <w:tab w:val="clear" w:pos="420"/>
        </w:tabs>
        <w:bidi w:val="0"/>
        <w:ind w:left="1040" w:leftChars="0" w:hanging="418" w:firstLineChars="0"/>
        <w:jc w:val="both"/>
        <w:rPr>
          <w:rFonts w:ascii="Times New Roman" w:hAnsi="Times New Roman"/>
          <w:b w:val="0"/>
          <w:bCs w:val="0"/>
        </w:rPr>
      </w:pPr>
      <w:r>
        <w:rPr>
          <w:rFonts w:hint="default"/>
          <w:b/>
          <w:bCs/>
          <w:lang w:val="en-US"/>
        </w:rPr>
        <w:t>Gửi dữ liệu vào</w:t>
      </w:r>
      <w:r>
        <w:rPr>
          <w:rFonts w:ascii="Times New Roman" w:hAnsi="Times New Roman"/>
          <w:b/>
          <w:bCs/>
        </w:rPr>
        <w:t xml:space="preserve"> hệ thống: </w:t>
      </w:r>
      <w:r>
        <w:rPr>
          <w:rFonts w:hint="default"/>
          <w:b w:val="0"/>
          <w:bCs w:val="0"/>
          <w:lang w:val="en-US"/>
        </w:rPr>
        <w:t>cập nhật trạng thái giao hàng.</w:t>
      </w:r>
    </w:p>
    <w:p w14:paraId="087E7ADD">
      <w:pPr>
        <w:numPr>
          <w:ilvl w:val="0"/>
          <w:numId w:val="59"/>
        </w:numPr>
        <w:tabs>
          <w:tab w:val="left" w:pos="1040"/>
          <w:tab w:val="clear" w:pos="420"/>
        </w:tabs>
        <w:bidi w:val="0"/>
        <w:ind w:left="1040" w:leftChars="0" w:hanging="418" w:firstLineChars="0"/>
        <w:jc w:val="both"/>
        <w:rPr>
          <w:rFonts w:ascii="Times New Roman" w:hAnsi="Times New Roman"/>
          <w:b/>
          <w:bCs/>
        </w:rPr>
      </w:pPr>
      <w:r>
        <w:rPr>
          <w:rFonts w:hint="default"/>
          <w:b/>
          <w:bCs/>
          <w:lang w:val="en-US"/>
        </w:rPr>
        <w:t>Dữ liệu nhận từ</w:t>
      </w:r>
      <w:r>
        <w:rPr>
          <w:rFonts w:ascii="Times New Roman" w:hAnsi="Times New Roman"/>
          <w:b/>
          <w:bCs/>
        </w:rPr>
        <w:t xml:space="preserve"> hệ thống: </w:t>
      </w:r>
      <w:r>
        <w:rPr>
          <w:rFonts w:hint="default"/>
          <w:b w:val="0"/>
          <w:bCs w:val="0"/>
          <w:lang w:val="en-US"/>
        </w:rPr>
        <w:t>yêu cầu vận chuyển và phân công giao hàng</w:t>
      </w:r>
      <w:r>
        <w:rPr>
          <w:rFonts w:ascii="Times New Roman" w:hAnsi="Times New Roman"/>
          <w:b w:val="0"/>
          <w:bCs w:val="0"/>
        </w:rPr>
        <w:t>.</w:t>
      </w:r>
    </w:p>
    <w:p w14:paraId="669CD2B3">
      <w:pPr>
        <w:numPr>
          <w:ilvl w:val="0"/>
          <w:numId w:val="58"/>
        </w:numPr>
        <w:tabs>
          <w:tab w:val="left" w:pos="260"/>
          <w:tab w:val="clear" w:pos="420"/>
        </w:tabs>
        <w:bidi w:val="0"/>
        <w:ind w:left="0" w:leftChars="0" w:firstLine="0" w:firstLineChars="0"/>
        <w:jc w:val="both"/>
      </w:pPr>
      <w:r>
        <w:rPr>
          <w:rFonts w:ascii="Times New Roman" w:hAnsi="Times New Roman"/>
          <w:b/>
          <w:bCs/>
        </w:rPr>
        <w:t>E-Commerce System</w:t>
      </w:r>
      <w:r>
        <w:rPr>
          <w:rFonts w:hint="default" w:ascii="Times New Roman" w:hAnsi="Times New Roman"/>
          <w:b/>
          <w:bCs/>
          <w:lang w:val="en-US"/>
        </w:rPr>
        <w:t xml:space="preserve">: </w:t>
      </w:r>
      <w:r>
        <w:rPr>
          <w:rFonts w:ascii="Times New Roman" w:hAnsi="Times New Roman"/>
          <w:b w:val="0"/>
          <w:bCs w:val="0"/>
        </w:rPr>
        <w:t>Đây là tiến trình trung tâm của sơ đồ DFD Context, quản lý sự tương tác của tất cả tác nhân:</w:t>
      </w:r>
    </w:p>
    <w:p w14:paraId="23F89580">
      <w:pPr>
        <w:numPr>
          <w:ilvl w:val="0"/>
          <w:numId w:val="59"/>
        </w:numPr>
        <w:tabs>
          <w:tab w:val="left" w:pos="1040"/>
          <w:tab w:val="clear" w:pos="420"/>
        </w:tabs>
        <w:bidi w:val="0"/>
        <w:ind w:left="1040" w:leftChars="0" w:hanging="418" w:firstLineChars="0"/>
        <w:jc w:val="both"/>
        <w:rPr>
          <w:rFonts w:ascii="Times New Roman" w:hAnsi="Times New Roman"/>
          <w:b w:val="0"/>
          <w:bCs w:val="0"/>
        </w:rPr>
      </w:pPr>
      <w:r>
        <w:rPr>
          <w:rFonts w:ascii="Times New Roman" w:hAnsi="Times New Roman"/>
          <w:b/>
          <w:bCs/>
        </w:rPr>
        <w:t xml:space="preserve">Xử lý thông tin khách hàng: </w:t>
      </w:r>
      <w:r>
        <w:rPr>
          <w:rFonts w:hint="default"/>
          <w:b w:val="0"/>
          <w:bCs w:val="0"/>
          <w:lang w:val="en-US"/>
        </w:rPr>
        <w:t>duyệt sản phẩm, giỏ hàng, đặt hàng, đánh giá</w:t>
      </w:r>
      <w:r>
        <w:rPr>
          <w:rFonts w:ascii="Times New Roman" w:hAnsi="Times New Roman"/>
          <w:b w:val="0"/>
          <w:bCs w:val="0"/>
        </w:rPr>
        <w:t>.</w:t>
      </w:r>
    </w:p>
    <w:p w14:paraId="684ADED7">
      <w:pPr>
        <w:numPr>
          <w:ilvl w:val="0"/>
          <w:numId w:val="59"/>
        </w:numPr>
        <w:tabs>
          <w:tab w:val="left" w:pos="1040"/>
          <w:tab w:val="clear" w:pos="420"/>
        </w:tabs>
        <w:bidi w:val="0"/>
        <w:ind w:left="1040" w:leftChars="0" w:hanging="418" w:firstLineChars="0"/>
        <w:jc w:val="both"/>
        <w:rPr>
          <w:rFonts w:ascii="Times New Roman" w:hAnsi="Times New Roman"/>
          <w:b w:val="0"/>
          <w:bCs w:val="0"/>
        </w:rPr>
      </w:pPr>
      <w:r>
        <w:rPr>
          <w:rFonts w:hint="default"/>
          <w:b/>
          <w:bCs/>
          <w:lang w:val="en-US"/>
        </w:rPr>
        <w:t>Quản lý</w:t>
      </w:r>
      <w:r>
        <w:rPr>
          <w:rFonts w:ascii="Times New Roman" w:hAnsi="Times New Roman"/>
          <w:b/>
          <w:bCs/>
        </w:rPr>
        <w:t xml:space="preserve"> nhà bán hàng: </w:t>
      </w:r>
      <w:r>
        <w:rPr>
          <w:b w:val="0"/>
          <w:bCs w:val="0"/>
          <w:lang w:val="en-US"/>
        </w:rPr>
        <w:t>đă</w:t>
      </w:r>
      <w:r>
        <w:rPr>
          <w:rFonts w:hint="default"/>
          <w:b w:val="0"/>
          <w:bCs w:val="0"/>
          <w:lang w:val="en-US"/>
        </w:rPr>
        <w:t>ng tải sản phẩm, xử lý đơn hàng, cung cấp báo cáo bán hàng</w:t>
      </w:r>
      <w:r>
        <w:rPr>
          <w:rFonts w:ascii="Times New Roman" w:hAnsi="Times New Roman"/>
          <w:b w:val="0"/>
          <w:bCs w:val="0"/>
        </w:rPr>
        <w:t>.</w:t>
      </w:r>
    </w:p>
    <w:p w14:paraId="193B642D">
      <w:pPr>
        <w:numPr>
          <w:ilvl w:val="0"/>
          <w:numId w:val="59"/>
        </w:numPr>
        <w:tabs>
          <w:tab w:val="left" w:pos="1040"/>
          <w:tab w:val="clear" w:pos="420"/>
        </w:tabs>
        <w:bidi w:val="0"/>
        <w:ind w:left="1040" w:leftChars="0" w:hanging="418" w:firstLineChars="0"/>
        <w:jc w:val="both"/>
        <w:rPr>
          <w:rFonts w:ascii="Times New Roman" w:hAnsi="Times New Roman"/>
          <w:b/>
          <w:bCs/>
        </w:rPr>
      </w:pPr>
      <w:r>
        <w:rPr>
          <w:rFonts w:ascii="Times New Roman" w:hAnsi="Times New Roman"/>
          <w:b/>
          <w:bCs/>
        </w:rPr>
        <w:t xml:space="preserve">Hỗ trợ quản trị viên: </w:t>
      </w:r>
      <w:r>
        <w:rPr>
          <w:rFonts w:hint="default"/>
          <w:b w:val="0"/>
          <w:bCs w:val="0"/>
          <w:lang w:val="en-US"/>
        </w:rPr>
        <w:t>giám sát hệ thống, phê duyệt nhà bán hàng, theo dõi báo cáo</w:t>
      </w:r>
      <w:r>
        <w:rPr>
          <w:rFonts w:ascii="Times New Roman" w:hAnsi="Times New Roman"/>
          <w:b w:val="0"/>
          <w:bCs w:val="0"/>
        </w:rPr>
        <w:t>.</w:t>
      </w:r>
    </w:p>
    <w:p w14:paraId="26276EFB">
      <w:pPr>
        <w:numPr>
          <w:ilvl w:val="0"/>
          <w:numId w:val="59"/>
        </w:numPr>
        <w:tabs>
          <w:tab w:val="left" w:pos="1040"/>
          <w:tab w:val="clear" w:pos="420"/>
        </w:tabs>
        <w:bidi w:val="0"/>
        <w:ind w:left="1040" w:leftChars="0" w:hanging="418" w:firstLineChars="0"/>
        <w:jc w:val="both"/>
        <w:rPr>
          <w:rFonts w:hint="default" w:ascii="Times New Roman" w:hAnsi="Times New Roman"/>
          <w:b/>
          <w:bCs/>
          <w:lang w:val="en-US"/>
        </w:rPr>
      </w:pPr>
      <w:r>
        <w:rPr>
          <w:rFonts w:hint="default"/>
          <w:b/>
          <w:bCs/>
          <w:lang w:val="en-US"/>
        </w:rPr>
        <w:t>Tích hợp thanh toán và vận chuyển</w:t>
      </w:r>
      <w:r>
        <w:rPr>
          <w:rFonts w:ascii="Times New Roman" w:hAnsi="Times New Roman"/>
          <w:b/>
          <w:bCs/>
        </w:rPr>
        <w:t>:</w:t>
      </w:r>
      <w:r>
        <w:rPr>
          <w:rFonts w:ascii="Times New Roman" w:hAnsi="Times New Roman"/>
          <w:b w:val="0"/>
          <w:bCs w:val="0"/>
        </w:rPr>
        <w:t xml:space="preserve"> gửi yêu cầu </w:t>
      </w:r>
      <w:r>
        <w:rPr>
          <w:b w:val="0"/>
          <w:bCs w:val="0"/>
          <w:lang w:val="en-US"/>
        </w:rPr>
        <w:t>đế</w:t>
      </w:r>
      <w:r>
        <w:rPr>
          <w:rFonts w:hint="default"/>
          <w:b w:val="0"/>
          <w:bCs w:val="0"/>
          <w:lang w:val="en-US"/>
        </w:rPr>
        <w:t>n Payment Gateway và Shipping System, nhận phản hồi để cập nhật trạng thái đơn hàng</w:t>
      </w:r>
      <w:r>
        <w:rPr>
          <w:rFonts w:ascii="Times New Roman" w:hAnsi="Times New Roman"/>
          <w:b w:val="0"/>
          <w:bCs w:val="0"/>
        </w:rPr>
        <w:t>.</w:t>
      </w:r>
    </w:p>
    <w:p w14:paraId="7F3C5A54">
      <w:pPr>
        <w:pStyle w:val="4"/>
        <w:numPr>
          <w:ilvl w:val="2"/>
          <w:numId w:val="23"/>
        </w:numPr>
        <w:bidi w:val="0"/>
        <w:rPr>
          <w:rFonts w:hint="default"/>
          <w:lang w:val="en-US"/>
        </w:rPr>
      </w:pPr>
      <w:bookmarkStart w:id="251" w:name="_Toc13623"/>
      <w:r>
        <w:t>DFD Level 0</w:t>
      </w:r>
      <w:bookmarkEnd w:id="251"/>
    </w:p>
    <w:p w14:paraId="17207021">
      <w:pPr>
        <w:bidi w:val="0"/>
        <w:rPr>
          <w:rFonts w:hint="default"/>
          <w:lang w:val="en-US"/>
        </w:rPr>
      </w:pPr>
      <w:r>
        <w:rPr>
          <w:rFonts w:hint="default"/>
          <w:lang w:val="en-US"/>
        </w:rPr>
        <w:drawing>
          <wp:inline distT="0" distB="0" distL="114300" distR="114300">
            <wp:extent cx="5605780" cy="2782570"/>
            <wp:effectExtent l="0" t="0" r="2540" b="6350"/>
            <wp:docPr id="37" name="Picture 37" descr="DFDlevel0.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DFDlevel0.drawio"/>
                    <pic:cNvPicPr>
                      <a:picLocks noChangeAspect="1"/>
                    </pic:cNvPicPr>
                  </pic:nvPicPr>
                  <pic:blipFill>
                    <a:blip r:embed="rId14"/>
                    <a:stretch>
                      <a:fillRect/>
                    </a:stretch>
                  </pic:blipFill>
                  <pic:spPr>
                    <a:xfrm>
                      <a:off x="0" y="0"/>
                      <a:ext cx="5605780" cy="2782570"/>
                    </a:xfrm>
                    <a:prstGeom prst="rect">
                      <a:avLst/>
                    </a:prstGeom>
                  </pic:spPr>
                </pic:pic>
              </a:graphicData>
            </a:graphic>
          </wp:inline>
        </w:drawing>
      </w:r>
    </w:p>
    <w:p w14:paraId="2B31BEDB">
      <w:pPr>
        <w:pStyle w:val="251"/>
        <w:numPr>
          <w:ilvl w:val="1"/>
          <w:numId w:val="24"/>
        </w:numPr>
        <w:tabs>
          <w:tab w:val="clear" w:pos="567"/>
        </w:tabs>
        <w:bidi w:val="0"/>
        <w:ind w:left="3887" w:leftChars="0" w:hanging="4147" w:firstLineChars="0"/>
        <w:rPr>
          <w:rFonts w:hint="default"/>
          <w:lang w:val="en-US"/>
        </w:rPr>
      </w:pPr>
      <w:bookmarkStart w:id="252" w:name="_Toc13258"/>
      <w:bookmarkStart w:id="253" w:name="_Toc22754"/>
      <w:r>
        <w:rPr>
          <w:rFonts w:hint="default"/>
          <w:lang w:val="en-US"/>
        </w:rPr>
        <w:t>DFD Level 0</w:t>
      </w:r>
      <w:bookmarkEnd w:id="252"/>
      <w:bookmarkEnd w:id="253"/>
    </w:p>
    <w:p w14:paraId="6EA65105">
      <w:pPr>
        <w:pStyle w:val="4"/>
        <w:numPr>
          <w:ilvl w:val="2"/>
          <w:numId w:val="23"/>
        </w:numPr>
        <w:bidi w:val="0"/>
        <w:rPr>
          <w:rFonts w:hint="default"/>
          <w:lang w:val="en-US"/>
        </w:rPr>
      </w:pPr>
      <w:bookmarkStart w:id="254" w:name="_Toc9007"/>
      <w:r>
        <w:t xml:space="preserve">DFD </w:t>
      </w:r>
      <w:r>
        <w:rPr>
          <w:rFonts w:hint="default"/>
          <w:lang w:val="en-US"/>
        </w:rPr>
        <w:t>Fragments</w:t>
      </w:r>
      <w:bookmarkEnd w:id="254"/>
    </w:p>
    <w:p w14:paraId="79F89EA2">
      <w:pPr>
        <w:numPr>
          <w:ilvl w:val="0"/>
          <w:numId w:val="0"/>
        </w:numPr>
        <w:bidi w:val="0"/>
        <w:jc w:val="both"/>
        <w:rPr>
          <w:rFonts w:hint="default"/>
          <w:b w:val="0"/>
          <w:bCs w:val="0"/>
          <w:lang w:val="en-US"/>
        </w:rPr>
      </w:pPr>
      <w:r>
        <w:rPr>
          <w:rFonts w:hint="default"/>
          <w:b w:val="0"/>
          <w:bCs w:val="0"/>
          <w:lang w:val="en-US"/>
        </w:rPr>
        <w:drawing>
          <wp:inline distT="0" distB="0" distL="114300" distR="114300">
            <wp:extent cx="5613400" cy="834390"/>
            <wp:effectExtent l="0" t="0" r="10160" b="3810"/>
            <wp:docPr id="4" name="Picture 4" descr="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1.drawio"/>
                    <pic:cNvPicPr>
                      <a:picLocks noChangeAspect="1"/>
                    </pic:cNvPicPr>
                  </pic:nvPicPr>
                  <pic:blipFill>
                    <a:blip r:embed="rId15"/>
                    <a:stretch>
                      <a:fillRect/>
                    </a:stretch>
                  </pic:blipFill>
                  <pic:spPr>
                    <a:xfrm>
                      <a:off x="0" y="0"/>
                      <a:ext cx="5613400" cy="834390"/>
                    </a:xfrm>
                    <a:prstGeom prst="rect">
                      <a:avLst/>
                    </a:prstGeom>
                  </pic:spPr>
                </pic:pic>
              </a:graphicData>
            </a:graphic>
          </wp:inline>
        </w:drawing>
      </w:r>
    </w:p>
    <w:p w14:paraId="1D378BD0">
      <w:pPr>
        <w:pStyle w:val="251"/>
        <w:numPr>
          <w:ilvl w:val="1"/>
          <w:numId w:val="24"/>
        </w:numPr>
        <w:tabs>
          <w:tab w:val="clear" w:pos="567"/>
        </w:tabs>
        <w:bidi w:val="0"/>
        <w:ind w:left="3887" w:leftChars="0" w:hanging="4147" w:firstLineChars="0"/>
        <w:rPr>
          <w:rFonts w:hint="default"/>
          <w:lang w:val="en-US" w:eastAsia="en-US"/>
        </w:rPr>
      </w:pPr>
      <w:bookmarkStart w:id="255" w:name="_Toc18975"/>
      <w:bookmarkStart w:id="256" w:name="_Toc190"/>
      <w:r>
        <w:rPr>
          <w:rFonts w:hint="default"/>
          <w:lang w:val="en-US" w:eastAsia="en-US"/>
        </w:rPr>
        <w:t>Fragment Search &amp; Filter Product</w:t>
      </w:r>
      <w:bookmarkEnd w:id="255"/>
      <w:bookmarkEnd w:id="256"/>
    </w:p>
    <w:p w14:paraId="619EF45E">
      <w:pPr>
        <w:numPr>
          <w:ilvl w:val="0"/>
          <w:numId w:val="0"/>
        </w:numPr>
        <w:bidi w:val="0"/>
        <w:jc w:val="both"/>
        <w:rPr>
          <w:rFonts w:hint="default"/>
          <w:b w:val="0"/>
          <w:bCs w:val="0"/>
          <w:lang w:val="en-US"/>
        </w:rPr>
      </w:pPr>
    </w:p>
    <w:p w14:paraId="3C691BCC">
      <w:pPr>
        <w:numPr>
          <w:ilvl w:val="0"/>
          <w:numId w:val="0"/>
        </w:numPr>
        <w:bidi w:val="0"/>
        <w:jc w:val="both"/>
        <w:rPr>
          <w:rFonts w:hint="default"/>
          <w:b w:val="0"/>
          <w:bCs w:val="0"/>
          <w:lang w:val="en-US"/>
        </w:rPr>
      </w:pPr>
      <w:r>
        <w:rPr>
          <w:rFonts w:hint="default"/>
          <w:b w:val="0"/>
          <w:bCs w:val="0"/>
          <w:lang w:val="en-US"/>
        </w:rPr>
        <w:drawing>
          <wp:inline distT="0" distB="0" distL="114300" distR="114300">
            <wp:extent cx="5613400" cy="1323975"/>
            <wp:effectExtent l="0" t="0" r="10160" b="1905"/>
            <wp:docPr id="20" name="Picture 20" descr="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2.drawio"/>
                    <pic:cNvPicPr>
                      <a:picLocks noChangeAspect="1"/>
                    </pic:cNvPicPr>
                  </pic:nvPicPr>
                  <pic:blipFill>
                    <a:blip r:embed="rId16"/>
                    <a:stretch>
                      <a:fillRect/>
                    </a:stretch>
                  </pic:blipFill>
                  <pic:spPr>
                    <a:xfrm>
                      <a:off x="0" y="0"/>
                      <a:ext cx="5613400" cy="1323975"/>
                    </a:xfrm>
                    <a:prstGeom prst="rect">
                      <a:avLst/>
                    </a:prstGeom>
                  </pic:spPr>
                </pic:pic>
              </a:graphicData>
            </a:graphic>
          </wp:inline>
        </w:drawing>
      </w:r>
    </w:p>
    <w:p w14:paraId="45D38760">
      <w:pPr>
        <w:pStyle w:val="251"/>
        <w:numPr>
          <w:ilvl w:val="1"/>
          <w:numId w:val="24"/>
        </w:numPr>
        <w:tabs>
          <w:tab w:val="clear" w:pos="567"/>
        </w:tabs>
        <w:bidi w:val="0"/>
        <w:ind w:left="3887" w:leftChars="0" w:hanging="4147" w:firstLineChars="0"/>
        <w:rPr>
          <w:rFonts w:hint="default"/>
          <w:lang w:val="en-US" w:eastAsia="en-US"/>
        </w:rPr>
      </w:pPr>
      <w:bookmarkStart w:id="257" w:name="_Toc32083"/>
      <w:bookmarkStart w:id="258" w:name="_Toc11984"/>
      <w:r>
        <w:rPr>
          <w:rFonts w:hint="default"/>
          <w:lang w:val="en-US" w:eastAsia="en-US"/>
        </w:rPr>
        <w:t>Fragment View Product Details</w:t>
      </w:r>
      <w:bookmarkEnd w:id="257"/>
      <w:bookmarkEnd w:id="258"/>
    </w:p>
    <w:p w14:paraId="0B68ED92">
      <w:pPr>
        <w:numPr>
          <w:ilvl w:val="0"/>
          <w:numId w:val="0"/>
        </w:numPr>
        <w:bidi w:val="0"/>
        <w:jc w:val="both"/>
        <w:rPr>
          <w:rFonts w:hint="default"/>
          <w:b w:val="0"/>
          <w:bCs w:val="0"/>
          <w:lang w:val="en-US"/>
        </w:rPr>
      </w:pPr>
    </w:p>
    <w:p w14:paraId="25B1281E">
      <w:pPr>
        <w:numPr>
          <w:ilvl w:val="0"/>
          <w:numId w:val="0"/>
        </w:numPr>
        <w:bidi w:val="0"/>
        <w:jc w:val="both"/>
        <w:rPr>
          <w:rFonts w:hint="default"/>
          <w:b w:val="0"/>
          <w:bCs w:val="0"/>
          <w:lang w:val="en-US"/>
        </w:rPr>
      </w:pPr>
      <w:r>
        <w:rPr>
          <w:rFonts w:hint="default"/>
          <w:b w:val="0"/>
          <w:bCs w:val="0"/>
          <w:lang w:val="en-US"/>
        </w:rPr>
        <w:drawing>
          <wp:inline distT="0" distB="0" distL="114300" distR="114300">
            <wp:extent cx="5612130" cy="1216025"/>
            <wp:effectExtent l="0" t="0" r="11430" b="3175"/>
            <wp:docPr id="21" name="Picture 21" descr="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3.drawio"/>
                    <pic:cNvPicPr>
                      <a:picLocks noChangeAspect="1"/>
                    </pic:cNvPicPr>
                  </pic:nvPicPr>
                  <pic:blipFill>
                    <a:blip r:embed="rId17"/>
                    <a:stretch>
                      <a:fillRect/>
                    </a:stretch>
                  </pic:blipFill>
                  <pic:spPr>
                    <a:xfrm>
                      <a:off x="0" y="0"/>
                      <a:ext cx="5612130" cy="1216025"/>
                    </a:xfrm>
                    <a:prstGeom prst="rect">
                      <a:avLst/>
                    </a:prstGeom>
                  </pic:spPr>
                </pic:pic>
              </a:graphicData>
            </a:graphic>
          </wp:inline>
        </w:drawing>
      </w:r>
    </w:p>
    <w:p w14:paraId="29E5344A">
      <w:pPr>
        <w:pStyle w:val="251"/>
        <w:numPr>
          <w:ilvl w:val="1"/>
          <w:numId w:val="24"/>
        </w:numPr>
        <w:tabs>
          <w:tab w:val="clear" w:pos="567"/>
        </w:tabs>
        <w:bidi w:val="0"/>
        <w:ind w:left="3887" w:leftChars="0" w:hanging="4147" w:firstLineChars="0"/>
        <w:rPr>
          <w:rFonts w:hint="default"/>
          <w:lang w:val="en-US" w:eastAsia="en-US"/>
        </w:rPr>
      </w:pPr>
      <w:bookmarkStart w:id="259" w:name="_Toc14034"/>
      <w:bookmarkStart w:id="260" w:name="_Toc3348"/>
      <w:r>
        <w:rPr>
          <w:rFonts w:hint="default"/>
          <w:lang w:val="en-US" w:eastAsia="en-US"/>
        </w:rPr>
        <w:t>Fragment Add Product to Wishlist</w:t>
      </w:r>
      <w:bookmarkEnd w:id="259"/>
      <w:bookmarkEnd w:id="260"/>
    </w:p>
    <w:p w14:paraId="58237444">
      <w:pPr>
        <w:numPr>
          <w:ilvl w:val="0"/>
          <w:numId w:val="0"/>
        </w:numPr>
        <w:bidi w:val="0"/>
        <w:jc w:val="both"/>
        <w:rPr>
          <w:rFonts w:hint="default"/>
          <w:b w:val="0"/>
          <w:bCs w:val="0"/>
          <w:lang w:val="en-US"/>
        </w:rPr>
      </w:pPr>
    </w:p>
    <w:p w14:paraId="7F1DD847">
      <w:pPr>
        <w:numPr>
          <w:ilvl w:val="0"/>
          <w:numId w:val="0"/>
        </w:numPr>
        <w:bidi w:val="0"/>
        <w:jc w:val="both"/>
        <w:rPr>
          <w:rFonts w:hint="default"/>
          <w:b w:val="0"/>
          <w:bCs w:val="0"/>
          <w:lang w:val="en-US"/>
        </w:rPr>
      </w:pPr>
      <w:r>
        <w:rPr>
          <w:rFonts w:hint="default"/>
          <w:b w:val="0"/>
          <w:bCs w:val="0"/>
          <w:lang w:val="en-US"/>
        </w:rPr>
        <w:drawing>
          <wp:inline distT="0" distB="0" distL="114300" distR="114300">
            <wp:extent cx="5612130" cy="833120"/>
            <wp:effectExtent l="0" t="0" r="11430" b="5080"/>
            <wp:docPr id="22" name="Picture 22" descr="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4.drawio"/>
                    <pic:cNvPicPr>
                      <a:picLocks noChangeAspect="1"/>
                    </pic:cNvPicPr>
                  </pic:nvPicPr>
                  <pic:blipFill>
                    <a:blip r:embed="rId18"/>
                    <a:stretch>
                      <a:fillRect/>
                    </a:stretch>
                  </pic:blipFill>
                  <pic:spPr>
                    <a:xfrm>
                      <a:off x="0" y="0"/>
                      <a:ext cx="5612130" cy="833120"/>
                    </a:xfrm>
                    <a:prstGeom prst="rect">
                      <a:avLst/>
                    </a:prstGeom>
                  </pic:spPr>
                </pic:pic>
              </a:graphicData>
            </a:graphic>
          </wp:inline>
        </w:drawing>
      </w:r>
    </w:p>
    <w:p w14:paraId="2EC47CE0">
      <w:pPr>
        <w:pStyle w:val="251"/>
        <w:numPr>
          <w:ilvl w:val="1"/>
          <w:numId w:val="24"/>
        </w:numPr>
        <w:tabs>
          <w:tab w:val="clear" w:pos="567"/>
        </w:tabs>
        <w:bidi w:val="0"/>
        <w:ind w:left="3887" w:leftChars="0" w:hanging="4147" w:firstLineChars="0"/>
        <w:rPr>
          <w:rFonts w:hint="default"/>
          <w:lang w:val="en-US" w:eastAsia="en-US"/>
        </w:rPr>
      </w:pPr>
      <w:bookmarkStart w:id="261" w:name="_Toc12274"/>
      <w:bookmarkStart w:id="262" w:name="_Toc27788"/>
      <w:r>
        <w:rPr>
          <w:rFonts w:hint="default"/>
          <w:lang w:val="en-US" w:eastAsia="en-US"/>
        </w:rPr>
        <w:t>Fragment Remove Product from Wishlist</w:t>
      </w:r>
      <w:bookmarkEnd w:id="261"/>
      <w:bookmarkEnd w:id="262"/>
    </w:p>
    <w:p w14:paraId="70074472">
      <w:pPr>
        <w:numPr>
          <w:ilvl w:val="0"/>
          <w:numId w:val="0"/>
        </w:numPr>
        <w:bidi w:val="0"/>
        <w:jc w:val="both"/>
        <w:rPr>
          <w:rFonts w:hint="default"/>
          <w:b w:val="0"/>
          <w:bCs w:val="0"/>
          <w:lang w:val="en-US"/>
        </w:rPr>
      </w:pPr>
    </w:p>
    <w:p w14:paraId="09D5C268">
      <w:pPr>
        <w:numPr>
          <w:ilvl w:val="0"/>
          <w:numId w:val="0"/>
        </w:numPr>
        <w:bidi w:val="0"/>
        <w:jc w:val="both"/>
        <w:rPr>
          <w:rFonts w:hint="default"/>
          <w:b w:val="0"/>
          <w:bCs w:val="0"/>
          <w:lang w:val="en-US"/>
        </w:rPr>
      </w:pPr>
      <w:r>
        <w:rPr>
          <w:rFonts w:hint="default"/>
          <w:b w:val="0"/>
          <w:bCs w:val="0"/>
          <w:lang w:val="en-US"/>
        </w:rPr>
        <w:drawing>
          <wp:inline distT="0" distB="0" distL="114300" distR="114300">
            <wp:extent cx="5613400" cy="834390"/>
            <wp:effectExtent l="0" t="0" r="10160" b="3810"/>
            <wp:docPr id="23" name="Picture 23" descr="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5.drawio"/>
                    <pic:cNvPicPr>
                      <a:picLocks noChangeAspect="1"/>
                    </pic:cNvPicPr>
                  </pic:nvPicPr>
                  <pic:blipFill>
                    <a:blip r:embed="rId19"/>
                    <a:stretch>
                      <a:fillRect/>
                    </a:stretch>
                  </pic:blipFill>
                  <pic:spPr>
                    <a:xfrm>
                      <a:off x="0" y="0"/>
                      <a:ext cx="5613400" cy="834390"/>
                    </a:xfrm>
                    <a:prstGeom prst="rect">
                      <a:avLst/>
                    </a:prstGeom>
                  </pic:spPr>
                </pic:pic>
              </a:graphicData>
            </a:graphic>
          </wp:inline>
        </w:drawing>
      </w:r>
    </w:p>
    <w:p w14:paraId="66D8F50D">
      <w:pPr>
        <w:pStyle w:val="251"/>
        <w:numPr>
          <w:ilvl w:val="1"/>
          <w:numId w:val="24"/>
        </w:numPr>
        <w:tabs>
          <w:tab w:val="clear" w:pos="567"/>
        </w:tabs>
        <w:bidi w:val="0"/>
        <w:ind w:left="3127" w:leftChars="0" w:hanging="2087" w:firstLineChars="0"/>
        <w:rPr>
          <w:rFonts w:hint="default"/>
          <w:b w:val="0"/>
          <w:bCs w:val="0"/>
          <w:lang w:val="en-US"/>
        </w:rPr>
      </w:pPr>
      <w:bookmarkStart w:id="263" w:name="_Toc14055"/>
      <w:bookmarkStart w:id="264" w:name="_Toc1097"/>
      <w:r>
        <w:rPr>
          <w:rFonts w:hint="default"/>
          <w:lang w:val="en-US" w:eastAsia="en-US"/>
        </w:rPr>
        <w:t>Fragment Write Review &amp; Rate</w:t>
      </w:r>
      <w:bookmarkEnd w:id="263"/>
      <w:bookmarkEnd w:id="264"/>
    </w:p>
    <w:p w14:paraId="680AD5C9">
      <w:pPr>
        <w:numPr>
          <w:ilvl w:val="0"/>
          <w:numId w:val="0"/>
        </w:numPr>
        <w:bidi w:val="0"/>
        <w:jc w:val="both"/>
        <w:rPr>
          <w:rFonts w:hint="default"/>
          <w:b w:val="0"/>
          <w:bCs w:val="0"/>
          <w:lang w:val="en-US"/>
        </w:rPr>
      </w:pPr>
      <w:r>
        <w:rPr>
          <w:rFonts w:hint="default"/>
          <w:b w:val="0"/>
          <w:bCs w:val="0"/>
          <w:lang w:val="en-US"/>
        </w:rPr>
        <w:drawing>
          <wp:inline distT="0" distB="0" distL="114300" distR="114300">
            <wp:extent cx="5613400" cy="834390"/>
            <wp:effectExtent l="0" t="0" r="10160" b="3810"/>
            <wp:docPr id="25" name="Picture 25" descr="6.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6.drawio"/>
                    <pic:cNvPicPr>
                      <a:picLocks noChangeAspect="1"/>
                    </pic:cNvPicPr>
                  </pic:nvPicPr>
                  <pic:blipFill>
                    <a:blip r:embed="rId20"/>
                    <a:stretch>
                      <a:fillRect/>
                    </a:stretch>
                  </pic:blipFill>
                  <pic:spPr>
                    <a:xfrm>
                      <a:off x="0" y="0"/>
                      <a:ext cx="5613400" cy="834390"/>
                    </a:xfrm>
                    <a:prstGeom prst="rect">
                      <a:avLst/>
                    </a:prstGeom>
                  </pic:spPr>
                </pic:pic>
              </a:graphicData>
            </a:graphic>
          </wp:inline>
        </w:drawing>
      </w:r>
    </w:p>
    <w:p w14:paraId="1661C2AF">
      <w:pPr>
        <w:pStyle w:val="251"/>
        <w:numPr>
          <w:ilvl w:val="1"/>
          <w:numId w:val="24"/>
        </w:numPr>
        <w:tabs>
          <w:tab w:val="clear" w:pos="567"/>
        </w:tabs>
        <w:bidi w:val="0"/>
        <w:ind w:left="2087" w:leftChars="0" w:hanging="1047" w:firstLineChars="0"/>
        <w:rPr>
          <w:rFonts w:hint="default"/>
          <w:b w:val="0"/>
          <w:bCs w:val="0"/>
          <w:lang w:val="en-US"/>
        </w:rPr>
      </w:pPr>
      <w:bookmarkStart w:id="265" w:name="_Toc24960"/>
      <w:bookmarkStart w:id="266" w:name="_Toc27610"/>
      <w:r>
        <w:rPr>
          <w:rFonts w:hint="default"/>
          <w:lang w:val="en-US" w:eastAsia="en-US"/>
        </w:rPr>
        <w:t>Fragment Manage User Profile</w:t>
      </w:r>
      <w:bookmarkEnd w:id="265"/>
      <w:bookmarkEnd w:id="266"/>
    </w:p>
    <w:p w14:paraId="36B77CDB">
      <w:pPr>
        <w:numPr>
          <w:ilvl w:val="0"/>
          <w:numId w:val="0"/>
        </w:numPr>
        <w:bidi w:val="0"/>
        <w:jc w:val="both"/>
        <w:rPr>
          <w:rFonts w:hint="default"/>
          <w:b w:val="0"/>
          <w:bCs w:val="0"/>
          <w:lang w:val="en-US"/>
        </w:rPr>
      </w:pPr>
      <w:r>
        <w:rPr>
          <w:rFonts w:hint="default"/>
          <w:b w:val="0"/>
          <w:bCs w:val="0"/>
          <w:lang w:val="en-US"/>
        </w:rPr>
        <w:drawing>
          <wp:inline distT="0" distB="0" distL="114300" distR="114300">
            <wp:extent cx="5612130" cy="2247265"/>
            <wp:effectExtent l="0" t="0" r="11430" b="8255"/>
            <wp:docPr id="26" name="Picture 26" descr="7.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7.drawio"/>
                    <pic:cNvPicPr>
                      <a:picLocks noChangeAspect="1"/>
                    </pic:cNvPicPr>
                  </pic:nvPicPr>
                  <pic:blipFill>
                    <a:blip r:embed="rId21"/>
                    <a:stretch>
                      <a:fillRect/>
                    </a:stretch>
                  </pic:blipFill>
                  <pic:spPr>
                    <a:xfrm>
                      <a:off x="0" y="0"/>
                      <a:ext cx="5612130" cy="2247265"/>
                    </a:xfrm>
                    <a:prstGeom prst="rect">
                      <a:avLst/>
                    </a:prstGeom>
                  </pic:spPr>
                </pic:pic>
              </a:graphicData>
            </a:graphic>
          </wp:inline>
        </w:drawing>
      </w:r>
    </w:p>
    <w:p w14:paraId="7A975745">
      <w:pPr>
        <w:pStyle w:val="251"/>
        <w:numPr>
          <w:ilvl w:val="1"/>
          <w:numId w:val="24"/>
        </w:numPr>
        <w:tabs>
          <w:tab w:val="clear" w:pos="567"/>
        </w:tabs>
        <w:bidi w:val="0"/>
        <w:ind w:left="3887" w:leftChars="0" w:hanging="2847" w:firstLineChars="0"/>
        <w:rPr>
          <w:rFonts w:hint="default"/>
          <w:b w:val="0"/>
          <w:bCs w:val="0"/>
          <w:lang w:val="en-US"/>
        </w:rPr>
      </w:pPr>
      <w:bookmarkStart w:id="267" w:name="_Toc8190"/>
      <w:bookmarkStart w:id="268" w:name="_Toc30013"/>
      <w:r>
        <w:rPr>
          <w:rFonts w:hint="default"/>
          <w:lang w:val="en-US" w:eastAsia="en-US"/>
        </w:rPr>
        <w:t>Fragment Checkout</w:t>
      </w:r>
      <w:bookmarkEnd w:id="267"/>
      <w:bookmarkEnd w:id="268"/>
    </w:p>
    <w:p w14:paraId="035540B2">
      <w:pPr>
        <w:numPr>
          <w:ilvl w:val="0"/>
          <w:numId w:val="0"/>
        </w:numPr>
        <w:bidi w:val="0"/>
        <w:jc w:val="both"/>
        <w:rPr>
          <w:rFonts w:hint="default"/>
          <w:b w:val="0"/>
          <w:bCs w:val="0"/>
          <w:lang w:val="en-US"/>
        </w:rPr>
      </w:pPr>
      <w:r>
        <w:rPr>
          <w:rFonts w:hint="default"/>
          <w:b w:val="0"/>
          <w:bCs w:val="0"/>
          <w:lang w:val="en-US"/>
        </w:rPr>
        <w:drawing>
          <wp:inline distT="0" distB="0" distL="114300" distR="114300">
            <wp:extent cx="5613400" cy="834390"/>
            <wp:effectExtent l="0" t="0" r="10160" b="3810"/>
            <wp:docPr id="27" name="Picture 27" descr="8.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8.drawio"/>
                    <pic:cNvPicPr>
                      <a:picLocks noChangeAspect="1"/>
                    </pic:cNvPicPr>
                  </pic:nvPicPr>
                  <pic:blipFill>
                    <a:blip r:embed="rId22"/>
                    <a:stretch>
                      <a:fillRect/>
                    </a:stretch>
                  </pic:blipFill>
                  <pic:spPr>
                    <a:xfrm>
                      <a:off x="0" y="0"/>
                      <a:ext cx="5613400" cy="834390"/>
                    </a:xfrm>
                    <a:prstGeom prst="rect">
                      <a:avLst/>
                    </a:prstGeom>
                  </pic:spPr>
                </pic:pic>
              </a:graphicData>
            </a:graphic>
          </wp:inline>
        </w:drawing>
      </w:r>
    </w:p>
    <w:p w14:paraId="2FB103FA">
      <w:pPr>
        <w:pStyle w:val="251"/>
        <w:numPr>
          <w:ilvl w:val="1"/>
          <w:numId w:val="24"/>
        </w:numPr>
        <w:tabs>
          <w:tab w:val="clear" w:pos="567"/>
        </w:tabs>
        <w:bidi w:val="0"/>
        <w:ind w:left="3887" w:leftChars="0" w:hanging="2847" w:firstLineChars="0"/>
        <w:rPr>
          <w:rFonts w:hint="default"/>
          <w:b w:val="0"/>
          <w:bCs w:val="0"/>
          <w:lang w:val="en-US"/>
        </w:rPr>
      </w:pPr>
      <w:bookmarkStart w:id="269" w:name="_Toc29590"/>
      <w:bookmarkStart w:id="270" w:name="_Toc29568"/>
      <w:r>
        <w:rPr>
          <w:rFonts w:hint="default"/>
          <w:lang w:val="en-US" w:eastAsia="en-US"/>
        </w:rPr>
        <w:t>Fragment View Order History</w:t>
      </w:r>
      <w:bookmarkEnd w:id="269"/>
      <w:bookmarkEnd w:id="270"/>
    </w:p>
    <w:p w14:paraId="51370221">
      <w:pPr>
        <w:numPr>
          <w:ilvl w:val="0"/>
          <w:numId w:val="0"/>
        </w:numPr>
        <w:bidi w:val="0"/>
        <w:jc w:val="both"/>
        <w:rPr>
          <w:rFonts w:hint="default"/>
          <w:b w:val="0"/>
          <w:bCs w:val="0"/>
          <w:lang w:val="en-US"/>
        </w:rPr>
      </w:pPr>
      <w:r>
        <w:rPr>
          <w:rFonts w:hint="default"/>
          <w:b w:val="0"/>
          <w:bCs w:val="0"/>
          <w:lang w:val="en-US"/>
        </w:rPr>
        <w:drawing>
          <wp:inline distT="0" distB="0" distL="114300" distR="114300">
            <wp:extent cx="5613400" cy="834390"/>
            <wp:effectExtent l="0" t="0" r="10160" b="3810"/>
            <wp:docPr id="28" name="Picture 28" descr="9.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9.drawio"/>
                    <pic:cNvPicPr>
                      <a:picLocks noChangeAspect="1"/>
                    </pic:cNvPicPr>
                  </pic:nvPicPr>
                  <pic:blipFill>
                    <a:blip r:embed="rId23"/>
                    <a:stretch>
                      <a:fillRect/>
                    </a:stretch>
                  </pic:blipFill>
                  <pic:spPr>
                    <a:xfrm>
                      <a:off x="0" y="0"/>
                      <a:ext cx="5613400" cy="834390"/>
                    </a:xfrm>
                    <a:prstGeom prst="rect">
                      <a:avLst/>
                    </a:prstGeom>
                  </pic:spPr>
                </pic:pic>
              </a:graphicData>
            </a:graphic>
          </wp:inline>
        </w:drawing>
      </w:r>
    </w:p>
    <w:p w14:paraId="73B26C44">
      <w:pPr>
        <w:pStyle w:val="251"/>
        <w:numPr>
          <w:ilvl w:val="1"/>
          <w:numId w:val="24"/>
        </w:numPr>
        <w:tabs>
          <w:tab w:val="clear" w:pos="567"/>
        </w:tabs>
        <w:bidi w:val="0"/>
        <w:ind w:left="3887" w:leftChars="0" w:hanging="2847" w:firstLineChars="0"/>
        <w:rPr>
          <w:rFonts w:hint="default"/>
          <w:lang w:val="en-US" w:eastAsia="en-US"/>
        </w:rPr>
      </w:pPr>
      <w:bookmarkStart w:id="271" w:name="_Toc11717"/>
      <w:bookmarkStart w:id="272" w:name="_Toc22885"/>
      <w:r>
        <w:rPr>
          <w:rFonts w:hint="default"/>
          <w:lang w:val="en-US" w:eastAsia="en-US"/>
        </w:rPr>
        <w:t>Fragment Cancel Order</w:t>
      </w:r>
      <w:bookmarkEnd w:id="271"/>
      <w:bookmarkEnd w:id="272"/>
    </w:p>
    <w:p w14:paraId="07549AE1">
      <w:pPr>
        <w:numPr>
          <w:ilvl w:val="0"/>
          <w:numId w:val="0"/>
        </w:numPr>
        <w:bidi w:val="0"/>
        <w:jc w:val="both"/>
        <w:rPr>
          <w:rFonts w:hint="default"/>
          <w:b w:val="0"/>
          <w:bCs w:val="0"/>
          <w:lang w:val="en-US"/>
        </w:rPr>
      </w:pPr>
      <w:r>
        <w:rPr>
          <w:rFonts w:hint="default"/>
          <w:b w:val="0"/>
          <w:bCs w:val="0"/>
          <w:lang w:val="en-US"/>
        </w:rPr>
        <w:drawing>
          <wp:inline distT="0" distB="0" distL="114300" distR="114300">
            <wp:extent cx="5607050" cy="759460"/>
            <wp:effectExtent l="0" t="0" r="1270" b="2540"/>
            <wp:docPr id="5" name="Picture 5" descr="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1.drawio"/>
                    <pic:cNvPicPr>
                      <a:picLocks noChangeAspect="1"/>
                    </pic:cNvPicPr>
                  </pic:nvPicPr>
                  <pic:blipFill>
                    <a:blip r:embed="rId24"/>
                    <a:stretch>
                      <a:fillRect/>
                    </a:stretch>
                  </pic:blipFill>
                  <pic:spPr>
                    <a:xfrm>
                      <a:off x="0" y="0"/>
                      <a:ext cx="5607050" cy="759460"/>
                    </a:xfrm>
                    <a:prstGeom prst="rect">
                      <a:avLst/>
                    </a:prstGeom>
                  </pic:spPr>
                </pic:pic>
              </a:graphicData>
            </a:graphic>
          </wp:inline>
        </w:drawing>
      </w:r>
    </w:p>
    <w:p w14:paraId="7922883A">
      <w:pPr>
        <w:pStyle w:val="251"/>
        <w:numPr>
          <w:ilvl w:val="1"/>
          <w:numId w:val="24"/>
        </w:numPr>
        <w:tabs>
          <w:tab w:val="clear" w:pos="567"/>
        </w:tabs>
        <w:bidi w:val="0"/>
        <w:ind w:left="3887" w:leftChars="0" w:hanging="2847" w:firstLineChars="0"/>
        <w:rPr>
          <w:rFonts w:hint="default"/>
          <w:lang w:val="en-US" w:eastAsia="en-US"/>
        </w:rPr>
      </w:pPr>
      <w:bookmarkStart w:id="273" w:name="_Toc31170"/>
      <w:bookmarkStart w:id="274" w:name="_Toc13785"/>
      <w:r>
        <w:rPr>
          <w:rFonts w:hint="default"/>
          <w:lang w:val="en-US" w:eastAsia="en-US"/>
        </w:rPr>
        <w:t>Fragment Track Order</w:t>
      </w:r>
      <w:bookmarkEnd w:id="273"/>
      <w:bookmarkEnd w:id="274"/>
    </w:p>
    <w:p w14:paraId="28B5F9E2">
      <w:pPr>
        <w:numPr>
          <w:ilvl w:val="0"/>
          <w:numId w:val="0"/>
        </w:numPr>
        <w:bidi w:val="0"/>
        <w:jc w:val="both"/>
        <w:rPr>
          <w:rFonts w:hint="default"/>
          <w:b w:val="0"/>
          <w:bCs w:val="0"/>
          <w:lang w:val="en-US"/>
        </w:rPr>
      </w:pPr>
      <w:r>
        <w:rPr>
          <w:rFonts w:hint="default"/>
          <w:b w:val="0"/>
          <w:bCs w:val="0"/>
          <w:lang w:val="en-US"/>
        </w:rPr>
        <w:drawing>
          <wp:inline distT="0" distB="0" distL="114300" distR="114300">
            <wp:extent cx="5614035" cy="1050925"/>
            <wp:effectExtent l="0" t="0" r="9525" b="635"/>
            <wp:docPr id="6" name="Picture 6" descr="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2.drawio"/>
                    <pic:cNvPicPr>
                      <a:picLocks noChangeAspect="1"/>
                    </pic:cNvPicPr>
                  </pic:nvPicPr>
                  <pic:blipFill>
                    <a:blip r:embed="rId25"/>
                    <a:stretch>
                      <a:fillRect/>
                    </a:stretch>
                  </pic:blipFill>
                  <pic:spPr>
                    <a:xfrm>
                      <a:off x="0" y="0"/>
                      <a:ext cx="5614035" cy="1050925"/>
                    </a:xfrm>
                    <a:prstGeom prst="rect">
                      <a:avLst/>
                    </a:prstGeom>
                  </pic:spPr>
                </pic:pic>
              </a:graphicData>
            </a:graphic>
          </wp:inline>
        </w:drawing>
      </w:r>
    </w:p>
    <w:p w14:paraId="2F63BBFC">
      <w:pPr>
        <w:pStyle w:val="251"/>
        <w:numPr>
          <w:ilvl w:val="1"/>
          <w:numId w:val="24"/>
        </w:numPr>
        <w:tabs>
          <w:tab w:val="clear" w:pos="567"/>
        </w:tabs>
        <w:bidi w:val="0"/>
        <w:ind w:left="3887" w:leftChars="0" w:hanging="2847" w:firstLineChars="0"/>
        <w:rPr>
          <w:rFonts w:hint="default"/>
          <w:b w:val="0"/>
          <w:bCs w:val="0"/>
          <w:lang w:val="en-US"/>
        </w:rPr>
      </w:pPr>
      <w:bookmarkStart w:id="275" w:name="_Toc6624"/>
      <w:bookmarkStart w:id="276" w:name="_Toc9598"/>
      <w:r>
        <w:rPr>
          <w:rFonts w:hint="default"/>
          <w:lang w:val="en-US" w:eastAsia="en-US"/>
        </w:rPr>
        <w:t>Fragment Contact Seller</w:t>
      </w:r>
      <w:bookmarkEnd w:id="275"/>
      <w:bookmarkEnd w:id="276"/>
    </w:p>
    <w:p w14:paraId="2B69CE9F">
      <w:pPr>
        <w:numPr>
          <w:ilvl w:val="0"/>
          <w:numId w:val="0"/>
        </w:numPr>
        <w:bidi w:val="0"/>
        <w:jc w:val="both"/>
        <w:rPr>
          <w:rFonts w:hint="default"/>
          <w:b w:val="0"/>
          <w:bCs w:val="0"/>
          <w:lang w:val="en-US"/>
        </w:rPr>
      </w:pPr>
      <w:r>
        <w:rPr>
          <w:rFonts w:hint="default"/>
          <w:b w:val="0"/>
          <w:bCs w:val="0"/>
          <w:lang w:val="en-US"/>
        </w:rPr>
        <w:drawing>
          <wp:inline distT="0" distB="0" distL="114300" distR="114300">
            <wp:extent cx="5608320" cy="768350"/>
            <wp:effectExtent l="0" t="0" r="0" b="8890"/>
            <wp:docPr id="8" name="Picture 8" descr="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3.drawio"/>
                    <pic:cNvPicPr>
                      <a:picLocks noChangeAspect="1"/>
                    </pic:cNvPicPr>
                  </pic:nvPicPr>
                  <pic:blipFill>
                    <a:blip r:embed="rId26"/>
                    <a:stretch>
                      <a:fillRect/>
                    </a:stretch>
                  </pic:blipFill>
                  <pic:spPr>
                    <a:xfrm>
                      <a:off x="0" y="0"/>
                      <a:ext cx="5608320" cy="768350"/>
                    </a:xfrm>
                    <a:prstGeom prst="rect">
                      <a:avLst/>
                    </a:prstGeom>
                  </pic:spPr>
                </pic:pic>
              </a:graphicData>
            </a:graphic>
          </wp:inline>
        </w:drawing>
      </w:r>
    </w:p>
    <w:p w14:paraId="29B547F8">
      <w:pPr>
        <w:pStyle w:val="251"/>
        <w:numPr>
          <w:ilvl w:val="1"/>
          <w:numId w:val="24"/>
        </w:numPr>
        <w:tabs>
          <w:tab w:val="clear" w:pos="567"/>
        </w:tabs>
        <w:bidi w:val="0"/>
        <w:ind w:left="3887" w:leftChars="0" w:hanging="2847" w:firstLineChars="0"/>
        <w:rPr>
          <w:rFonts w:hint="default"/>
          <w:lang w:val="en-US" w:eastAsia="en-US"/>
        </w:rPr>
      </w:pPr>
      <w:bookmarkStart w:id="277" w:name="_Toc12363"/>
      <w:bookmarkStart w:id="278" w:name="_Toc31038"/>
      <w:r>
        <w:rPr>
          <w:rFonts w:hint="default"/>
          <w:lang w:val="en-US" w:eastAsia="en-US"/>
        </w:rPr>
        <w:t>Fragment Manage Shipping Address</w:t>
      </w:r>
      <w:bookmarkEnd w:id="277"/>
      <w:bookmarkEnd w:id="278"/>
    </w:p>
    <w:p w14:paraId="1BF86530">
      <w:pPr>
        <w:numPr>
          <w:ilvl w:val="0"/>
          <w:numId w:val="0"/>
        </w:numPr>
        <w:bidi w:val="0"/>
        <w:jc w:val="both"/>
        <w:rPr>
          <w:rFonts w:hint="default"/>
          <w:b w:val="0"/>
          <w:bCs w:val="0"/>
          <w:lang w:val="en-US"/>
        </w:rPr>
      </w:pPr>
    </w:p>
    <w:p w14:paraId="277CACBA">
      <w:pPr>
        <w:numPr>
          <w:ilvl w:val="0"/>
          <w:numId w:val="0"/>
        </w:numPr>
        <w:bidi w:val="0"/>
        <w:jc w:val="both"/>
        <w:rPr>
          <w:rFonts w:hint="default"/>
          <w:b w:val="0"/>
          <w:bCs w:val="0"/>
          <w:lang w:val="en-US"/>
        </w:rPr>
      </w:pPr>
      <w:r>
        <w:rPr>
          <w:rFonts w:hint="default"/>
          <w:b w:val="0"/>
          <w:bCs w:val="0"/>
          <w:lang w:val="en-US"/>
        </w:rPr>
        <w:drawing>
          <wp:inline distT="0" distB="0" distL="114300" distR="114300">
            <wp:extent cx="5608320" cy="932180"/>
            <wp:effectExtent l="0" t="0" r="0" b="12700"/>
            <wp:docPr id="59" name="Picture 59" descr="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4.drawio"/>
                    <pic:cNvPicPr>
                      <a:picLocks noChangeAspect="1"/>
                    </pic:cNvPicPr>
                  </pic:nvPicPr>
                  <pic:blipFill>
                    <a:blip r:embed="rId27"/>
                    <a:stretch>
                      <a:fillRect/>
                    </a:stretch>
                  </pic:blipFill>
                  <pic:spPr>
                    <a:xfrm>
                      <a:off x="0" y="0"/>
                      <a:ext cx="5608320" cy="932180"/>
                    </a:xfrm>
                    <a:prstGeom prst="rect">
                      <a:avLst/>
                    </a:prstGeom>
                  </pic:spPr>
                </pic:pic>
              </a:graphicData>
            </a:graphic>
          </wp:inline>
        </w:drawing>
      </w:r>
    </w:p>
    <w:p w14:paraId="1CBC2DE3">
      <w:pPr>
        <w:pStyle w:val="251"/>
        <w:numPr>
          <w:ilvl w:val="1"/>
          <w:numId w:val="24"/>
        </w:numPr>
        <w:tabs>
          <w:tab w:val="clear" w:pos="567"/>
        </w:tabs>
        <w:bidi w:val="0"/>
        <w:ind w:left="3887" w:leftChars="0" w:hanging="2847" w:firstLineChars="0"/>
        <w:rPr>
          <w:rFonts w:hint="default"/>
          <w:b w:val="0"/>
          <w:bCs w:val="0"/>
          <w:lang w:val="en-US"/>
        </w:rPr>
      </w:pPr>
      <w:bookmarkStart w:id="279" w:name="_Toc19766"/>
      <w:bookmarkStart w:id="280" w:name="_Toc16611"/>
      <w:r>
        <w:rPr>
          <w:rFonts w:hint="default"/>
          <w:lang w:val="en-US" w:eastAsia="en-US"/>
        </w:rPr>
        <w:t>Fragment Pay</w:t>
      </w:r>
      <w:bookmarkEnd w:id="279"/>
      <w:bookmarkEnd w:id="280"/>
    </w:p>
    <w:p w14:paraId="35AAA198">
      <w:pPr>
        <w:numPr>
          <w:ilvl w:val="0"/>
          <w:numId w:val="0"/>
        </w:numPr>
        <w:bidi w:val="0"/>
        <w:jc w:val="both"/>
        <w:rPr>
          <w:rFonts w:hint="default"/>
          <w:b w:val="0"/>
          <w:bCs w:val="0"/>
          <w:lang w:val="en-US"/>
        </w:rPr>
      </w:pPr>
      <w:r>
        <w:rPr>
          <w:rFonts w:hint="default"/>
          <w:b w:val="0"/>
          <w:bCs w:val="0"/>
          <w:lang w:val="en-US"/>
        </w:rPr>
        <w:drawing>
          <wp:inline distT="0" distB="0" distL="114300" distR="114300">
            <wp:extent cx="5608320" cy="1297305"/>
            <wp:effectExtent l="0" t="0" r="0" b="13335"/>
            <wp:docPr id="63" name="Picture 63" descr="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5.drawio"/>
                    <pic:cNvPicPr>
                      <a:picLocks noChangeAspect="1"/>
                    </pic:cNvPicPr>
                  </pic:nvPicPr>
                  <pic:blipFill>
                    <a:blip r:embed="rId28"/>
                    <a:stretch>
                      <a:fillRect/>
                    </a:stretch>
                  </pic:blipFill>
                  <pic:spPr>
                    <a:xfrm>
                      <a:off x="0" y="0"/>
                      <a:ext cx="5608320" cy="1297305"/>
                    </a:xfrm>
                    <a:prstGeom prst="rect">
                      <a:avLst/>
                    </a:prstGeom>
                  </pic:spPr>
                </pic:pic>
              </a:graphicData>
            </a:graphic>
          </wp:inline>
        </w:drawing>
      </w:r>
    </w:p>
    <w:p w14:paraId="49E25039">
      <w:pPr>
        <w:pStyle w:val="251"/>
        <w:numPr>
          <w:ilvl w:val="1"/>
          <w:numId w:val="24"/>
        </w:numPr>
        <w:tabs>
          <w:tab w:val="clear" w:pos="567"/>
        </w:tabs>
        <w:bidi w:val="0"/>
        <w:ind w:left="3887" w:leftChars="0" w:hanging="2847" w:firstLineChars="0"/>
        <w:rPr>
          <w:rFonts w:hint="default"/>
          <w:lang w:val="en-US" w:eastAsia="en-US"/>
        </w:rPr>
      </w:pPr>
      <w:bookmarkStart w:id="281" w:name="_Toc11184"/>
      <w:bookmarkStart w:id="282" w:name="_Toc24691"/>
      <w:r>
        <w:rPr>
          <w:rFonts w:hint="default"/>
          <w:lang w:val="en-US" w:eastAsia="en-US"/>
        </w:rPr>
        <w:t>Fragment Process Return/ Refund Requests</w:t>
      </w:r>
      <w:bookmarkEnd w:id="281"/>
      <w:bookmarkEnd w:id="282"/>
    </w:p>
    <w:p w14:paraId="33ACC798">
      <w:pPr>
        <w:numPr>
          <w:ilvl w:val="0"/>
          <w:numId w:val="0"/>
        </w:numPr>
        <w:bidi w:val="0"/>
        <w:jc w:val="both"/>
        <w:rPr>
          <w:rFonts w:hint="default"/>
          <w:b w:val="0"/>
          <w:bCs w:val="0"/>
          <w:lang w:val="en-US"/>
        </w:rPr>
      </w:pPr>
    </w:p>
    <w:p w14:paraId="157DC3B4">
      <w:pPr>
        <w:numPr>
          <w:ilvl w:val="0"/>
          <w:numId w:val="0"/>
        </w:numPr>
        <w:bidi w:val="0"/>
        <w:jc w:val="both"/>
        <w:rPr>
          <w:rFonts w:hint="default"/>
          <w:b w:val="0"/>
          <w:bCs w:val="0"/>
          <w:lang w:val="en-US"/>
        </w:rPr>
      </w:pPr>
      <w:r>
        <w:rPr>
          <w:rFonts w:hint="default"/>
          <w:b w:val="0"/>
          <w:bCs w:val="0"/>
          <w:lang w:val="en-US"/>
        </w:rPr>
        <w:drawing>
          <wp:inline distT="0" distB="0" distL="114300" distR="114300">
            <wp:extent cx="5614035" cy="1066165"/>
            <wp:effectExtent l="0" t="0" r="9525" b="635"/>
            <wp:docPr id="64" name="Picture 64" descr="6.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6.drawio"/>
                    <pic:cNvPicPr>
                      <a:picLocks noChangeAspect="1"/>
                    </pic:cNvPicPr>
                  </pic:nvPicPr>
                  <pic:blipFill>
                    <a:blip r:embed="rId29"/>
                    <a:stretch>
                      <a:fillRect/>
                    </a:stretch>
                  </pic:blipFill>
                  <pic:spPr>
                    <a:xfrm>
                      <a:off x="0" y="0"/>
                      <a:ext cx="5614035" cy="1066165"/>
                    </a:xfrm>
                    <a:prstGeom prst="rect">
                      <a:avLst/>
                    </a:prstGeom>
                  </pic:spPr>
                </pic:pic>
              </a:graphicData>
            </a:graphic>
          </wp:inline>
        </w:drawing>
      </w:r>
    </w:p>
    <w:p w14:paraId="47B2E12F">
      <w:pPr>
        <w:pStyle w:val="251"/>
        <w:numPr>
          <w:ilvl w:val="1"/>
          <w:numId w:val="24"/>
        </w:numPr>
        <w:tabs>
          <w:tab w:val="clear" w:pos="567"/>
        </w:tabs>
        <w:bidi w:val="0"/>
        <w:ind w:left="3887" w:leftChars="0" w:hanging="2847" w:firstLineChars="0"/>
        <w:rPr>
          <w:rFonts w:hint="default"/>
          <w:lang w:val="en-US" w:eastAsia="en-US"/>
        </w:rPr>
      </w:pPr>
      <w:bookmarkStart w:id="283" w:name="_Toc24705"/>
      <w:bookmarkStart w:id="284" w:name="_Toc8376"/>
      <w:r>
        <w:rPr>
          <w:rFonts w:hint="default"/>
          <w:lang w:val="en-US" w:eastAsia="en-US"/>
        </w:rPr>
        <w:t>Fragment View Dashboard</w:t>
      </w:r>
      <w:bookmarkEnd w:id="283"/>
      <w:bookmarkEnd w:id="284"/>
    </w:p>
    <w:p w14:paraId="25550214">
      <w:pPr>
        <w:pStyle w:val="251"/>
        <w:numPr>
          <w:numId w:val="0"/>
        </w:numPr>
        <w:bidi w:val="0"/>
        <w:jc w:val="both"/>
        <w:rPr>
          <w:rFonts w:hint="default"/>
          <w:lang w:val="en-US" w:eastAsia="en-US"/>
        </w:rPr>
      </w:pPr>
    </w:p>
    <w:p w14:paraId="31CD134F">
      <w:pPr>
        <w:numPr>
          <w:ilvl w:val="0"/>
          <w:numId w:val="0"/>
        </w:numPr>
        <w:bidi w:val="0"/>
        <w:jc w:val="both"/>
        <w:rPr>
          <w:rFonts w:hint="default"/>
          <w:b w:val="0"/>
          <w:bCs w:val="0"/>
          <w:lang w:val="en-US"/>
        </w:rPr>
      </w:pPr>
      <w:r>
        <w:rPr>
          <w:rFonts w:hint="default"/>
          <w:b w:val="0"/>
          <w:bCs w:val="0"/>
          <w:lang w:val="en-US"/>
        </w:rPr>
        <w:drawing>
          <wp:inline distT="0" distB="0" distL="114300" distR="114300">
            <wp:extent cx="5613400" cy="834390"/>
            <wp:effectExtent l="0" t="0" r="10160" b="3810"/>
            <wp:docPr id="65" name="Picture 65" descr="7.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7.drawio"/>
                    <pic:cNvPicPr>
                      <a:picLocks noChangeAspect="1"/>
                    </pic:cNvPicPr>
                  </pic:nvPicPr>
                  <pic:blipFill>
                    <a:blip r:embed="rId30"/>
                    <a:stretch>
                      <a:fillRect/>
                    </a:stretch>
                  </pic:blipFill>
                  <pic:spPr>
                    <a:xfrm>
                      <a:off x="0" y="0"/>
                      <a:ext cx="5613400" cy="834390"/>
                    </a:xfrm>
                    <a:prstGeom prst="rect">
                      <a:avLst/>
                    </a:prstGeom>
                  </pic:spPr>
                </pic:pic>
              </a:graphicData>
            </a:graphic>
          </wp:inline>
        </w:drawing>
      </w:r>
    </w:p>
    <w:p w14:paraId="0A539EC1">
      <w:pPr>
        <w:pStyle w:val="251"/>
        <w:numPr>
          <w:ilvl w:val="1"/>
          <w:numId w:val="24"/>
        </w:numPr>
        <w:tabs>
          <w:tab w:val="clear" w:pos="567"/>
        </w:tabs>
        <w:bidi w:val="0"/>
        <w:ind w:left="3887" w:leftChars="0" w:hanging="2847" w:firstLineChars="0"/>
        <w:rPr>
          <w:rFonts w:hint="default"/>
          <w:lang w:val="en-US" w:eastAsia="en-US"/>
        </w:rPr>
      </w:pPr>
      <w:bookmarkStart w:id="285" w:name="_Toc16769"/>
      <w:bookmarkStart w:id="286" w:name="_Toc15287"/>
      <w:r>
        <w:rPr>
          <w:rFonts w:hint="default"/>
          <w:lang w:val="en-US" w:eastAsia="en-US"/>
        </w:rPr>
        <w:t>Fragment Update Seller Profile</w:t>
      </w:r>
      <w:bookmarkEnd w:id="285"/>
      <w:bookmarkEnd w:id="286"/>
    </w:p>
    <w:p w14:paraId="729F3AB0">
      <w:pPr>
        <w:numPr>
          <w:ilvl w:val="0"/>
          <w:numId w:val="0"/>
        </w:numPr>
        <w:bidi w:val="0"/>
        <w:jc w:val="both"/>
        <w:rPr>
          <w:rFonts w:hint="default"/>
          <w:b w:val="0"/>
          <w:bCs w:val="0"/>
          <w:lang w:val="en-US"/>
        </w:rPr>
      </w:pPr>
      <w:r>
        <w:rPr>
          <w:rFonts w:hint="default"/>
          <w:b w:val="0"/>
          <w:bCs w:val="0"/>
          <w:lang w:val="en-US"/>
        </w:rPr>
        <w:drawing>
          <wp:inline distT="0" distB="0" distL="114300" distR="114300">
            <wp:extent cx="5608955" cy="807720"/>
            <wp:effectExtent l="0" t="0" r="14605" b="0"/>
            <wp:docPr id="69" name="Picture 69" descr="8.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8.drawio"/>
                    <pic:cNvPicPr>
                      <a:picLocks noChangeAspect="1"/>
                    </pic:cNvPicPr>
                  </pic:nvPicPr>
                  <pic:blipFill>
                    <a:blip r:embed="rId31"/>
                    <a:stretch>
                      <a:fillRect/>
                    </a:stretch>
                  </pic:blipFill>
                  <pic:spPr>
                    <a:xfrm>
                      <a:off x="0" y="0"/>
                      <a:ext cx="5608955" cy="807720"/>
                    </a:xfrm>
                    <a:prstGeom prst="rect">
                      <a:avLst/>
                    </a:prstGeom>
                  </pic:spPr>
                </pic:pic>
              </a:graphicData>
            </a:graphic>
          </wp:inline>
        </w:drawing>
      </w:r>
    </w:p>
    <w:p w14:paraId="2C8A6952">
      <w:pPr>
        <w:pStyle w:val="251"/>
        <w:numPr>
          <w:ilvl w:val="1"/>
          <w:numId w:val="24"/>
        </w:numPr>
        <w:tabs>
          <w:tab w:val="clear" w:pos="567"/>
        </w:tabs>
        <w:bidi w:val="0"/>
        <w:ind w:left="3887" w:leftChars="0" w:hanging="2847" w:firstLineChars="0"/>
        <w:rPr>
          <w:rFonts w:hint="default"/>
          <w:lang w:val="en-US" w:eastAsia="en-US"/>
        </w:rPr>
      </w:pPr>
      <w:bookmarkStart w:id="287" w:name="_Toc3986"/>
      <w:bookmarkStart w:id="288" w:name="_Toc27973"/>
      <w:r>
        <w:rPr>
          <w:rFonts w:hint="default"/>
          <w:lang w:val="en-US" w:eastAsia="en-US"/>
        </w:rPr>
        <w:t>Fragment Create Product</w:t>
      </w:r>
      <w:bookmarkEnd w:id="287"/>
      <w:bookmarkEnd w:id="288"/>
    </w:p>
    <w:p w14:paraId="4ED446D7">
      <w:pPr>
        <w:numPr>
          <w:ilvl w:val="0"/>
          <w:numId w:val="0"/>
        </w:numPr>
        <w:bidi w:val="0"/>
        <w:jc w:val="both"/>
        <w:rPr>
          <w:rFonts w:hint="default"/>
          <w:b w:val="0"/>
          <w:bCs w:val="0"/>
          <w:lang w:val="en-US"/>
        </w:rPr>
      </w:pPr>
      <w:r>
        <w:rPr>
          <w:rFonts w:hint="default"/>
          <w:b w:val="0"/>
          <w:bCs w:val="0"/>
          <w:lang w:val="en-US"/>
        </w:rPr>
        <w:drawing>
          <wp:inline distT="0" distB="0" distL="114300" distR="114300">
            <wp:extent cx="5610860" cy="808990"/>
            <wp:effectExtent l="0" t="0" r="12700" b="13970"/>
            <wp:docPr id="70" name="Picture 70" descr="9.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9.drawio"/>
                    <pic:cNvPicPr>
                      <a:picLocks noChangeAspect="1"/>
                    </pic:cNvPicPr>
                  </pic:nvPicPr>
                  <pic:blipFill>
                    <a:blip r:embed="rId32"/>
                    <a:stretch>
                      <a:fillRect/>
                    </a:stretch>
                  </pic:blipFill>
                  <pic:spPr>
                    <a:xfrm>
                      <a:off x="0" y="0"/>
                      <a:ext cx="5610860" cy="808990"/>
                    </a:xfrm>
                    <a:prstGeom prst="rect">
                      <a:avLst/>
                    </a:prstGeom>
                  </pic:spPr>
                </pic:pic>
              </a:graphicData>
            </a:graphic>
          </wp:inline>
        </w:drawing>
      </w:r>
    </w:p>
    <w:p w14:paraId="14A69C77">
      <w:pPr>
        <w:pStyle w:val="251"/>
        <w:numPr>
          <w:ilvl w:val="1"/>
          <w:numId w:val="24"/>
        </w:numPr>
        <w:tabs>
          <w:tab w:val="clear" w:pos="567"/>
        </w:tabs>
        <w:bidi w:val="0"/>
        <w:ind w:left="3887" w:leftChars="0" w:hanging="2847" w:firstLineChars="0"/>
        <w:rPr>
          <w:rFonts w:hint="default"/>
          <w:lang w:val="en-US" w:eastAsia="en-US"/>
        </w:rPr>
      </w:pPr>
      <w:bookmarkStart w:id="289" w:name="_Toc17373"/>
      <w:bookmarkStart w:id="290" w:name="_Toc20270"/>
      <w:r>
        <w:rPr>
          <w:rFonts w:hint="default"/>
          <w:lang w:val="en-US" w:eastAsia="en-US"/>
        </w:rPr>
        <w:t>Fragment Update Product</w:t>
      </w:r>
      <w:bookmarkEnd w:id="289"/>
      <w:bookmarkEnd w:id="290"/>
    </w:p>
    <w:p w14:paraId="5F2B1E92">
      <w:pPr>
        <w:pStyle w:val="251"/>
        <w:numPr>
          <w:numId w:val="0"/>
        </w:numPr>
        <w:bidi w:val="0"/>
        <w:ind w:left="1040" w:leftChars="0"/>
        <w:jc w:val="both"/>
        <w:rPr>
          <w:rFonts w:hint="default"/>
          <w:lang w:val="en-US" w:eastAsia="en-US"/>
        </w:rPr>
      </w:pPr>
    </w:p>
    <w:p w14:paraId="0E296B96">
      <w:pPr>
        <w:numPr>
          <w:ilvl w:val="0"/>
          <w:numId w:val="0"/>
        </w:numPr>
        <w:bidi w:val="0"/>
        <w:jc w:val="both"/>
        <w:rPr>
          <w:rFonts w:hint="default"/>
          <w:b w:val="0"/>
          <w:bCs w:val="0"/>
          <w:lang w:val="en-US"/>
        </w:rPr>
      </w:pPr>
      <w:r>
        <w:rPr>
          <w:rFonts w:hint="default"/>
          <w:b w:val="0"/>
          <w:bCs w:val="0"/>
          <w:lang w:val="en-US"/>
        </w:rPr>
        <w:drawing>
          <wp:inline distT="0" distB="0" distL="114300" distR="114300">
            <wp:extent cx="5610860" cy="808990"/>
            <wp:effectExtent l="0" t="0" r="12700" b="13970"/>
            <wp:docPr id="71" name="Picture 71" descr="10.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10.drawio"/>
                    <pic:cNvPicPr>
                      <a:picLocks noChangeAspect="1"/>
                    </pic:cNvPicPr>
                  </pic:nvPicPr>
                  <pic:blipFill>
                    <a:blip r:embed="rId33"/>
                    <a:stretch>
                      <a:fillRect/>
                    </a:stretch>
                  </pic:blipFill>
                  <pic:spPr>
                    <a:xfrm>
                      <a:off x="0" y="0"/>
                      <a:ext cx="5610860" cy="808990"/>
                    </a:xfrm>
                    <a:prstGeom prst="rect">
                      <a:avLst/>
                    </a:prstGeom>
                  </pic:spPr>
                </pic:pic>
              </a:graphicData>
            </a:graphic>
          </wp:inline>
        </w:drawing>
      </w:r>
    </w:p>
    <w:p w14:paraId="2C64925B">
      <w:pPr>
        <w:pStyle w:val="251"/>
        <w:numPr>
          <w:ilvl w:val="1"/>
          <w:numId w:val="24"/>
        </w:numPr>
        <w:tabs>
          <w:tab w:val="clear" w:pos="567"/>
        </w:tabs>
        <w:bidi w:val="0"/>
        <w:ind w:left="3887" w:leftChars="0" w:hanging="2847" w:firstLineChars="0"/>
        <w:rPr>
          <w:rFonts w:hint="default"/>
          <w:lang w:val="en-US" w:eastAsia="en-US"/>
        </w:rPr>
      </w:pPr>
      <w:bookmarkStart w:id="291" w:name="_Toc13940"/>
      <w:bookmarkStart w:id="292" w:name="_Toc2859"/>
      <w:r>
        <w:rPr>
          <w:rFonts w:hint="default"/>
          <w:lang w:val="en-US" w:eastAsia="en-US"/>
        </w:rPr>
        <w:t>Fragment Delete Product</w:t>
      </w:r>
      <w:bookmarkEnd w:id="291"/>
      <w:bookmarkEnd w:id="292"/>
    </w:p>
    <w:p w14:paraId="38BF3189">
      <w:pPr>
        <w:numPr>
          <w:ilvl w:val="0"/>
          <w:numId w:val="0"/>
        </w:numPr>
        <w:bidi w:val="0"/>
        <w:jc w:val="both"/>
        <w:rPr>
          <w:rFonts w:hint="default"/>
          <w:b w:val="0"/>
          <w:bCs w:val="0"/>
          <w:lang w:val="en-US"/>
        </w:rPr>
      </w:pPr>
    </w:p>
    <w:p w14:paraId="15B23053">
      <w:pPr>
        <w:numPr>
          <w:ilvl w:val="0"/>
          <w:numId w:val="0"/>
        </w:numPr>
        <w:bidi w:val="0"/>
        <w:jc w:val="both"/>
        <w:rPr>
          <w:rFonts w:hint="default"/>
          <w:b w:val="0"/>
          <w:bCs w:val="0"/>
          <w:lang w:val="en-US"/>
        </w:rPr>
      </w:pPr>
      <w:r>
        <w:rPr>
          <w:rFonts w:hint="default"/>
          <w:b w:val="0"/>
          <w:bCs w:val="0"/>
          <w:lang w:val="en-US"/>
        </w:rPr>
        <w:drawing>
          <wp:inline distT="0" distB="0" distL="114300" distR="114300">
            <wp:extent cx="5610860" cy="1055370"/>
            <wp:effectExtent l="0" t="0" r="12700" b="11430"/>
            <wp:docPr id="72" name="Picture 72" descr="1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11.drawio"/>
                    <pic:cNvPicPr>
                      <a:picLocks noChangeAspect="1"/>
                    </pic:cNvPicPr>
                  </pic:nvPicPr>
                  <pic:blipFill>
                    <a:blip r:embed="rId34"/>
                    <a:stretch>
                      <a:fillRect/>
                    </a:stretch>
                  </pic:blipFill>
                  <pic:spPr>
                    <a:xfrm>
                      <a:off x="0" y="0"/>
                      <a:ext cx="5610860" cy="1055370"/>
                    </a:xfrm>
                    <a:prstGeom prst="rect">
                      <a:avLst/>
                    </a:prstGeom>
                  </pic:spPr>
                </pic:pic>
              </a:graphicData>
            </a:graphic>
          </wp:inline>
        </w:drawing>
      </w:r>
    </w:p>
    <w:p w14:paraId="4144DB72">
      <w:pPr>
        <w:pStyle w:val="251"/>
        <w:numPr>
          <w:ilvl w:val="1"/>
          <w:numId w:val="24"/>
        </w:numPr>
        <w:tabs>
          <w:tab w:val="clear" w:pos="567"/>
        </w:tabs>
        <w:bidi w:val="0"/>
        <w:ind w:left="3887" w:leftChars="0" w:hanging="2847" w:firstLineChars="0"/>
        <w:rPr>
          <w:rFonts w:hint="default"/>
          <w:lang w:val="en-US" w:eastAsia="en-US"/>
        </w:rPr>
      </w:pPr>
      <w:bookmarkStart w:id="293" w:name="_Toc12157"/>
      <w:bookmarkStart w:id="294" w:name="_Toc8634"/>
      <w:r>
        <w:rPr>
          <w:rFonts w:hint="default"/>
          <w:lang w:val="en-US" w:eastAsia="en-US"/>
        </w:rPr>
        <w:t>Fragment Respond to Customer Inquiries</w:t>
      </w:r>
      <w:bookmarkEnd w:id="293"/>
      <w:bookmarkEnd w:id="294"/>
    </w:p>
    <w:p w14:paraId="4BEF5DA1">
      <w:pPr>
        <w:numPr>
          <w:ilvl w:val="0"/>
          <w:numId w:val="0"/>
        </w:numPr>
        <w:bidi w:val="0"/>
        <w:jc w:val="both"/>
        <w:rPr>
          <w:rFonts w:hint="default"/>
          <w:b w:val="0"/>
          <w:bCs w:val="0"/>
          <w:lang w:val="en-US"/>
        </w:rPr>
      </w:pPr>
    </w:p>
    <w:p w14:paraId="2D130A73">
      <w:pPr>
        <w:numPr>
          <w:ilvl w:val="0"/>
          <w:numId w:val="0"/>
        </w:numPr>
        <w:bidi w:val="0"/>
        <w:jc w:val="both"/>
        <w:rPr>
          <w:rFonts w:hint="default"/>
          <w:b w:val="0"/>
          <w:bCs w:val="0"/>
          <w:lang w:val="en-US"/>
        </w:rPr>
      </w:pPr>
      <w:r>
        <w:rPr>
          <w:rFonts w:hint="default"/>
          <w:b w:val="0"/>
          <w:bCs w:val="0"/>
          <w:lang w:val="en-US"/>
        </w:rPr>
        <w:drawing>
          <wp:inline distT="0" distB="0" distL="114300" distR="114300">
            <wp:extent cx="5607685" cy="1050925"/>
            <wp:effectExtent l="0" t="0" r="635" b="635"/>
            <wp:docPr id="73" name="Picture 73" descr="1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12.drawio"/>
                    <pic:cNvPicPr>
                      <a:picLocks noChangeAspect="1"/>
                    </pic:cNvPicPr>
                  </pic:nvPicPr>
                  <pic:blipFill>
                    <a:blip r:embed="rId35"/>
                    <a:stretch>
                      <a:fillRect/>
                    </a:stretch>
                  </pic:blipFill>
                  <pic:spPr>
                    <a:xfrm>
                      <a:off x="0" y="0"/>
                      <a:ext cx="5607685" cy="1050925"/>
                    </a:xfrm>
                    <a:prstGeom prst="rect">
                      <a:avLst/>
                    </a:prstGeom>
                  </pic:spPr>
                </pic:pic>
              </a:graphicData>
            </a:graphic>
          </wp:inline>
        </w:drawing>
      </w:r>
    </w:p>
    <w:p w14:paraId="668C8608">
      <w:pPr>
        <w:pStyle w:val="251"/>
        <w:numPr>
          <w:ilvl w:val="1"/>
          <w:numId w:val="24"/>
        </w:numPr>
        <w:tabs>
          <w:tab w:val="clear" w:pos="567"/>
        </w:tabs>
        <w:bidi w:val="0"/>
        <w:ind w:left="3887" w:leftChars="0" w:hanging="2847" w:firstLineChars="0"/>
        <w:rPr>
          <w:rFonts w:hint="default"/>
          <w:lang w:val="en-US" w:eastAsia="en-US"/>
        </w:rPr>
      </w:pPr>
      <w:bookmarkStart w:id="295" w:name="_Toc5223"/>
      <w:bookmarkStart w:id="296" w:name="_Toc28520"/>
      <w:r>
        <w:rPr>
          <w:rFonts w:hint="default"/>
          <w:lang w:val="en-US" w:eastAsia="en-US"/>
        </w:rPr>
        <w:t>Fragment Print Shipping Label</w:t>
      </w:r>
      <w:bookmarkEnd w:id="295"/>
      <w:bookmarkEnd w:id="296"/>
    </w:p>
    <w:p w14:paraId="3C64DCF3">
      <w:pPr>
        <w:pStyle w:val="251"/>
        <w:numPr>
          <w:numId w:val="0"/>
        </w:numPr>
        <w:bidi w:val="0"/>
        <w:spacing w:line="240" w:lineRule="auto"/>
        <w:jc w:val="center"/>
        <w:rPr>
          <w:rFonts w:hint="default"/>
          <w:lang w:val="en-US" w:eastAsia="en-US"/>
        </w:rPr>
      </w:pPr>
    </w:p>
    <w:p w14:paraId="2214499E">
      <w:pPr>
        <w:numPr>
          <w:ilvl w:val="0"/>
          <w:numId w:val="0"/>
        </w:numPr>
        <w:bidi w:val="0"/>
        <w:jc w:val="both"/>
        <w:rPr>
          <w:rFonts w:hint="default"/>
          <w:b w:val="0"/>
          <w:bCs w:val="0"/>
          <w:lang w:val="en-US"/>
        </w:rPr>
      </w:pPr>
      <w:r>
        <w:rPr>
          <w:rFonts w:hint="default"/>
          <w:b w:val="0"/>
          <w:bCs w:val="0"/>
          <w:lang w:val="en-US"/>
        </w:rPr>
        <w:drawing>
          <wp:inline distT="0" distB="0" distL="114300" distR="114300">
            <wp:extent cx="5614035" cy="776605"/>
            <wp:effectExtent l="0" t="0" r="9525" b="635"/>
            <wp:docPr id="74" name="Picture 74" descr="1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13.drawio"/>
                    <pic:cNvPicPr>
                      <a:picLocks noChangeAspect="1"/>
                    </pic:cNvPicPr>
                  </pic:nvPicPr>
                  <pic:blipFill>
                    <a:blip r:embed="rId36"/>
                    <a:stretch>
                      <a:fillRect/>
                    </a:stretch>
                  </pic:blipFill>
                  <pic:spPr>
                    <a:xfrm>
                      <a:off x="0" y="0"/>
                      <a:ext cx="5614035" cy="776605"/>
                    </a:xfrm>
                    <a:prstGeom prst="rect">
                      <a:avLst/>
                    </a:prstGeom>
                  </pic:spPr>
                </pic:pic>
              </a:graphicData>
            </a:graphic>
          </wp:inline>
        </w:drawing>
      </w:r>
    </w:p>
    <w:p w14:paraId="303E92AB">
      <w:pPr>
        <w:pStyle w:val="251"/>
        <w:numPr>
          <w:ilvl w:val="1"/>
          <w:numId w:val="24"/>
        </w:numPr>
        <w:tabs>
          <w:tab w:val="clear" w:pos="567"/>
        </w:tabs>
        <w:bidi w:val="0"/>
        <w:ind w:left="3887" w:leftChars="0" w:hanging="2847" w:firstLineChars="0"/>
        <w:rPr>
          <w:rFonts w:hint="default"/>
          <w:lang w:val="en-US" w:eastAsia="en-US"/>
        </w:rPr>
      </w:pPr>
      <w:bookmarkStart w:id="297" w:name="_Toc28231"/>
      <w:bookmarkStart w:id="298" w:name="_Toc16257"/>
      <w:r>
        <w:rPr>
          <w:rFonts w:hint="default"/>
          <w:lang w:val="en-US" w:eastAsia="en-US"/>
        </w:rPr>
        <w:t>Fragment Confirm Order</w:t>
      </w:r>
      <w:bookmarkEnd w:id="297"/>
      <w:bookmarkEnd w:id="298"/>
    </w:p>
    <w:p w14:paraId="1D012E1A">
      <w:pPr>
        <w:numPr>
          <w:ilvl w:val="0"/>
          <w:numId w:val="0"/>
        </w:numPr>
        <w:bidi w:val="0"/>
        <w:jc w:val="both"/>
        <w:rPr>
          <w:rFonts w:hint="default"/>
          <w:b w:val="0"/>
          <w:bCs w:val="0"/>
          <w:lang w:val="en-US"/>
        </w:rPr>
      </w:pPr>
    </w:p>
    <w:p w14:paraId="7D559C7C">
      <w:pPr>
        <w:numPr>
          <w:ilvl w:val="0"/>
          <w:numId w:val="0"/>
        </w:numPr>
        <w:bidi w:val="0"/>
        <w:jc w:val="both"/>
        <w:rPr>
          <w:rFonts w:hint="default"/>
          <w:b w:val="0"/>
          <w:bCs w:val="0"/>
          <w:lang w:val="en-US"/>
        </w:rPr>
      </w:pPr>
      <w:r>
        <w:rPr>
          <w:rFonts w:hint="default"/>
          <w:b w:val="0"/>
          <w:bCs w:val="0"/>
          <w:lang w:val="en-US"/>
        </w:rPr>
        <w:drawing>
          <wp:inline distT="0" distB="0" distL="114300" distR="114300">
            <wp:extent cx="5613400" cy="1299845"/>
            <wp:effectExtent l="0" t="0" r="10160" b="10795"/>
            <wp:docPr id="75" name="Picture 75" descr="1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14.drawio"/>
                    <pic:cNvPicPr>
                      <a:picLocks noChangeAspect="1"/>
                    </pic:cNvPicPr>
                  </pic:nvPicPr>
                  <pic:blipFill>
                    <a:blip r:embed="rId37"/>
                    <a:stretch>
                      <a:fillRect/>
                    </a:stretch>
                  </pic:blipFill>
                  <pic:spPr>
                    <a:xfrm>
                      <a:off x="0" y="0"/>
                      <a:ext cx="5613400" cy="1299845"/>
                    </a:xfrm>
                    <a:prstGeom prst="rect">
                      <a:avLst/>
                    </a:prstGeom>
                  </pic:spPr>
                </pic:pic>
              </a:graphicData>
            </a:graphic>
          </wp:inline>
        </w:drawing>
      </w:r>
    </w:p>
    <w:p w14:paraId="535D5ED9">
      <w:pPr>
        <w:pStyle w:val="251"/>
        <w:numPr>
          <w:ilvl w:val="1"/>
          <w:numId w:val="24"/>
        </w:numPr>
        <w:tabs>
          <w:tab w:val="clear" w:pos="567"/>
        </w:tabs>
        <w:bidi w:val="0"/>
        <w:ind w:left="3887" w:leftChars="0" w:hanging="2847" w:firstLineChars="0"/>
        <w:rPr>
          <w:rFonts w:hint="default"/>
          <w:lang w:val="en-US" w:eastAsia="en-US"/>
        </w:rPr>
      </w:pPr>
      <w:bookmarkStart w:id="299" w:name="_Toc7361"/>
      <w:bookmarkStart w:id="300" w:name="_Toc7226"/>
      <w:r>
        <w:rPr>
          <w:rFonts w:hint="default"/>
          <w:lang w:val="en-US" w:eastAsia="en-US"/>
        </w:rPr>
        <w:t>Fragment Process Return/ Refund Requests</w:t>
      </w:r>
      <w:bookmarkEnd w:id="299"/>
      <w:bookmarkEnd w:id="300"/>
    </w:p>
    <w:p w14:paraId="43B4BF62">
      <w:pPr>
        <w:numPr>
          <w:ilvl w:val="0"/>
          <w:numId w:val="0"/>
        </w:numPr>
        <w:bidi w:val="0"/>
        <w:jc w:val="both"/>
        <w:rPr>
          <w:rFonts w:hint="default"/>
          <w:b w:val="0"/>
          <w:bCs w:val="0"/>
          <w:lang w:val="en-US"/>
        </w:rPr>
      </w:pPr>
    </w:p>
    <w:p w14:paraId="358F1715">
      <w:pPr>
        <w:numPr>
          <w:ilvl w:val="0"/>
          <w:numId w:val="0"/>
        </w:numPr>
        <w:bidi w:val="0"/>
        <w:jc w:val="both"/>
        <w:rPr>
          <w:rFonts w:hint="default"/>
          <w:b w:val="0"/>
          <w:bCs w:val="0"/>
          <w:lang w:val="en-US"/>
        </w:rPr>
      </w:pPr>
      <w:r>
        <w:rPr>
          <w:rFonts w:hint="default"/>
          <w:b w:val="0"/>
          <w:bCs w:val="0"/>
          <w:lang w:val="en-US"/>
        </w:rPr>
        <w:drawing>
          <wp:inline distT="0" distB="0" distL="114300" distR="114300">
            <wp:extent cx="5608955" cy="699135"/>
            <wp:effectExtent l="0" t="0" r="14605" b="1905"/>
            <wp:docPr id="76" name="Picture 76" descr="1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15.drawio"/>
                    <pic:cNvPicPr>
                      <a:picLocks noChangeAspect="1"/>
                    </pic:cNvPicPr>
                  </pic:nvPicPr>
                  <pic:blipFill>
                    <a:blip r:embed="rId38"/>
                    <a:stretch>
                      <a:fillRect/>
                    </a:stretch>
                  </pic:blipFill>
                  <pic:spPr>
                    <a:xfrm>
                      <a:off x="0" y="0"/>
                      <a:ext cx="5608955" cy="699135"/>
                    </a:xfrm>
                    <a:prstGeom prst="rect">
                      <a:avLst/>
                    </a:prstGeom>
                  </pic:spPr>
                </pic:pic>
              </a:graphicData>
            </a:graphic>
          </wp:inline>
        </w:drawing>
      </w:r>
    </w:p>
    <w:p w14:paraId="12FBF74F">
      <w:pPr>
        <w:pStyle w:val="251"/>
        <w:numPr>
          <w:ilvl w:val="1"/>
          <w:numId w:val="24"/>
        </w:numPr>
        <w:tabs>
          <w:tab w:val="clear" w:pos="567"/>
        </w:tabs>
        <w:bidi w:val="0"/>
        <w:ind w:left="3887" w:leftChars="0" w:hanging="2847" w:firstLineChars="0"/>
        <w:rPr>
          <w:rFonts w:hint="default"/>
          <w:lang w:val="en-US" w:eastAsia="en-US"/>
        </w:rPr>
      </w:pPr>
      <w:bookmarkStart w:id="301" w:name="_Toc6964"/>
      <w:bookmarkStart w:id="302" w:name="_Toc30127"/>
      <w:r>
        <w:rPr>
          <w:rFonts w:hint="default"/>
          <w:lang w:val="en-US" w:eastAsia="en-US"/>
        </w:rPr>
        <w:t>Fragment Manage Inventory</w:t>
      </w:r>
      <w:bookmarkEnd w:id="301"/>
      <w:bookmarkEnd w:id="302"/>
    </w:p>
    <w:p w14:paraId="49A72EFF">
      <w:pPr>
        <w:numPr>
          <w:ilvl w:val="0"/>
          <w:numId w:val="0"/>
        </w:numPr>
        <w:bidi w:val="0"/>
        <w:jc w:val="both"/>
        <w:rPr>
          <w:rFonts w:hint="default"/>
          <w:b w:val="0"/>
          <w:bCs w:val="0"/>
          <w:lang w:val="en-US"/>
        </w:rPr>
      </w:pPr>
    </w:p>
    <w:p w14:paraId="43AB1640">
      <w:pPr>
        <w:numPr>
          <w:ilvl w:val="0"/>
          <w:numId w:val="0"/>
        </w:numPr>
        <w:bidi w:val="0"/>
        <w:jc w:val="both"/>
        <w:rPr>
          <w:rFonts w:hint="default"/>
          <w:b w:val="0"/>
          <w:bCs w:val="0"/>
          <w:lang w:val="en-US"/>
        </w:rPr>
      </w:pPr>
      <w:r>
        <w:rPr>
          <w:rFonts w:hint="default"/>
          <w:b w:val="0"/>
          <w:bCs w:val="0"/>
          <w:lang w:val="en-US"/>
        </w:rPr>
        <w:drawing>
          <wp:inline distT="0" distB="0" distL="114300" distR="114300">
            <wp:extent cx="5608955" cy="699135"/>
            <wp:effectExtent l="0" t="0" r="14605" b="1905"/>
            <wp:docPr id="77" name="Picture 77" descr="16.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16.drawio"/>
                    <pic:cNvPicPr>
                      <a:picLocks noChangeAspect="1"/>
                    </pic:cNvPicPr>
                  </pic:nvPicPr>
                  <pic:blipFill>
                    <a:blip r:embed="rId39"/>
                    <a:stretch>
                      <a:fillRect/>
                    </a:stretch>
                  </pic:blipFill>
                  <pic:spPr>
                    <a:xfrm>
                      <a:off x="0" y="0"/>
                      <a:ext cx="5608955" cy="699135"/>
                    </a:xfrm>
                    <a:prstGeom prst="rect">
                      <a:avLst/>
                    </a:prstGeom>
                  </pic:spPr>
                </pic:pic>
              </a:graphicData>
            </a:graphic>
          </wp:inline>
        </w:drawing>
      </w:r>
    </w:p>
    <w:p w14:paraId="7A6569D8">
      <w:pPr>
        <w:pStyle w:val="251"/>
        <w:numPr>
          <w:ilvl w:val="1"/>
          <w:numId w:val="24"/>
        </w:numPr>
        <w:tabs>
          <w:tab w:val="clear" w:pos="567"/>
        </w:tabs>
        <w:bidi w:val="0"/>
        <w:ind w:left="3887" w:leftChars="0" w:hanging="2847" w:firstLineChars="0"/>
        <w:rPr>
          <w:rFonts w:hint="default"/>
          <w:lang w:val="en-US" w:eastAsia="en-US"/>
        </w:rPr>
      </w:pPr>
      <w:bookmarkStart w:id="303" w:name="_Toc1955"/>
      <w:bookmarkStart w:id="304" w:name="_Toc22118"/>
      <w:r>
        <w:rPr>
          <w:rFonts w:hint="default"/>
          <w:lang w:val="en-US" w:eastAsia="en-US"/>
        </w:rPr>
        <w:t>Fragment Manage Product Variants</w:t>
      </w:r>
      <w:bookmarkEnd w:id="303"/>
      <w:bookmarkEnd w:id="304"/>
    </w:p>
    <w:p w14:paraId="37D394B9">
      <w:pPr>
        <w:numPr>
          <w:ilvl w:val="0"/>
          <w:numId w:val="0"/>
        </w:numPr>
        <w:bidi w:val="0"/>
        <w:jc w:val="both"/>
        <w:rPr>
          <w:rFonts w:hint="default"/>
          <w:b w:val="0"/>
          <w:bCs w:val="0"/>
          <w:lang w:val="en-US"/>
        </w:rPr>
      </w:pPr>
    </w:p>
    <w:p w14:paraId="51F56F27">
      <w:pPr>
        <w:numPr>
          <w:ilvl w:val="0"/>
          <w:numId w:val="0"/>
        </w:numPr>
        <w:bidi w:val="0"/>
        <w:jc w:val="both"/>
        <w:rPr>
          <w:rFonts w:hint="default"/>
          <w:b w:val="0"/>
          <w:bCs w:val="0"/>
          <w:lang w:val="en-US"/>
        </w:rPr>
      </w:pPr>
      <w:r>
        <w:rPr>
          <w:rFonts w:hint="default"/>
          <w:b w:val="0"/>
          <w:bCs w:val="0"/>
          <w:lang w:val="en-US"/>
        </w:rPr>
        <w:drawing>
          <wp:inline distT="0" distB="0" distL="114300" distR="114300">
            <wp:extent cx="5607685" cy="747395"/>
            <wp:effectExtent l="0" t="0" r="635" b="14605"/>
            <wp:docPr id="78" name="Picture 78" descr="17.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17.drawio"/>
                    <pic:cNvPicPr>
                      <a:picLocks noChangeAspect="1"/>
                    </pic:cNvPicPr>
                  </pic:nvPicPr>
                  <pic:blipFill>
                    <a:blip r:embed="rId40"/>
                    <a:stretch>
                      <a:fillRect/>
                    </a:stretch>
                  </pic:blipFill>
                  <pic:spPr>
                    <a:xfrm>
                      <a:off x="0" y="0"/>
                      <a:ext cx="5607685" cy="747395"/>
                    </a:xfrm>
                    <a:prstGeom prst="rect">
                      <a:avLst/>
                    </a:prstGeom>
                  </pic:spPr>
                </pic:pic>
              </a:graphicData>
            </a:graphic>
          </wp:inline>
        </w:drawing>
      </w:r>
    </w:p>
    <w:p w14:paraId="4807D32C">
      <w:pPr>
        <w:pStyle w:val="251"/>
        <w:numPr>
          <w:ilvl w:val="1"/>
          <w:numId w:val="24"/>
        </w:numPr>
        <w:tabs>
          <w:tab w:val="clear" w:pos="567"/>
        </w:tabs>
        <w:bidi w:val="0"/>
        <w:ind w:left="3887" w:leftChars="0" w:hanging="2847" w:firstLineChars="0"/>
        <w:rPr>
          <w:rFonts w:hint="default"/>
          <w:lang w:val="en-US" w:eastAsia="en-US"/>
        </w:rPr>
      </w:pPr>
      <w:bookmarkStart w:id="305" w:name="_Toc15022"/>
      <w:bookmarkStart w:id="306" w:name="_Toc31025"/>
      <w:r>
        <w:rPr>
          <w:rFonts w:hint="default"/>
          <w:lang w:val="en-US" w:eastAsia="en-US"/>
        </w:rPr>
        <w:t>Fragment View Payout History</w:t>
      </w:r>
      <w:bookmarkEnd w:id="305"/>
      <w:bookmarkEnd w:id="306"/>
    </w:p>
    <w:p w14:paraId="592059B0">
      <w:pPr>
        <w:numPr>
          <w:ilvl w:val="0"/>
          <w:numId w:val="0"/>
        </w:numPr>
        <w:bidi w:val="0"/>
        <w:jc w:val="both"/>
        <w:rPr>
          <w:rFonts w:hint="default"/>
          <w:b w:val="0"/>
          <w:bCs w:val="0"/>
          <w:lang w:val="en-US"/>
        </w:rPr>
      </w:pPr>
    </w:p>
    <w:p w14:paraId="580ACB8F">
      <w:pPr>
        <w:numPr>
          <w:ilvl w:val="0"/>
          <w:numId w:val="0"/>
        </w:numPr>
        <w:bidi w:val="0"/>
        <w:jc w:val="both"/>
        <w:rPr>
          <w:rFonts w:hint="default"/>
          <w:b w:val="0"/>
          <w:bCs w:val="0"/>
          <w:lang w:val="en-US"/>
        </w:rPr>
      </w:pPr>
      <w:r>
        <w:rPr>
          <w:rFonts w:hint="default"/>
          <w:b w:val="0"/>
          <w:bCs w:val="0"/>
          <w:lang w:val="en-US"/>
        </w:rPr>
        <w:drawing>
          <wp:inline distT="0" distB="0" distL="114300" distR="114300">
            <wp:extent cx="5614670" cy="736600"/>
            <wp:effectExtent l="0" t="0" r="8890" b="10160"/>
            <wp:docPr id="79" name="Picture 79" descr="18.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18.drawio"/>
                    <pic:cNvPicPr>
                      <a:picLocks noChangeAspect="1"/>
                    </pic:cNvPicPr>
                  </pic:nvPicPr>
                  <pic:blipFill>
                    <a:blip r:embed="rId41"/>
                    <a:stretch>
                      <a:fillRect/>
                    </a:stretch>
                  </pic:blipFill>
                  <pic:spPr>
                    <a:xfrm>
                      <a:off x="0" y="0"/>
                      <a:ext cx="5614670" cy="736600"/>
                    </a:xfrm>
                    <a:prstGeom prst="rect">
                      <a:avLst/>
                    </a:prstGeom>
                  </pic:spPr>
                </pic:pic>
              </a:graphicData>
            </a:graphic>
          </wp:inline>
        </w:drawing>
      </w:r>
    </w:p>
    <w:p w14:paraId="0BAE82DE">
      <w:pPr>
        <w:pStyle w:val="251"/>
        <w:numPr>
          <w:ilvl w:val="1"/>
          <w:numId w:val="24"/>
        </w:numPr>
        <w:tabs>
          <w:tab w:val="clear" w:pos="567"/>
        </w:tabs>
        <w:bidi w:val="0"/>
        <w:ind w:left="3887" w:leftChars="0" w:hanging="2847" w:firstLineChars="0"/>
        <w:rPr>
          <w:rFonts w:hint="default"/>
          <w:lang w:val="en-US" w:eastAsia="en-US"/>
        </w:rPr>
      </w:pPr>
      <w:bookmarkStart w:id="307" w:name="_Toc26999"/>
      <w:bookmarkStart w:id="308" w:name="_Toc23918"/>
      <w:r>
        <w:rPr>
          <w:rFonts w:hint="default"/>
          <w:lang w:val="en-US" w:eastAsia="en-US"/>
        </w:rPr>
        <w:t>Fragment Manage Bank Details</w:t>
      </w:r>
      <w:bookmarkEnd w:id="307"/>
      <w:bookmarkEnd w:id="308"/>
    </w:p>
    <w:p w14:paraId="72000311">
      <w:pPr>
        <w:numPr>
          <w:ilvl w:val="0"/>
          <w:numId w:val="0"/>
        </w:numPr>
        <w:bidi w:val="0"/>
        <w:jc w:val="both"/>
        <w:rPr>
          <w:rFonts w:hint="default"/>
          <w:b w:val="0"/>
          <w:bCs w:val="0"/>
          <w:lang w:val="en-US"/>
        </w:rPr>
      </w:pPr>
    </w:p>
    <w:p w14:paraId="552D0E91">
      <w:pPr>
        <w:numPr>
          <w:ilvl w:val="0"/>
          <w:numId w:val="0"/>
        </w:numPr>
        <w:bidi w:val="0"/>
        <w:jc w:val="both"/>
        <w:rPr>
          <w:rFonts w:hint="default"/>
          <w:b w:val="0"/>
          <w:bCs w:val="0"/>
          <w:lang w:val="en-US"/>
        </w:rPr>
      </w:pPr>
      <w:r>
        <w:rPr>
          <w:rFonts w:hint="default"/>
          <w:b w:val="0"/>
          <w:bCs w:val="0"/>
          <w:lang w:val="en-US"/>
        </w:rPr>
        <w:drawing>
          <wp:inline distT="0" distB="0" distL="114300" distR="114300">
            <wp:extent cx="5614035" cy="1023620"/>
            <wp:effectExtent l="0" t="0" r="9525" b="12700"/>
            <wp:docPr id="80" name="Picture 80" descr="19.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19.drawio"/>
                    <pic:cNvPicPr>
                      <a:picLocks noChangeAspect="1"/>
                    </pic:cNvPicPr>
                  </pic:nvPicPr>
                  <pic:blipFill>
                    <a:blip r:embed="rId42"/>
                    <a:stretch>
                      <a:fillRect/>
                    </a:stretch>
                  </pic:blipFill>
                  <pic:spPr>
                    <a:xfrm>
                      <a:off x="0" y="0"/>
                      <a:ext cx="5614035" cy="1023620"/>
                    </a:xfrm>
                    <a:prstGeom prst="rect">
                      <a:avLst/>
                    </a:prstGeom>
                  </pic:spPr>
                </pic:pic>
              </a:graphicData>
            </a:graphic>
          </wp:inline>
        </w:drawing>
      </w:r>
    </w:p>
    <w:p w14:paraId="403CBEBC">
      <w:pPr>
        <w:pStyle w:val="251"/>
        <w:numPr>
          <w:ilvl w:val="1"/>
          <w:numId w:val="24"/>
        </w:numPr>
        <w:tabs>
          <w:tab w:val="clear" w:pos="567"/>
        </w:tabs>
        <w:bidi w:val="0"/>
        <w:ind w:left="3887" w:leftChars="0" w:hanging="2847" w:firstLineChars="0"/>
        <w:rPr>
          <w:rFonts w:hint="default"/>
          <w:lang w:val="en-US" w:eastAsia="en-US"/>
        </w:rPr>
      </w:pPr>
      <w:bookmarkStart w:id="309" w:name="_Toc12944"/>
      <w:bookmarkStart w:id="310" w:name="_Toc14471"/>
      <w:r>
        <w:rPr>
          <w:rFonts w:hint="default"/>
          <w:lang w:val="en-US" w:eastAsia="en-US"/>
        </w:rPr>
        <w:t>Fragment View Commission Statements</w:t>
      </w:r>
      <w:bookmarkEnd w:id="309"/>
      <w:bookmarkEnd w:id="310"/>
    </w:p>
    <w:p w14:paraId="0C8504BE">
      <w:pPr>
        <w:numPr>
          <w:ilvl w:val="0"/>
          <w:numId w:val="0"/>
        </w:numPr>
        <w:bidi w:val="0"/>
        <w:jc w:val="both"/>
        <w:rPr>
          <w:rFonts w:hint="default"/>
          <w:b w:val="0"/>
          <w:bCs w:val="0"/>
          <w:lang w:val="en-US"/>
        </w:rPr>
      </w:pPr>
    </w:p>
    <w:p w14:paraId="1AE3B76F">
      <w:pPr>
        <w:numPr>
          <w:ilvl w:val="0"/>
          <w:numId w:val="0"/>
        </w:numPr>
        <w:bidi w:val="0"/>
        <w:jc w:val="both"/>
        <w:rPr>
          <w:rFonts w:hint="default"/>
          <w:b w:val="0"/>
          <w:bCs w:val="0"/>
          <w:lang w:val="en-US"/>
        </w:rPr>
      </w:pPr>
    </w:p>
    <w:p w14:paraId="6F2630A2">
      <w:pPr>
        <w:numPr>
          <w:ilvl w:val="0"/>
          <w:numId w:val="0"/>
        </w:numPr>
        <w:bidi w:val="0"/>
        <w:jc w:val="both"/>
        <w:rPr>
          <w:rFonts w:hint="default"/>
          <w:b w:val="0"/>
          <w:bCs w:val="0"/>
          <w:lang w:val="en-US"/>
        </w:rPr>
      </w:pPr>
    </w:p>
    <w:p w14:paraId="24C35826">
      <w:pPr>
        <w:numPr>
          <w:ilvl w:val="0"/>
          <w:numId w:val="0"/>
        </w:numPr>
        <w:bidi w:val="0"/>
        <w:jc w:val="both"/>
        <w:rPr>
          <w:rFonts w:hint="default"/>
          <w:b w:val="0"/>
          <w:bCs w:val="0"/>
          <w:lang w:val="en-US"/>
        </w:rPr>
      </w:pPr>
      <w:r>
        <w:rPr>
          <w:rFonts w:hint="default"/>
          <w:b w:val="0"/>
          <w:bCs w:val="0"/>
          <w:lang w:val="en-US"/>
        </w:rPr>
        <w:drawing>
          <wp:inline distT="0" distB="0" distL="114300" distR="114300">
            <wp:extent cx="5610860" cy="808990"/>
            <wp:effectExtent l="0" t="0" r="12700" b="13970"/>
            <wp:docPr id="33" name="Picture 33" descr="1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14.drawio"/>
                    <pic:cNvPicPr>
                      <a:picLocks noChangeAspect="1"/>
                    </pic:cNvPicPr>
                  </pic:nvPicPr>
                  <pic:blipFill>
                    <a:blip r:embed="rId43"/>
                    <a:stretch>
                      <a:fillRect/>
                    </a:stretch>
                  </pic:blipFill>
                  <pic:spPr>
                    <a:xfrm>
                      <a:off x="0" y="0"/>
                      <a:ext cx="5610860" cy="808990"/>
                    </a:xfrm>
                    <a:prstGeom prst="rect">
                      <a:avLst/>
                    </a:prstGeom>
                  </pic:spPr>
                </pic:pic>
              </a:graphicData>
            </a:graphic>
          </wp:inline>
        </w:drawing>
      </w:r>
    </w:p>
    <w:p w14:paraId="5F12F7AF">
      <w:pPr>
        <w:pStyle w:val="251"/>
        <w:numPr>
          <w:ilvl w:val="1"/>
          <w:numId w:val="24"/>
        </w:numPr>
        <w:tabs>
          <w:tab w:val="clear" w:pos="567"/>
        </w:tabs>
        <w:bidi w:val="0"/>
        <w:ind w:left="3887" w:leftChars="0" w:hanging="2847" w:firstLineChars="0"/>
        <w:rPr>
          <w:rFonts w:hint="default"/>
          <w:lang w:val="en-US" w:eastAsia="en-US"/>
        </w:rPr>
      </w:pPr>
      <w:bookmarkStart w:id="311" w:name="_Toc3930"/>
      <w:bookmarkStart w:id="312" w:name="_Toc1722"/>
      <w:r>
        <w:rPr>
          <w:rFonts w:hint="default"/>
          <w:lang w:val="en-US" w:eastAsia="en-US"/>
        </w:rPr>
        <w:t>Fragment Track Payments &amp; Transactions</w:t>
      </w:r>
      <w:bookmarkEnd w:id="311"/>
      <w:bookmarkEnd w:id="312"/>
    </w:p>
    <w:p w14:paraId="3E7A5C5D">
      <w:pPr>
        <w:numPr>
          <w:ilvl w:val="0"/>
          <w:numId w:val="0"/>
        </w:numPr>
        <w:bidi w:val="0"/>
        <w:jc w:val="both"/>
        <w:rPr>
          <w:rFonts w:hint="default"/>
          <w:b w:val="0"/>
          <w:bCs w:val="0"/>
          <w:lang w:val="en-US"/>
        </w:rPr>
      </w:pPr>
    </w:p>
    <w:p w14:paraId="2744B28E">
      <w:pPr>
        <w:numPr>
          <w:ilvl w:val="0"/>
          <w:numId w:val="0"/>
        </w:numPr>
        <w:bidi w:val="0"/>
        <w:jc w:val="both"/>
        <w:rPr>
          <w:rFonts w:hint="default"/>
          <w:b w:val="0"/>
          <w:bCs w:val="0"/>
          <w:lang w:val="en-US"/>
        </w:rPr>
      </w:pPr>
      <w:r>
        <w:rPr>
          <w:rFonts w:hint="default"/>
          <w:b w:val="0"/>
          <w:bCs w:val="0"/>
          <w:lang w:val="en-US"/>
        </w:rPr>
        <w:drawing>
          <wp:inline distT="0" distB="0" distL="114300" distR="114300">
            <wp:extent cx="5608955" cy="807720"/>
            <wp:effectExtent l="0" t="0" r="14605" b="0"/>
            <wp:docPr id="36" name="Picture 36" descr="17.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17.drawio"/>
                    <pic:cNvPicPr>
                      <a:picLocks noChangeAspect="1"/>
                    </pic:cNvPicPr>
                  </pic:nvPicPr>
                  <pic:blipFill>
                    <a:blip r:embed="rId44"/>
                    <a:stretch>
                      <a:fillRect/>
                    </a:stretch>
                  </pic:blipFill>
                  <pic:spPr>
                    <a:xfrm>
                      <a:off x="0" y="0"/>
                      <a:ext cx="5608955" cy="807720"/>
                    </a:xfrm>
                    <a:prstGeom prst="rect">
                      <a:avLst/>
                    </a:prstGeom>
                  </pic:spPr>
                </pic:pic>
              </a:graphicData>
            </a:graphic>
          </wp:inline>
        </w:drawing>
      </w:r>
    </w:p>
    <w:p w14:paraId="06997719">
      <w:pPr>
        <w:pStyle w:val="251"/>
        <w:numPr>
          <w:ilvl w:val="1"/>
          <w:numId w:val="24"/>
        </w:numPr>
        <w:tabs>
          <w:tab w:val="clear" w:pos="567"/>
        </w:tabs>
        <w:bidi w:val="0"/>
        <w:ind w:left="3887" w:leftChars="0" w:hanging="2847" w:firstLineChars="0"/>
        <w:rPr>
          <w:rFonts w:hint="default"/>
          <w:lang w:val="en-US" w:eastAsia="en-US"/>
        </w:rPr>
      </w:pPr>
      <w:bookmarkStart w:id="313" w:name="_Toc26474"/>
      <w:bookmarkStart w:id="314" w:name="_Toc22747"/>
      <w:r>
        <w:rPr>
          <w:rFonts w:hint="default"/>
          <w:lang w:val="en-US" w:eastAsia="en-US"/>
        </w:rPr>
        <w:t>Fragment Delete Product</w:t>
      </w:r>
      <w:bookmarkEnd w:id="313"/>
      <w:bookmarkEnd w:id="314"/>
    </w:p>
    <w:p w14:paraId="4AA4E8F8">
      <w:pPr>
        <w:numPr>
          <w:ilvl w:val="0"/>
          <w:numId w:val="0"/>
        </w:numPr>
        <w:bidi w:val="0"/>
        <w:jc w:val="both"/>
        <w:rPr>
          <w:rFonts w:hint="default"/>
          <w:b w:val="0"/>
          <w:bCs w:val="0"/>
          <w:lang w:val="en-US"/>
        </w:rPr>
      </w:pPr>
    </w:p>
    <w:p w14:paraId="69E4B3F0">
      <w:pPr>
        <w:numPr>
          <w:ilvl w:val="0"/>
          <w:numId w:val="0"/>
        </w:numPr>
        <w:bidi w:val="0"/>
        <w:jc w:val="both"/>
        <w:rPr>
          <w:rFonts w:hint="default"/>
          <w:b w:val="0"/>
          <w:bCs w:val="0"/>
          <w:lang w:val="en-US"/>
        </w:rPr>
      </w:pPr>
      <w:r>
        <w:rPr>
          <w:rFonts w:hint="default"/>
          <w:b w:val="0"/>
          <w:bCs w:val="0"/>
          <w:lang w:val="en-US"/>
        </w:rPr>
        <w:drawing>
          <wp:inline distT="0" distB="0" distL="114300" distR="114300">
            <wp:extent cx="5189855" cy="1141730"/>
            <wp:effectExtent l="0" t="0" r="6985" b="1270"/>
            <wp:docPr id="82" name="Picture 82" descr="20.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20.drawio"/>
                    <pic:cNvPicPr>
                      <a:picLocks noChangeAspect="1"/>
                    </pic:cNvPicPr>
                  </pic:nvPicPr>
                  <pic:blipFill>
                    <a:blip r:embed="rId45"/>
                    <a:srcRect r="772" b="89388"/>
                    <a:stretch>
                      <a:fillRect/>
                    </a:stretch>
                  </pic:blipFill>
                  <pic:spPr>
                    <a:xfrm>
                      <a:off x="0" y="0"/>
                      <a:ext cx="5189855" cy="1141730"/>
                    </a:xfrm>
                    <a:prstGeom prst="rect">
                      <a:avLst/>
                    </a:prstGeom>
                  </pic:spPr>
                </pic:pic>
              </a:graphicData>
            </a:graphic>
          </wp:inline>
        </w:drawing>
      </w:r>
    </w:p>
    <w:p w14:paraId="0314A64E">
      <w:pPr>
        <w:pStyle w:val="251"/>
        <w:numPr>
          <w:ilvl w:val="1"/>
          <w:numId w:val="24"/>
        </w:numPr>
        <w:tabs>
          <w:tab w:val="clear" w:pos="567"/>
        </w:tabs>
        <w:bidi w:val="0"/>
        <w:ind w:left="3887" w:leftChars="0" w:hanging="2847" w:firstLineChars="0"/>
        <w:rPr>
          <w:rFonts w:hint="default"/>
          <w:lang w:val="en-US" w:eastAsia="en-US"/>
        </w:rPr>
      </w:pPr>
      <w:bookmarkStart w:id="315" w:name="_Toc4062"/>
      <w:bookmarkStart w:id="316" w:name="_Toc23230"/>
      <w:r>
        <w:rPr>
          <w:rFonts w:hint="default"/>
          <w:lang w:val="en-US" w:eastAsia="en-US"/>
        </w:rPr>
        <w:t>Fragment View Admin Dashboard</w:t>
      </w:r>
      <w:bookmarkEnd w:id="315"/>
      <w:bookmarkEnd w:id="316"/>
    </w:p>
    <w:p w14:paraId="498D1867">
      <w:pPr>
        <w:pStyle w:val="251"/>
        <w:numPr>
          <w:numId w:val="0"/>
        </w:numPr>
        <w:bidi w:val="0"/>
        <w:jc w:val="both"/>
        <w:rPr>
          <w:rFonts w:hint="default"/>
          <w:lang w:val="en-US" w:eastAsia="en-US"/>
        </w:rPr>
      </w:pPr>
    </w:p>
    <w:p w14:paraId="4E6C273C">
      <w:pPr>
        <w:numPr>
          <w:ilvl w:val="0"/>
          <w:numId w:val="0"/>
        </w:numPr>
        <w:bidi w:val="0"/>
        <w:jc w:val="both"/>
        <w:rPr>
          <w:rFonts w:hint="default"/>
          <w:b w:val="0"/>
          <w:bCs w:val="0"/>
          <w:lang w:val="en-US"/>
        </w:rPr>
      </w:pPr>
      <w:r>
        <w:rPr>
          <w:rFonts w:hint="default"/>
          <w:b w:val="0"/>
          <w:bCs w:val="0"/>
          <w:lang w:val="en-US"/>
        </w:rPr>
        <w:drawing>
          <wp:inline distT="0" distB="0" distL="114300" distR="114300">
            <wp:extent cx="5610860" cy="808990"/>
            <wp:effectExtent l="0" t="0" r="12700" b="13970"/>
            <wp:docPr id="84" name="Picture 84" descr="2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21.drawio"/>
                    <pic:cNvPicPr>
                      <a:picLocks noChangeAspect="1"/>
                    </pic:cNvPicPr>
                  </pic:nvPicPr>
                  <pic:blipFill>
                    <a:blip r:embed="rId46"/>
                    <a:stretch>
                      <a:fillRect/>
                    </a:stretch>
                  </pic:blipFill>
                  <pic:spPr>
                    <a:xfrm>
                      <a:off x="0" y="0"/>
                      <a:ext cx="5610860" cy="808990"/>
                    </a:xfrm>
                    <a:prstGeom prst="rect">
                      <a:avLst/>
                    </a:prstGeom>
                  </pic:spPr>
                </pic:pic>
              </a:graphicData>
            </a:graphic>
          </wp:inline>
        </w:drawing>
      </w:r>
    </w:p>
    <w:p w14:paraId="4B54B30C">
      <w:pPr>
        <w:pStyle w:val="251"/>
        <w:numPr>
          <w:ilvl w:val="1"/>
          <w:numId w:val="24"/>
        </w:numPr>
        <w:tabs>
          <w:tab w:val="clear" w:pos="567"/>
        </w:tabs>
        <w:bidi w:val="0"/>
        <w:ind w:left="3887" w:leftChars="0" w:hanging="2847" w:firstLineChars="0"/>
        <w:rPr>
          <w:rFonts w:hint="default"/>
          <w:lang w:val="en-US" w:eastAsia="en-US"/>
        </w:rPr>
      </w:pPr>
      <w:bookmarkStart w:id="317" w:name="_Toc20675"/>
      <w:bookmarkStart w:id="318" w:name="_Toc8435"/>
      <w:r>
        <w:rPr>
          <w:rFonts w:hint="default"/>
          <w:lang w:val="en-US" w:eastAsia="en-US"/>
        </w:rPr>
        <w:t>Fragment Create Deal</w:t>
      </w:r>
      <w:bookmarkEnd w:id="317"/>
      <w:bookmarkEnd w:id="318"/>
    </w:p>
    <w:p w14:paraId="47D97F6B">
      <w:pPr>
        <w:pStyle w:val="251"/>
        <w:numPr>
          <w:numId w:val="0"/>
        </w:numPr>
        <w:bidi w:val="0"/>
        <w:jc w:val="both"/>
        <w:rPr>
          <w:rFonts w:hint="default"/>
          <w:lang w:val="en-US" w:eastAsia="en-US"/>
        </w:rPr>
      </w:pPr>
    </w:p>
    <w:p w14:paraId="19CC0464">
      <w:pPr>
        <w:numPr>
          <w:ilvl w:val="0"/>
          <w:numId w:val="0"/>
        </w:numPr>
        <w:bidi w:val="0"/>
        <w:jc w:val="both"/>
        <w:rPr>
          <w:rFonts w:hint="default"/>
          <w:b w:val="0"/>
          <w:bCs w:val="0"/>
          <w:lang w:val="en-US"/>
        </w:rPr>
      </w:pPr>
      <w:r>
        <w:rPr>
          <w:rFonts w:hint="default"/>
          <w:b w:val="0"/>
          <w:bCs w:val="0"/>
          <w:lang w:val="en-US"/>
        </w:rPr>
        <w:drawing>
          <wp:inline distT="0" distB="0" distL="114300" distR="114300">
            <wp:extent cx="5610860" cy="808990"/>
            <wp:effectExtent l="0" t="0" r="12700" b="13970"/>
            <wp:docPr id="85" name="Picture 85" descr="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22.drawio"/>
                    <pic:cNvPicPr>
                      <a:picLocks noChangeAspect="1"/>
                    </pic:cNvPicPr>
                  </pic:nvPicPr>
                  <pic:blipFill>
                    <a:blip r:embed="rId47"/>
                    <a:stretch>
                      <a:fillRect/>
                    </a:stretch>
                  </pic:blipFill>
                  <pic:spPr>
                    <a:xfrm>
                      <a:off x="0" y="0"/>
                      <a:ext cx="5610860" cy="808990"/>
                    </a:xfrm>
                    <a:prstGeom prst="rect">
                      <a:avLst/>
                    </a:prstGeom>
                  </pic:spPr>
                </pic:pic>
              </a:graphicData>
            </a:graphic>
          </wp:inline>
        </w:drawing>
      </w:r>
    </w:p>
    <w:p w14:paraId="70E3EDEB">
      <w:pPr>
        <w:pStyle w:val="251"/>
        <w:numPr>
          <w:ilvl w:val="1"/>
          <w:numId w:val="24"/>
        </w:numPr>
        <w:tabs>
          <w:tab w:val="clear" w:pos="567"/>
        </w:tabs>
        <w:bidi w:val="0"/>
        <w:ind w:left="3887" w:leftChars="0" w:hanging="2847" w:firstLineChars="0"/>
        <w:rPr>
          <w:rFonts w:hint="default"/>
          <w:lang w:val="en-US" w:eastAsia="en-US"/>
        </w:rPr>
      </w:pPr>
      <w:bookmarkStart w:id="319" w:name="_Toc15046"/>
      <w:bookmarkStart w:id="320" w:name="_Toc3237"/>
      <w:r>
        <w:rPr>
          <w:rFonts w:hint="default"/>
          <w:lang w:val="en-US" w:eastAsia="en-US"/>
        </w:rPr>
        <w:t>Fragment Edit Deal</w:t>
      </w:r>
      <w:bookmarkEnd w:id="319"/>
      <w:bookmarkEnd w:id="320"/>
    </w:p>
    <w:p w14:paraId="0370B8D3">
      <w:pPr>
        <w:pStyle w:val="251"/>
        <w:numPr>
          <w:numId w:val="0"/>
        </w:numPr>
        <w:bidi w:val="0"/>
        <w:ind w:left="1040" w:leftChars="0"/>
        <w:jc w:val="both"/>
        <w:rPr>
          <w:rFonts w:hint="default"/>
          <w:lang w:val="en-US" w:eastAsia="en-US"/>
        </w:rPr>
      </w:pPr>
    </w:p>
    <w:p w14:paraId="722F9B0E">
      <w:pPr>
        <w:numPr>
          <w:ilvl w:val="0"/>
          <w:numId w:val="0"/>
        </w:numPr>
        <w:bidi w:val="0"/>
        <w:jc w:val="both"/>
        <w:rPr>
          <w:rFonts w:hint="default"/>
          <w:b w:val="0"/>
          <w:bCs w:val="0"/>
          <w:lang w:val="en-US"/>
        </w:rPr>
      </w:pPr>
      <w:r>
        <w:rPr>
          <w:rFonts w:hint="default"/>
          <w:b w:val="0"/>
          <w:bCs w:val="0"/>
          <w:lang w:val="en-US"/>
        </w:rPr>
        <w:drawing>
          <wp:inline distT="0" distB="0" distL="114300" distR="114300">
            <wp:extent cx="5610860" cy="808990"/>
            <wp:effectExtent l="0" t="0" r="12700" b="13970"/>
            <wp:docPr id="86" name="Picture 86" descr="2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23.drawio"/>
                    <pic:cNvPicPr>
                      <a:picLocks noChangeAspect="1"/>
                    </pic:cNvPicPr>
                  </pic:nvPicPr>
                  <pic:blipFill>
                    <a:blip r:embed="rId48"/>
                    <a:stretch>
                      <a:fillRect/>
                    </a:stretch>
                  </pic:blipFill>
                  <pic:spPr>
                    <a:xfrm>
                      <a:off x="0" y="0"/>
                      <a:ext cx="5610860" cy="808990"/>
                    </a:xfrm>
                    <a:prstGeom prst="rect">
                      <a:avLst/>
                    </a:prstGeom>
                  </pic:spPr>
                </pic:pic>
              </a:graphicData>
            </a:graphic>
          </wp:inline>
        </w:drawing>
      </w:r>
    </w:p>
    <w:p w14:paraId="61FA7897">
      <w:pPr>
        <w:pStyle w:val="251"/>
        <w:numPr>
          <w:ilvl w:val="1"/>
          <w:numId w:val="24"/>
        </w:numPr>
        <w:tabs>
          <w:tab w:val="clear" w:pos="567"/>
        </w:tabs>
        <w:bidi w:val="0"/>
        <w:ind w:left="3887" w:leftChars="0" w:hanging="2847" w:firstLineChars="0"/>
        <w:rPr>
          <w:rFonts w:hint="default"/>
          <w:lang w:val="en-US" w:eastAsia="en-US"/>
        </w:rPr>
      </w:pPr>
      <w:bookmarkStart w:id="321" w:name="_Toc9309"/>
      <w:bookmarkStart w:id="322" w:name="_Toc26828"/>
      <w:r>
        <w:rPr>
          <w:rFonts w:hint="default"/>
          <w:lang w:val="en-US" w:eastAsia="en-US"/>
        </w:rPr>
        <w:t>Fragment Delete Deal</w:t>
      </w:r>
      <w:bookmarkEnd w:id="321"/>
      <w:bookmarkEnd w:id="322"/>
    </w:p>
    <w:p w14:paraId="4280B68E">
      <w:pPr>
        <w:pStyle w:val="251"/>
        <w:numPr>
          <w:numId w:val="0"/>
        </w:numPr>
        <w:bidi w:val="0"/>
        <w:jc w:val="both"/>
        <w:rPr>
          <w:rFonts w:hint="default"/>
          <w:lang w:val="en-US" w:eastAsia="en-US"/>
        </w:rPr>
      </w:pPr>
    </w:p>
    <w:p w14:paraId="029755B2">
      <w:pPr>
        <w:pStyle w:val="251"/>
        <w:numPr>
          <w:numId w:val="0"/>
        </w:numPr>
        <w:bidi w:val="0"/>
        <w:jc w:val="both"/>
        <w:rPr>
          <w:rFonts w:hint="default"/>
          <w:lang w:val="en-US" w:eastAsia="en-US"/>
        </w:rPr>
      </w:pPr>
    </w:p>
    <w:p w14:paraId="03D76E96">
      <w:pPr>
        <w:numPr>
          <w:ilvl w:val="0"/>
          <w:numId w:val="0"/>
        </w:numPr>
        <w:bidi w:val="0"/>
        <w:jc w:val="both"/>
        <w:rPr>
          <w:rFonts w:hint="default"/>
          <w:b w:val="0"/>
          <w:bCs w:val="0"/>
          <w:lang w:val="en-US"/>
        </w:rPr>
      </w:pPr>
      <w:r>
        <w:rPr>
          <w:rFonts w:hint="default"/>
          <w:b w:val="0"/>
          <w:bCs w:val="0"/>
          <w:lang w:val="en-US"/>
        </w:rPr>
        <w:drawing>
          <wp:inline distT="0" distB="0" distL="114300" distR="114300">
            <wp:extent cx="5610860" cy="808990"/>
            <wp:effectExtent l="0" t="0" r="12700" b="13970"/>
            <wp:docPr id="87" name="Picture 87" descr="2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24.drawio"/>
                    <pic:cNvPicPr>
                      <a:picLocks noChangeAspect="1"/>
                    </pic:cNvPicPr>
                  </pic:nvPicPr>
                  <pic:blipFill>
                    <a:blip r:embed="rId49"/>
                    <a:stretch>
                      <a:fillRect/>
                    </a:stretch>
                  </pic:blipFill>
                  <pic:spPr>
                    <a:xfrm>
                      <a:off x="0" y="0"/>
                      <a:ext cx="5610860" cy="808990"/>
                    </a:xfrm>
                    <a:prstGeom prst="rect">
                      <a:avLst/>
                    </a:prstGeom>
                  </pic:spPr>
                </pic:pic>
              </a:graphicData>
            </a:graphic>
          </wp:inline>
        </w:drawing>
      </w:r>
    </w:p>
    <w:p w14:paraId="5C78A40C">
      <w:pPr>
        <w:pStyle w:val="251"/>
        <w:numPr>
          <w:ilvl w:val="1"/>
          <w:numId w:val="24"/>
        </w:numPr>
        <w:tabs>
          <w:tab w:val="clear" w:pos="567"/>
        </w:tabs>
        <w:bidi w:val="0"/>
        <w:ind w:left="3887" w:leftChars="0" w:hanging="2847" w:firstLineChars="0"/>
        <w:rPr>
          <w:rFonts w:hint="default"/>
          <w:lang w:val="en-US" w:eastAsia="en-US"/>
        </w:rPr>
      </w:pPr>
      <w:bookmarkStart w:id="323" w:name="_Toc10147"/>
      <w:bookmarkStart w:id="324" w:name="_Toc10254"/>
      <w:r>
        <w:rPr>
          <w:rFonts w:hint="default"/>
          <w:lang w:val="en-US" w:eastAsia="en-US"/>
        </w:rPr>
        <w:t>Fragment Create Coupon</w:t>
      </w:r>
      <w:bookmarkEnd w:id="323"/>
      <w:bookmarkEnd w:id="324"/>
    </w:p>
    <w:p w14:paraId="3C72E295">
      <w:pPr>
        <w:pStyle w:val="251"/>
        <w:numPr>
          <w:numId w:val="0"/>
        </w:numPr>
        <w:bidi w:val="0"/>
        <w:jc w:val="both"/>
        <w:rPr>
          <w:rFonts w:hint="default"/>
          <w:lang w:val="en-US" w:eastAsia="en-US"/>
        </w:rPr>
      </w:pPr>
    </w:p>
    <w:p w14:paraId="68E47CA2">
      <w:pPr>
        <w:numPr>
          <w:ilvl w:val="0"/>
          <w:numId w:val="0"/>
        </w:numPr>
        <w:bidi w:val="0"/>
        <w:jc w:val="both"/>
        <w:rPr>
          <w:rFonts w:hint="default"/>
          <w:b w:val="0"/>
          <w:bCs w:val="0"/>
          <w:lang w:val="en-US"/>
        </w:rPr>
      </w:pPr>
      <w:r>
        <w:rPr>
          <w:rFonts w:hint="default"/>
          <w:b w:val="0"/>
          <w:bCs w:val="0"/>
          <w:lang w:val="en-US"/>
        </w:rPr>
        <w:drawing>
          <wp:inline distT="0" distB="0" distL="114300" distR="114300">
            <wp:extent cx="5610860" cy="808990"/>
            <wp:effectExtent l="0" t="0" r="12700" b="13970"/>
            <wp:docPr id="88" name="Picture 88" descr="2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25.drawio"/>
                    <pic:cNvPicPr>
                      <a:picLocks noChangeAspect="1"/>
                    </pic:cNvPicPr>
                  </pic:nvPicPr>
                  <pic:blipFill>
                    <a:blip r:embed="rId50"/>
                    <a:stretch>
                      <a:fillRect/>
                    </a:stretch>
                  </pic:blipFill>
                  <pic:spPr>
                    <a:xfrm>
                      <a:off x="0" y="0"/>
                      <a:ext cx="5610860" cy="808990"/>
                    </a:xfrm>
                    <a:prstGeom prst="rect">
                      <a:avLst/>
                    </a:prstGeom>
                  </pic:spPr>
                </pic:pic>
              </a:graphicData>
            </a:graphic>
          </wp:inline>
        </w:drawing>
      </w:r>
    </w:p>
    <w:p w14:paraId="2AF58BED">
      <w:pPr>
        <w:pStyle w:val="251"/>
        <w:numPr>
          <w:ilvl w:val="1"/>
          <w:numId w:val="24"/>
        </w:numPr>
        <w:tabs>
          <w:tab w:val="clear" w:pos="567"/>
        </w:tabs>
        <w:bidi w:val="0"/>
        <w:ind w:left="3887" w:leftChars="0" w:hanging="2847" w:firstLineChars="0"/>
        <w:rPr>
          <w:rFonts w:hint="default"/>
          <w:lang w:val="en-US" w:eastAsia="en-US"/>
        </w:rPr>
      </w:pPr>
      <w:bookmarkStart w:id="325" w:name="_Toc30938"/>
      <w:bookmarkStart w:id="326" w:name="_Toc6868"/>
      <w:r>
        <w:rPr>
          <w:rFonts w:hint="default"/>
          <w:lang w:val="en-US" w:eastAsia="en-US"/>
        </w:rPr>
        <w:t>Fragment Edit Coupon</w:t>
      </w:r>
      <w:bookmarkEnd w:id="325"/>
      <w:bookmarkEnd w:id="326"/>
    </w:p>
    <w:p w14:paraId="7C3830B5">
      <w:pPr>
        <w:pStyle w:val="251"/>
        <w:numPr>
          <w:numId w:val="0"/>
        </w:numPr>
        <w:bidi w:val="0"/>
        <w:jc w:val="both"/>
        <w:rPr>
          <w:rFonts w:hint="default"/>
          <w:lang w:val="en-US" w:eastAsia="en-US"/>
        </w:rPr>
      </w:pPr>
    </w:p>
    <w:p w14:paraId="61E2EFF5">
      <w:pPr>
        <w:numPr>
          <w:ilvl w:val="0"/>
          <w:numId w:val="0"/>
        </w:numPr>
        <w:bidi w:val="0"/>
        <w:jc w:val="both"/>
        <w:rPr>
          <w:rFonts w:hint="default"/>
          <w:b w:val="0"/>
          <w:bCs w:val="0"/>
          <w:lang w:val="en-US"/>
        </w:rPr>
      </w:pPr>
      <w:r>
        <w:rPr>
          <w:rFonts w:hint="default"/>
          <w:b w:val="0"/>
          <w:bCs w:val="0"/>
          <w:lang w:val="en-US"/>
        </w:rPr>
        <w:drawing>
          <wp:inline distT="0" distB="0" distL="114300" distR="114300">
            <wp:extent cx="5610860" cy="808990"/>
            <wp:effectExtent l="0" t="0" r="12700" b="13970"/>
            <wp:docPr id="89" name="Picture 89" descr="26.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26.drawio"/>
                    <pic:cNvPicPr>
                      <a:picLocks noChangeAspect="1"/>
                    </pic:cNvPicPr>
                  </pic:nvPicPr>
                  <pic:blipFill>
                    <a:blip r:embed="rId51"/>
                    <a:stretch>
                      <a:fillRect/>
                    </a:stretch>
                  </pic:blipFill>
                  <pic:spPr>
                    <a:xfrm>
                      <a:off x="0" y="0"/>
                      <a:ext cx="5610860" cy="808990"/>
                    </a:xfrm>
                    <a:prstGeom prst="rect">
                      <a:avLst/>
                    </a:prstGeom>
                  </pic:spPr>
                </pic:pic>
              </a:graphicData>
            </a:graphic>
          </wp:inline>
        </w:drawing>
      </w:r>
    </w:p>
    <w:p w14:paraId="44D002B0">
      <w:pPr>
        <w:pStyle w:val="251"/>
        <w:numPr>
          <w:ilvl w:val="1"/>
          <w:numId w:val="24"/>
        </w:numPr>
        <w:tabs>
          <w:tab w:val="clear" w:pos="567"/>
        </w:tabs>
        <w:bidi w:val="0"/>
        <w:ind w:left="3887" w:leftChars="0" w:hanging="2847" w:firstLineChars="0"/>
        <w:rPr>
          <w:rFonts w:hint="default"/>
          <w:lang w:val="en-US" w:eastAsia="en-US"/>
        </w:rPr>
      </w:pPr>
      <w:bookmarkStart w:id="327" w:name="_Toc25228"/>
      <w:bookmarkStart w:id="328" w:name="_Toc28113"/>
      <w:r>
        <w:rPr>
          <w:rFonts w:hint="default"/>
          <w:lang w:val="en-US" w:eastAsia="en-US"/>
        </w:rPr>
        <w:t>Fragment Delete Coupon</w:t>
      </w:r>
      <w:bookmarkEnd w:id="327"/>
      <w:bookmarkEnd w:id="328"/>
    </w:p>
    <w:p w14:paraId="6309FBA8">
      <w:pPr>
        <w:pStyle w:val="251"/>
        <w:numPr>
          <w:numId w:val="0"/>
        </w:numPr>
        <w:bidi w:val="0"/>
        <w:jc w:val="both"/>
        <w:rPr>
          <w:rFonts w:hint="default"/>
          <w:lang w:val="en-US" w:eastAsia="en-US"/>
        </w:rPr>
      </w:pPr>
    </w:p>
    <w:p w14:paraId="2D27C089">
      <w:pPr>
        <w:numPr>
          <w:ilvl w:val="0"/>
          <w:numId w:val="0"/>
        </w:numPr>
        <w:bidi w:val="0"/>
        <w:jc w:val="both"/>
        <w:rPr>
          <w:rFonts w:hint="default"/>
          <w:b w:val="0"/>
          <w:bCs w:val="0"/>
          <w:lang w:val="en-US"/>
        </w:rPr>
      </w:pPr>
      <w:r>
        <w:rPr>
          <w:rFonts w:hint="default"/>
          <w:b w:val="0"/>
          <w:bCs w:val="0"/>
          <w:lang w:val="en-US"/>
        </w:rPr>
        <w:drawing>
          <wp:inline distT="0" distB="0" distL="114300" distR="114300">
            <wp:extent cx="5610860" cy="808990"/>
            <wp:effectExtent l="0" t="0" r="12700" b="13970"/>
            <wp:docPr id="90" name="Picture 90" descr="27.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27.drawio"/>
                    <pic:cNvPicPr>
                      <a:picLocks noChangeAspect="1"/>
                    </pic:cNvPicPr>
                  </pic:nvPicPr>
                  <pic:blipFill>
                    <a:blip r:embed="rId52"/>
                    <a:stretch>
                      <a:fillRect/>
                    </a:stretch>
                  </pic:blipFill>
                  <pic:spPr>
                    <a:xfrm>
                      <a:off x="0" y="0"/>
                      <a:ext cx="5610860" cy="808990"/>
                    </a:xfrm>
                    <a:prstGeom prst="rect">
                      <a:avLst/>
                    </a:prstGeom>
                  </pic:spPr>
                </pic:pic>
              </a:graphicData>
            </a:graphic>
          </wp:inline>
        </w:drawing>
      </w:r>
    </w:p>
    <w:p w14:paraId="187048EB">
      <w:pPr>
        <w:pStyle w:val="251"/>
        <w:numPr>
          <w:ilvl w:val="1"/>
          <w:numId w:val="24"/>
        </w:numPr>
        <w:tabs>
          <w:tab w:val="clear" w:pos="567"/>
        </w:tabs>
        <w:bidi w:val="0"/>
        <w:ind w:left="3887" w:leftChars="0" w:hanging="2847" w:firstLineChars="0"/>
        <w:rPr>
          <w:rFonts w:hint="default"/>
          <w:lang w:val="en-US" w:eastAsia="en-US"/>
        </w:rPr>
      </w:pPr>
      <w:bookmarkStart w:id="329" w:name="_Toc551"/>
      <w:bookmarkStart w:id="330" w:name="_Toc31769"/>
      <w:r>
        <w:rPr>
          <w:rFonts w:hint="default"/>
          <w:lang w:val="en-US" w:eastAsia="en-US"/>
        </w:rPr>
        <w:t>Fragment Update Home Page</w:t>
      </w:r>
      <w:bookmarkEnd w:id="329"/>
      <w:bookmarkEnd w:id="330"/>
    </w:p>
    <w:p w14:paraId="78B52810">
      <w:pPr>
        <w:pStyle w:val="251"/>
        <w:numPr>
          <w:numId w:val="0"/>
        </w:numPr>
        <w:bidi w:val="0"/>
        <w:jc w:val="both"/>
        <w:rPr>
          <w:rFonts w:hint="default"/>
          <w:lang w:val="en-US" w:eastAsia="en-US"/>
        </w:rPr>
      </w:pPr>
    </w:p>
    <w:p w14:paraId="46858FC7">
      <w:pPr>
        <w:numPr>
          <w:ilvl w:val="0"/>
          <w:numId w:val="0"/>
        </w:numPr>
        <w:bidi w:val="0"/>
        <w:jc w:val="both"/>
        <w:rPr>
          <w:rFonts w:hint="default"/>
          <w:b w:val="0"/>
          <w:bCs w:val="0"/>
          <w:lang w:val="en-US"/>
        </w:rPr>
      </w:pPr>
      <w:r>
        <w:rPr>
          <w:rFonts w:hint="default"/>
          <w:b w:val="0"/>
          <w:bCs w:val="0"/>
          <w:lang w:val="en-US"/>
        </w:rPr>
        <w:drawing>
          <wp:inline distT="0" distB="0" distL="114300" distR="114300">
            <wp:extent cx="5613400" cy="834390"/>
            <wp:effectExtent l="0" t="0" r="10160" b="3810"/>
            <wp:docPr id="91" name="Picture 91" descr="28.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28.drawio"/>
                    <pic:cNvPicPr>
                      <a:picLocks noChangeAspect="1"/>
                    </pic:cNvPicPr>
                  </pic:nvPicPr>
                  <pic:blipFill>
                    <a:blip r:embed="rId53"/>
                    <a:stretch>
                      <a:fillRect/>
                    </a:stretch>
                  </pic:blipFill>
                  <pic:spPr>
                    <a:xfrm>
                      <a:off x="0" y="0"/>
                      <a:ext cx="5613400" cy="834390"/>
                    </a:xfrm>
                    <a:prstGeom prst="rect">
                      <a:avLst/>
                    </a:prstGeom>
                  </pic:spPr>
                </pic:pic>
              </a:graphicData>
            </a:graphic>
          </wp:inline>
        </w:drawing>
      </w:r>
    </w:p>
    <w:p w14:paraId="5D544030">
      <w:pPr>
        <w:pStyle w:val="251"/>
        <w:numPr>
          <w:ilvl w:val="1"/>
          <w:numId w:val="24"/>
        </w:numPr>
        <w:tabs>
          <w:tab w:val="clear" w:pos="567"/>
        </w:tabs>
        <w:bidi w:val="0"/>
        <w:ind w:left="3887" w:leftChars="0" w:hanging="2847" w:firstLineChars="0"/>
        <w:rPr>
          <w:rFonts w:hint="default"/>
          <w:lang w:val="en-US" w:eastAsia="en-US"/>
        </w:rPr>
      </w:pPr>
      <w:bookmarkStart w:id="331" w:name="_Toc28470"/>
      <w:bookmarkStart w:id="332" w:name="_Toc24565"/>
      <w:r>
        <w:rPr>
          <w:rFonts w:hint="default"/>
          <w:lang w:val="en-US" w:eastAsia="en-US"/>
        </w:rPr>
        <w:t>Fragment Seller Account Approval</w:t>
      </w:r>
      <w:bookmarkEnd w:id="331"/>
      <w:bookmarkEnd w:id="332"/>
    </w:p>
    <w:p w14:paraId="237D3C0B">
      <w:pPr>
        <w:pStyle w:val="251"/>
        <w:numPr>
          <w:numId w:val="0"/>
        </w:numPr>
        <w:bidi w:val="0"/>
        <w:jc w:val="both"/>
        <w:rPr>
          <w:rFonts w:hint="default"/>
          <w:lang w:val="en-US" w:eastAsia="en-US"/>
        </w:rPr>
      </w:pPr>
    </w:p>
    <w:p w14:paraId="1EB2CD3E">
      <w:pPr>
        <w:numPr>
          <w:ilvl w:val="0"/>
          <w:numId w:val="0"/>
        </w:numPr>
        <w:bidi w:val="0"/>
        <w:jc w:val="both"/>
        <w:rPr>
          <w:rFonts w:hint="default"/>
          <w:b w:val="0"/>
          <w:bCs w:val="0"/>
          <w:lang w:val="en-US"/>
        </w:rPr>
      </w:pPr>
      <w:r>
        <w:rPr>
          <w:rFonts w:hint="default"/>
          <w:b w:val="0"/>
          <w:bCs w:val="0"/>
          <w:lang w:val="en-US"/>
        </w:rPr>
        <w:drawing>
          <wp:inline distT="0" distB="0" distL="114300" distR="114300">
            <wp:extent cx="5613400" cy="1242060"/>
            <wp:effectExtent l="0" t="0" r="10160" b="7620"/>
            <wp:docPr id="92" name="Picture 92" descr="29.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29.drawio"/>
                    <pic:cNvPicPr>
                      <a:picLocks noChangeAspect="1"/>
                    </pic:cNvPicPr>
                  </pic:nvPicPr>
                  <pic:blipFill>
                    <a:blip r:embed="rId54"/>
                    <a:stretch>
                      <a:fillRect/>
                    </a:stretch>
                  </pic:blipFill>
                  <pic:spPr>
                    <a:xfrm>
                      <a:off x="0" y="0"/>
                      <a:ext cx="5613400" cy="1242060"/>
                    </a:xfrm>
                    <a:prstGeom prst="rect">
                      <a:avLst/>
                    </a:prstGeom>
                  </pic:spPr>
                </pic:pic>
              </a:graphicData>
            </a:graphic>
          </wp:inline>
        </w:drawing>
      </w:r>
    </w:p>
    <w:p w14:paraId="275B062D">
      <w:pPr>
        <w:pStyle w:val="251"/>
        <w:numPr>
          <w:ilvl w:val="1"/>
          <w:numId w:val="24"/>
        </w:numPr>
        <w:tabs>
          <w:tab w:val="clear" w:pos="567"/>
        </w:tabs>
        <w:bidi w:val="0"/>
        <w:ind w:left="3887" w:leftChars="0" w:hanging="2847" w:firstLineChars="0"/>
        <w:rPr>
          <w:rFonts w:hint="default"/>
          <w:lang w:val="en-US" w:eastAsia="en-US"/>
        </w:rPr>
      </w:pPr>
      <w:bookmarkStart w:id="333" w:name="_Toc24213"/>
      <w:bookmarkStart w:id="334" w:name="_Toc23283"/>
      <w:r>
        <w:rPr>
          <w:rFonts w:hint="default"/>
          <w:lang w:val="en-US" w:eastAsia="en-US"/>
        </w:rPr>
        <w:t>Fragment Seller Account Suspension</w:t>
      </w:r>
      <w:bookmarkEnd w:id="333"/>
      <w:bookmarkEnd w:id="334"/>
    </w:p>
    <w:p w14:paraId="6BAEACF0">
      <w:pPr>
        <w:rPr>
          <w:rFonts w:hint="default"/>
          <w:lang w:val="en-US"/>
        </w:rPr>
      </w:pPr>
    </w:p>
    <w:p w14:paraId="3B1378B4">
      <w:pPr>
        <w:rPr>
          <w:rFonts w:hint="default"/>
          <w:lang w:val="en-US"/>
        </w:rPr>
      </w:pPr>
    </w:p>
    <w:p w14:paraId="66C9F92F">
      <w:pPr>
        <w:rPr>
          <w:rFonts w:hint="default"/>
          <w:lang w:val="en-US"/>
        </w:rPr>
      </w:pPr>
    </w:p>
    <w:p w14:paraId="2D781EE8">
      <w:pPr>
        <w:rPr>
          <w:rFonts w:hint="default"/>
          <w:lang w:val="en-US"/>
        </w:rPr>
      </w:pPr>
    </w:p>
    <w:p w14:paraId="1CBB18AE">
      <w:pPr>
        <w:bidi w:val="0"/>
        <w:rPr>
          <w:rFonts w:hint="default"/>
          <w:lang w:val="en-US"/>
        </w:rPr>
        <w:sectPr>
          <w:pgSz w:w="12240" w:h="15840"/>
          <w:pgMar w:top="979" w:right="1699" w:bottom="979" w:left="1699" w:header="734" w:footer="115" w:gutter="0"/>
          <w:pgNumType w:fmt="decimal"/>
          <w:cols w:space="0" w:num="1"/>
          <w:rtlGutter w:val="0"/>
          <w:docGrid w:linePitch="360" w:charSpace="0"/>
        </w:sectPr>
      </w:pPr>
    </w:p>
    <w:p w14:paraId="68E4BD8D">
      <w:pPr>
        <w:pStyle w:val="2"/>
        <w:pageBreakBefore w:val="0"/>
        <w:widowControl/>
        <w:kinsoku/>
        <w:wordWrap/>
        <w:overflowPunct/>
        <w:topLinePunct w:val="0"/>
        <w:autoSpaceDE/>
        <w:autoSpaceDN/>
        <w:bidi w:val="0"/>
        <w:adjustRightInd/>
        <w:snapToGrid/>
        <w:spacing w:line="300" w:lineRule="auto"/>
        <w:textAlignment w:val="auto"/>
        <w:rPr>
          <w:rFonts w:hint="default"/>
          <w:lang w:val="en-US"/>
        </w:rPr>
      </w:pPr>
      <w:bookmarkStart w:id="335" w:name="_Toc26590"/>
      <w:bookmarkStart w:id="336" w:name="_Toc12859"/>
      <w:r>
        <w:t xml:space="preserve">CHƯƠNG </w:t>
      </w:r>
      <w:r>
        <w:rPr>
          <w:rFonts w:hint="default"/>
          <w:lang w:val="en-US"/>
        </w:rPr>
        <w:t>4</w:t>
      </w:r>
      <w:r>
        <w:t xml:space="preserve"> – </w:t>
      </w:r>
      <w:bookmarkEnd w:id="335"/>
      <w:r>
        <w:rPr>
          <w:rFonts w:hint="default"/>
          <w:lang w:val="en-US"/>
        </w:rPr>
        <w:t>HIỆN THỰC HỆ THỐNG</w:t>
      </w:r>
      <w:bookmarkEnd w:id="336"/>
    </w:p>
    <w:p w14:paraId="4E019940">
      <w:pPr>
        <w:pStyle w:val="3"/>
        <w:numPr>
          <w:ilvl w:val="1"/>
          <w:numId w:val="60"/>
        </w:numPr>
        <w:bidi w:val="0"/>
        <w:rPr>
          <w:rFonts w:hint="default"/>
          <w:lang w:val="en-US"/>
        </w:rPr>
      </w:pPr>
      <w:bookmarkStart w:id="337" w:name="_Toc20331"/>
      <w:r>
        <w:rPr>
          <w:rFonts w:hint="default"/>
          <w:lang w:val="en-US"/>
        </w:rPr>
        <w:t>Vai trò: Khách hàng</w:t>
      </w:r>
      <w:bookmarkEnd w:id="337"/>
    </w:p>
    <w:p w14:paraId="035DBC82">
      <w:pPr>
        <w:numPr>
          <w:ilvl w:val="0"/>
          <w:numId w:val="61"/>
        </w:numPr>
        <w:bidi w:val="0"/>
        <w:ind w:left="418" w:leftChars="0" w:hanging="418" w:firstLineChars="0"/>
        <w:rPr>
          <w:rFonts w:ascii="Times New Roman" w:hAnsi="Times New Roman"/>
          <w:b/>
          <w:bCs/>
        </w:rPr>
      </w:pPr>
      <w:r>
        <w:rPr>
          <w:rFonts w:hint="default"/>
          <w:b/>
          <w:bCs/>
          <w:lang w:val="en-US"/>
        </w:rPr>
        <w:t>Tìm kiếm và l</w:t>
      </w:r>
      <w:r>
        <w:rPr>
          <w:rFonts w:ascii="Times New Roman" w:hAnsi="Times New Roman"/>
          <w:b/>
          <w:bCs/>
        </w:rPr>
        <w:t>ọc sản phẩm:</w:t>
      </w:r>
    </w:p>
    <w:p w14:paraId="39ED7EA5">
      <w:pPr>
        <w:numPr>
          <w:ilvl w:val="0"/>
          <w:numId w:val="62"/>
        </w:numPr>
        <w:tabs>
          <w:tab w:val="clear" w:pos="425"/>
        </w:tabs>
        <w:bidi w:val="0"/>
        <w:ind w:left="780" w:leftChars="0" w:hanging="425" w:firstLineChars="0"/>
        <w:rPr>
          <w:rFonts w:ascii="Times New Roman" w:hAnsi="Times New Roman"/>
        </w:rPr>
      </w:pPr>
      <w:r>
        <w:rPr>
          <w:rFonts w:ascii="Times New Roman" w:hAnsi="Times New Roman"/>
        </w:rPr>
        <w:t>Khách hàng nhập từ khóa vào thanh tìm kiếm trên trang chủ.</w:t>
      </w:r>
    </w:p>
    <w:p w14:paraId="59A03E31">
      <w:pPr>
        <w:numPr>
          <w:ilvl w:val="0"/>
          <w:numId w:val="62"/>
        </w:numPr>
        <w:tabs>
          <w:tab w:val="clear" w:pos="425"/>
        </w:tabs>
        <w:bidi w:val="0"/>
        <w:ind w:left="780" w:leftChars="0" w:hanging="425" w:firstLineChars="0"/>
        <w:rPr>
          <w:rFonts w:ascii="Times New Roman" w:hAnsi="Times New Roman"/>
        </w:rPr>
      </w:pPr>
      <w:r>
        <w:rPr>
          <w:rFonts w:ascii="Times New Roman" w:hAnsi="Times New Roman"/>
        </w:rPr>
        <w:t>Hệ thống hiển thị bộ lọc.</w:t>
      </w:r>
    </w:p>
    <w:p w14:paraId="21BD0A6B">
      <w:pPr>
        <w:numPr>
          <w:ilvl w:val="0"/>
          <w:numId w:val="62"/>
        </w:numPr>
        <w:tabs>
          <w:tab w:val="clear" w:pos="425"/>
        </w:tabs>
        <w:bidi w:val="0"/>
        <w:ind w:left="780" w:leftChars="0" w:hanging="425" w:firstLineChars="0"/>
        <w:rPr>
          <w:rFonts w:ascii="Times New Roman" w:hAnsi="Times New Roman"/>
        </w:rPr>
      </w:pPr>
      <w:r>
        <w:rPr>
          <w:rFonts w:ascii="Times New Roman" w:hAnsi="Times New Roman"/>
        </w:rPr>
        <w:t>Khách hàng chọn tiêu chí lọc.</w:t>
      </w:r>
    </w:p>
    <w:p w14:paraId="06A52D87">
      <w:pPr>
        <w:numPr>
          <w:ilvl w:val="0"/>
          <w:numId w:val="62"/>
        </w:numPr>
        <w:tabs>
          <w:tab w:val="clear" w:pos="425"/>
        </w:tabs>
        <w:bidi w:val="0"/>
        <w:ind w:left="780" w:leftChars="0" w:hanging="425" w:firstLineChars="0"/>
        <w:rPr>
          <w:rFonts w:ascii="Times New Roman" w:hAnsi="Times New Roman"/>
        </w:rPr>
      </w:pPr>
      <w:r>
        <w:rPr>
          <w:rFonts w:ascii="Times New Roman" w:hAnsi="Times New Roman"/>
        </w:rPr>
        <w:t>Hệ thống gửi yêu cầu đến backend và hiển thị danh sách sản phẩm phù hợp.</w:t>
      </w:r>
    </w:p>
    <w:p w14:paraId="40E767C8">
      <w:pPr>
        <w:numPr>
          <w:ilvl w:val="0"/>
          <w:numId w:val="0"/>
        </w:numPr>
        <w:bidi w:val="0"/>
        <w:ind w:left="355" w:leftChars="0"/>
        <w:rPr>
          <w:rFonts w:hint="default" w:ascii="Times New Roman" w:hAnsi="Times New Roman"/>
          <w:lang w:val="en-US"/>
        </w:rPr>
      </w:pPr>
      <w:r>
        <w:rPr>
          <w:rFonts w:hint="default" w:ascii="Times New Roman" w:hAnsi="Times New Roman"/>
          <w:lang w:val="en-US"/>
        </w:rPr>
        <w:drawing>
          <wp:inline distT="0" distB="0" distL="114300" distR="114300">
            <wp:extent cx="5611495" cy="2807335"/>
            <wp:effectExtent l="0" t="0" r="12065" b="12065"/>
            <wp:docPr id="7" name="Picture 7" descr="Screenshot 2025-11-01 131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1-01 131528"/>
                    <pic:cNvPicPr>
                      <a:picLocks noChangeAspect="1"/>
                    </pic:cNvPicPr>
                  </pic:nvPicPr>
                  <pic:blipFill>
                    <a:blip r:embed="rId55"/>
                    <a:stretch>
                      <a:fillRect/>
                    </a:stretch>
                  </pic:blipFill>
                  <pic:spPr>
                    <a:xfrm>
                      <a:off x="0" y="0"/>
                      <a:ext cx="5611495" cy="2807335"/>
                    </a:xfrm>
                    <a:prstGeom prst="rect">
                      <a:avLst/>
                    </a:prstGeom>
                  </pic:spPr>
                </pic:pic>
              </a:graphicData>
            </a:graphic>
          </wp:inline>
        </w:drawing>
      </w:r>
    </w:p>
    <w:p w14:paraId="09E1995F">
      <w:pPr>
        <w:pStyle w:val="251"/>
        <w:numPr>
          <w:ilvl w:val="1"/>
          <w:numId w:val="63"/>
        </w:numPr>
        <w:tabs>
          <w:tab w:val="clear" w:pos="567"/>
        </w:tabs>
        <w:bidi w:val="0"/>
        <w:rPr>
          <w:rFonts w:hint="default" w:ascii="Times New Roman" w:hAnsi="Times New Roman"/>
          <w:lang w:val="en-US"/>
        </w:rPr>
      </w:pPr>
      <w:bookmarkStart w:id="338" w:name="_Toc24128"/>
      <w:bookmarkStart w:id="339" w:name="_Toc15925"/>
      <w:r>
        <w:rPr>
          <w:rFonts w:hint="default"/>
          <w:lang w:val="en-US"/>
        </w:rPr>
        <w:t>Khách hàng - Trang tìm kiếm và lọc sản phẩm</w:t>
      </w:r>
      <w:bookmarkEnd w:id="338"/>
      <w:bookmarkEnd w:id="339"/>
    </w:p>
    <w:p w14:paraId="53C53735">
      <w:pPr>
        <w:numPr>
          <w:ilvl w:val="0"/>
          <w:numId w:val="61"/>
        </w:numPr>
        <w:bidi w:val="0"/>
        <w:ind w:left="418" w:leftChars="0" w:hanging="418" w:firstLineChars="0"/>
        <w:rPr>
          <w:rFonts w:ascii="Times New Roman" w:hAnsi="Times New Roman"/>
          <w:b/>
          <w:bCs/>
        </w:rPr>
      </w:pPr>
      <w:r>
        <w:rPr>
          <w:rFonts w:ascii="Times New Roman" w:hAnsi="Times New Roman"/>
          <w:b/>
          <w:bCs/>
        </w:rPr>
        <w:t>Xem chi tiết sản phẩm:</w:t>
      </w:r>
    </w:p>
    <w:p w14:paraId="56B0593B">
      <w:pPr>
        <w:numPr>
          <w:ilvl w:val="0"/>
          <w:numId w:val="64"/>
        </w:numPr>
        <w:tabs>
          <w:tab w:val="clear" w:pos="425"/>
        </w:tabs>
        <w:bidi w:val="0"/>
        <w:ind w:left="780" w:leftChars="0" w:hanging="425" w:firstLineChars="0"/>
        <w:rPr>
          <w:rFonts w:ascii="Times New Roman" w:hAnsi="Times New Roman"/>
        </w:rPr>
      </w:pPr>
      <w:r>
        <w:rPr>
          <w:rFonts w:ascii="Times New Roman" w:hAnsi="Times New Roman"/>
        </w:rPr>
        <w:t>Khách hàng click vào sản phẩm từ danh sách.</w:t>
      </w:r>
    </w:p>
    <w:p w14:paraId="4123611E">
      <w:pPr>
        <w:numPr>
          <w:ilvl w:val="0"/>
          <w:numId w:val="64"/>
        </w:numPr>
        <w:tabs>
          <w:tab w:val="clear" w:pos="425"/>
        </w:tabs>
        <w:bidi w:val="0"/>
        <w:ind w:left="780" w:leftChars="0" w:hanging="425" w:firstLineChars="0"/>
        <w:rPr>
          <w:rFonts w:ascii="Times New Roman" w:hAnsi="Times New Roman"/>
        </w:rPr>
      </w:pPr>
      <w:r>
        <w:rPr>
          <w:rFonts w:ascii="Times New Roman" w:hAnsi="Times New Roman"/>
        </w:rPr>
        <w:t>Hệ thống hiển thị trang chi tiết với hình ảnh, mô tả, giá, tồn kho, đánh giá.</w:t>
      </w:r>
    </w:p>
    <w:p w14:paraId="23538814">
      <w:pPr>
        <w:numPr>
          <w:ilvl w:val="0"/>
          <w:numId w:val="64"/>
        </w:numPr>
        <w:tabs>
          <w:tab w:val="clear" w:pos="425"/>
        </w:tabs>
        <w:bidi w:val="0"/>
        <w:ind w:left="780" w:leftChars="0" w:hanging="425" w:firstLineChars="0"/>
        <w:rPr>
          <w:rFonts w:ascii="Times New Roman" w:hAnsi="Times New Roman"/>
        </w:rPr>
      </w:pPr>
      <w:r>
        <w:rPr>
          <w:rFonts w:ascii="Times New Roman" w:hAnsi="Times New Roman"/>
        </w:rPr>
        <w:t>Khách hàng có thể thêm vào giỏ hàng hoặc danh sách yêu thích.</w:t>
      </w:r>
    </w:p>
    <w:p w14:paraId="32A24784">
      <w:pPr>
        <w:numPr>
          <w:ilvl w:val="0"/>
          <w:numId w:val="0"/>
        </w:numPr>
        <w:bidi w:val="0"/>
        <w:ind w:left="355" w:leftChars="0"/>
        <w:rPr>
          <w:rFonts w:hint="default" w:ascii="Times New Roman" w:hAnsi="Times New Roman"/>
          <w:lang w:val="en-US"/>
        </w:rPr>
      </w:pPr>
      <w:r>
        <w:rPr>
          <w:rFonts w:hint="default" w:ascii="Times New Roman" w:hAnsi="Times New Roman"/>
          <w:lang w:val="en-US"/>
        </w:rPr>
        <w:drawing>
          <wp:inline distT="0" distB="0" distL="114300" distR="114300">
            <wp:extent cx="5611495" cy="2798445"/>
            <wp:effectExtent l="0" t="0" r="12065" b="5715"/>
            <wp:docPr id="35" name="Picture 35" descr="Screenshot 2025-11-01 131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2025-11-01 131554"/>
                    <pic:cNvPicPr>
                      <a:picLocks noChangeAspect="1"/>
                    </pic:cNvPicPr>
                  </pic:nvPicPr>
                  <pic:blipFill>
                    <a:blip r:embed="rId56"/>
                    <a:stretch>
                      <a:fillRect/>
                    </a:stretch>
                  </pic:blipFill>
                  <pic:spPr>
                    <a:xfrm>
                      <a:off x="0" y="0"/>
                      <a:ext cx="5611495" cy="2798445"/>
                    </a:xfrm>
                    <a:prstGeom prst="rect">
                      <a:avLst/>
                    </a:prstGeom>
                  </pic:spPr>
                </pic:pic>
              </a:graphicData>
            </a:graphic>
          </wp:inline>
        </w:drawing>
      </w:r>
    </w:p>
    <w:p w14:paraId="1AEDC455">
      <w:pPr>
        <w:pStyle w:val="251"/>
        <w:numPr>
          <w:ilvl w:val="1"/>
          <w:numId w:val="63"/>
        </w:numPr>
        <w:tabs>
          <w:tab w:val="clear" w:pos="567"/>
        </w:tabs>
        <w:bidi w:val="0"/>
        <w:rPr>
          <w:rFonts w:hint="default" w:ascii="Times New Roman" w:hAnsi="Times New Roman"/>
          <w:lang w:val="en-US"/>
        </w:rPr>
      </w:pPr>
      <w:bookmarkStart w:id="340" w:name="_Toc24984"/>
      <w:bookmarkStart w:id="341" w:name="_Toc32749"/>
      <w:r>
        <w:rPr>
          <w:rFonts w:hint="default"/>
          <w:lang w:val="en-US"/>
        </w:rPr>
        <w:t>Khách hàng - Xem chi tiết sản phẩm</w:t>
      </w:r>
      <w:bookmarkEnd w:id="340"/>
      <w:bookmarkEnd w:id="341"/>
    </w:p>
    <w:p w14:paraId="29A63ECC">
      <w:pPr>
        <w:numPr>
          <w:ilvl w:val="0"/>
          <w:numId w:val="61"/>
        </w:numPr>
        <w:bidi w:val="0"/>
        <w:ind w:left="418" w:leftChars="0" w:hanging="418" w:firstLineChars="0"/>
        <w:rPr>
          <w:rFonts w:ascii="Times New Roman" w:hAnsi="Times New Roman"/>
          <w:b/>
          <w:bCs/>
        </w:rPr>
      </w:pPr>
      <w:r>
        <w:rPr>
          <w:rFonts w:ascii="Times New Roman" w:hAnsi="Times New Roman"/>
          <w:b/>
          <w:bCs/>
        </w:rPr>
        <w:t>Thêm sản phẩm vào giỏ hàng:</w:t>
      </w:r>
    </w:p>
    <w:p w14:paraId="1F3D59DF">
      <w:pPr>
        <w:numPr>
          <w:ilvl w:val="0"/>
          <w:numId w:val="65"/>
        </w:numPr>
        <w:tabs>
          <w:tab w:val="clear" w:pos="425"/>
        </w:tabs>
        <w:bidi w:val="0"/>
        <w:ind w:left="780" w:leftChars="0" w:hanging="425" w:firstLineChars="0"/>
        <w:rPr>
          <w:rFonts w:ascii="Times New Roman" w:hAnsi="Times New Roman"/>
        </w:rPr>
      </w:pPr>
      <w:r>
        <w:rPr>
          <w:rFonts w:ascii="Times New Roman" w:hAnsi="Times New Roman"/>
        </w:rPr>
        <w:t>Khách hàng chọn "Thêm vào giỏ hàng" trên trang chi tiết sản phẩm.</w:t>
      </w:r>
    </w:p>
    <w:p w14:paraId="6958CE51">
      <w:pPr>
        <w:numPr>
          <w:ilvl w:val="0"/>
          <w:numId w:val="65"/>
        </w:numPr>
        <w:tabs>
          <w:tab w:val="clear" w:pos="425"/>
        </w:tabs>
        <w:bidi w:val="0"/>
        <w:ind w:left="780" w:leftChars="0" w:hanging="425" w:firstLineChars="0"/>
        <w:rPr>
          <w:rFonts w:ascii="Times New Roman" w:hAnsi="Times New Roman"/>
        </w:rPr>
      </w:pPr>
      <w:r>
        <w:rPr>
          <w:rFonts w:ascii="Times New Roman" w:hAnsi="Times New Roman"/>
        </w:rPr>
        <w:t>Hệ thống cập nhật giỏ hàng và hiển thị thông báo "Đã thêm".</w:t>
      </w:r>
    </w:p>
    <w:p w14:paraId="7E018198">
      <w:pPr>
        <w:numPr>
          <w:ilvl w:val="0"/>
          <w:numId w:val="65"/>
        </w:numPr>
        <w:tabs>
          <w:tab w:val="clear" w:pos="425"/>
        </w:tabs>
        <w:bidi w:val="0"/>
        <w:ind w:left="780" w:leftChars="0" w:hanging="425" w:firstLineChars="0"/>
        <w:rPr>
          <w:rFonts w:ascii="Times New Roman" w:hAnsi="Times New Roman"/>
        </w:rPr>
      </w:pPr>
      <w:r>
        <w:rPr>
          <w:rFonts w:ascii="Times New Roman" w:hAnsi="Times New Roman"/>
        </w:rPr>
        <w:t>Hệ thống lưu thông tin vào kho dữ liệu CartItem.</w:t>
      </w:r>
    </w:p>
    <w:p w14:paraId="7D0A60AF">
      <w:pPr>
        <w:numPr>
          <w:ilvl w:val="0"/>
          <w:numId w:val="65"/>
        </w:numPr>
        <w:tabs>
          <w:tab w:val="clear" w:pos="425"/>
        </w:tabs>
        <w:bidi w:val="0"/>
        <w:ind w:left="780" w:leftChars="0" w:hanging="425" w:firstLineChars="0"/>
        <w:rPr>
          <w:rFonts w:ascii="Times New Roman" w:hAnsi="Times New Roman"/>
        </w:rPr>
      </w:pPr>
      <w:r>
        <w:rPr>
          <w:rFonts w:ascii="Times New Roman" w:hAnsi="Times New Roman"/>
        </w:rPr>
        <w:t>Khách hàng click biểu tượng giỏ hàng trên thanh tiêu đề.</w:t>
      </w:r>
    </w:p>
    <w:p w14:paraId="5FB39348">
      <w:pPr>
        <w:numPr>
          <w:ilvl w:val="0"/>
          <w:numId w:val="65"/>
        </w:numPr>
        <w:tabs>
          <w:tab w:val="clear" w:pos="425"/>
        </w:tabs>
        <w:bidi w:val="0"/>
        <w:ind w:left="780" w:leftChars="0" w:hanging="425" w:firstLineChars="0"/>
        <w:rPr>
          <w:rFonts w:ascii="Times New Roman" w:hAnsi="Times New Roman"/>
        </w:rPr>
      </w:pPr>
      <w:r>
        <w:rPr>
          <w:rFonts w:ascii="Times New Roman" w:hAnsi="Times New Roman"/>
        </w:rPr>
        <w:t>Hệ thống hiển thị danh sách sản phẩm trong giỏ, tổng tiền.</w:t>
      </w:r>
    </w:p>
    <w:p w14:paraId="7E4A1AC4">
      <w:pPr>
        <w:numPr>
          <w:ilvl w:val="0"/>
          <w:numId w:val="65"/>
        </w:numPr>
        <w:tabs>
          <w:tab w:val="clear" w:pos="425"/>
        </w:tabs>
        <w:bidi w:val="0"/>
        <w:ind w:left="780" w:leftChars="0" w:hanging="425" w:firstLineChars="0"/>
        <w:rPr>
          <w:rFonts w:ascii="Times New Roman" w:hAnsi="Times New Roman"/>
        </w:rPr>
      </w:pPr>
      <w:r>
        <w:rPr>
          <w:rFonts w:ascii="Times New Roman" w:hAnsi="Times New Roman"/>
        </w:rPr>
        <w:t>Khách hàng có thể chỉnh sửa số lượng hoặc xóa sản phẩm.</w:t>
      </w:r>
    </w:p>
    <w:p w14:paraId="4FE65156">
      <w:pPr>
        <w:numPr>
          <w:ilvl w:val="0"/>
          <w:numId w:val="0"/>
        </w:numPr>
        <w:bidi w:val="0"/>
        <w:ind w:left="355" w:leftChars="0"/>
        <w:rPr>
          <w:rFonts w:hint="default" w:ascii="Times New Roman" w:hAnsi="Times New Roman"/>
          <w:lang w:val="en-US"/>
        </w:rPr>
      </w:pPr>
      <w:r>
        <w:rPr>
          <w:rFonts w:hint="default" w:ascii="Times New Roman" w:hAnsi="Times New Roman"/>
          <w:lang w:val="en-US"/>
        </w:rPr>
        <w:drawing>
          <wp:inline distT="0" distB="0" distL="114300" distR="114300">
            <wp:extent cx="5611495" cy="2804160"/>
            <wp:effectExtent l="0" t="0" r="12065" b="0"/>
            <wp:docPr id="38" name="Picture 38" descr="Screenshot 2025-11-01 131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2025-11-01 131606"/>
                    <pic:cNvPicPr>
                      <a:picLocks noChangeAspect="1"/>
                    </pic:cNvPicPr>
                  </pic:nvPicPr>
                  <pic:blipFill>
                    <a:blip r:embed="rId57"/>
                    <a:stretch>
                      <a:fillRect/>
                    </a:stretch>
                  </pic:blipFill>
                  <pic:spPr>
                    <a:xfrm>
                      <a:off x="0" y="0"/>
                      <a:ext cx="5611495" cy="2804160"/>
                    </a:xfrm>
                    <a:prstGeom prst="rect">
                      <a:avLst/>
                    </a:prstGeom>
                  </pic:spPr>
                </pic:pic>
              </a:graphicData>
            </a:graphic>
          </wp:inline>
        </w:drawing>
      </w:r>
    </w:p>
    <w:p w14:paraId="269515EC">
      <w:pPr>
        <w:pStyle w:val="251"/>
        <w:numPr>
          <w:ilvl w:val="1"/>
          <w:numId w:val="63"/>
        </w:numPr>
        <w:tabs>
          <w:tab w:val="clear" w:pos="567"/>
        </w:tabs>
        <w:bidi w:val="0"/>
        <w:rPr>
          <w:rFonts w:hint="default" w:ascii="Times New Roman" w:hAnsi="Times New Roman"/>
          <w:lang w:val="en-US"/>
        </w:rPr>
      </w:pPr>
      <w:bookmarkStart w:id="342" w:name="_Toc19825"/>
      <w:bookmarkStart w:id="343" w:name="_Toc32707"/>
      <w:r>
        <w:rPr>
          <w:rFonts w:hint="default"/>
          <w:lang w:val="en-US"/>
        </w:rPr>
        <w:t>Khách hàng - Trang thêm sản phẩm vào giỏ hàng</w:t>
      </w:r>
      <w:bookmarkEnd w:id="342"/>
      <w:bookmarkEnd w:id="343"/>
    </w:p>
    <w:p w14:paraId="55749B13">
      <w:pPr>
        <w:numPr>
          <w:ilvl w:val="0"/>
          <w:numId w:val="61"/>
        </w:numPr>
        <w:bidi w:val="0"/>
        <w:ind w:left="418" w:leftChars="0" w:hanging="418" w:firstLineChars="0"/>
        <w:rPr>
          <w:rFonts w:ascii="Times New Roman" w:hAnsi="Times New Roman"/>
          <w:b/>
          <w:bCs/>
        </w:rPr>
      </w:pPr>
      <w:r>
        <w:rPr>
          <w:rFonts w:ascii="Times New Roman" w:hAnsi="Times New Roman"/>
          <w:b/>
          <w:bCs/>
        </w:rPr>
        <w:t>Xem đơn hàng đã đặt:</w:t>
      </w:r>
    </w:p>
    <w:p w14:paraId="2D5B109E">
      <w:pPr>
        <w:numPr>
          <w:ilvl w:val="0"/>
          <w:numId w:val="66"/>
        </w:numPr>
        <w:tabs>
          <w:tab w:val="clear" w:pos="425"/>
        </w:tabs>
        <w:bidi w:val="0"/>
        <w:ind w:left="780" w:leftChars="0" w:hanging="425" w:firstLineChars="0"/>
        <w:rPr>
          <w:rFonts w:ascii="Times New Roman" w:hAnsi="Times New Roman"/>
        </w:rPr>
      </w:pPr>
      <w:r>
        <w:rPr>
          <w:rFonts w:ascii="Times New Roman" w:hAnsi="Times New Roman"/>
        </w:rPr>
        <w:t>Khách hàng truy cập "Đơn hàng của tôi" trong tài khoản.</w:t>
      </w:r>
    </w:p>
    <w:p w14:paraId="5ADE054D">
      <w:pPr>
        <w:numPr>
          <w:ilvl w:val="0"/>
          <w:numId w:val="66"/>
        </w:numPr>
        <w:tabs>
          <w:tab w:val="clear" w:pos="425"/>
        </w:tabs>
        <w:bidi w:val="0"/>
        <w:ind w:left="780" w:leftChars="0" w:hanging="425" w:firstLineChars="0"/>
        <w:rPr>
          <w:rFonts w:ascii="Times New Roman" w:hAnsi="Times New Roman"/>
        </w:rPr>
      </w:pPr>
      <w:r>
        <w:rPr>
          <w:rFonts w:ascii="Times New Roman" w:hAnsi="Times New Roman"/>
        </w:rPr>
        <w:t>Hệ thống hiển thị danh sách đơn hàng với trạng thái.</w:t>
      </w:r>
    </w:p>
    <w:p w14:paraId="681F1122">
      <w:pPr>
        <w:numPr>
          <w:ilvl w:val="0"/>
          <w:numId w:val="0"/>
        </w:numPr>
        <w:bidi w:val="0"/>
        <w:ind w:left="355" w:leftChars="0"/>
        <w:rPr>
          <w:rFonts w:hint="default" w:ascii="Times New Roman" w:hAnsi="Times New Roman"/>
          <w:lang w:val="en-US"/>
        </w:rPr>
      </w:pPr>
      <w:r>
        <w:rPr>
          <w:rFonts w:hint="default" w:ascii="Times New Roman" w:hAnsi="Times New Roman"/>
          <w:lang w:val="en-US"/>
        </w:rPr>
        <w:drawing>
          <wp:inline distT="0" distB="0" distL="114300" distR="114300">
            <wp:extent cx="5611495" cy="2795270"/>
            <wp:effectExtent l="0" t="0" r="12065" b="8890"/>
            <wp:docPr id="39" name="Picture 39" descr="Screenshot 2025-11-01 131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shot 2025-11-01 131639"/>
                    <pic:cNvPicPr>
                      <a:picLocks noChangeAspect="1"/>
                    </pic:cNvPicPr>
                  </pic:nvPicPr>
                  <pic:blipFill>
                    <a:blip r:embed="rId58"/>
                    <a:stretch>
                      <a:fillRect/>
                    </a:stretch>
                  </pic:blipFill>
                  <pic:spPr>
                    <a:xfrm>
                      <a:off x="0" y="0"/>
                      <a:ext cx="5611495" cy="2795270"/>
                    </a:xfrm>
                    <a:prstGeom prst="rect">
                      <a:avLst/>
                    </a:prstGeom>
                  </pic:spPr>
                </pic:pic>
              </a:graphicData>
            </a:graphic>
          </wp:inline>
        </w:drawing>
      </w:r>
    </w:p>
    <w:p w14:paraId="7B7C6A46">
      <w:pPr>
        <w:pStyle w:val="251"/>
        <w:numPr>
          <w:ilvl w:val="1"/>
          <w:numId w:val="63"/>
        </w:numPr>
        <w:tabs>
          <w:tab w:val="clear" w:pos="567"/>
        </w:tabs>
        <w:bidi w:val="0"/>
        <w:rPr>
          <w:rFonts w:hint="default" w:ascii="Times New Roman" w:hAnsi="Times New Roman"/>
          <w:lang w:val="en-US"/>
        </w:rPr>
      </w:pPr>
      <w:bookmarkStart w:id="344" w:name="_Toc29046"/>
      <w:bookmarkStart w:id="345" w:name="_Toc31800"/>
      <w:r>
        <w:rPr>
          <w:rFonts w:hint="default"/>
          <w:lang w:val="en-US"/>
        </w:rPr>
        <w:t>Khách hàng - Trang xem đơn hàng đã đặt</w:t>
      </w:r>
      <w:bookmarkEnd w:id="344"/>
      <w:bookmarkEnd w:id="345"/>
    </w:p>
    <w:p w14:paraId="73AA51F1">
      <w:pPr>
        <w:numPr>
          <w:ilvl w:val="0"/>
          <w:numId w:val="61"/>
        </w:numPr>
        <w:bidi w:val="0"/>
        <w:ind w:left="418" w:leftChars="0" w:hanging="418" w:firstLineChars="0"/>
        <w:rPr>
          <w:rFonts w:ascii="Times New Roman" w:hAnsi="Times New Roman"/>
          <w:b/>
          <w:bCs/>
        </w:rPr>
      </w:pPr>
      <w:r>
        <w:rPr>
          <w:rFonts w:hint="default"/>
          <w:b/>
          <w:bCs/>
          <w:lang w:val="en-US"/>
        </w:rPr>
        <w:t>Xem wishlist</w:t>
      </w:r>
      <w:r>
        <w:rPr>
          <w:rFonts w:ascii="Times New Roman" w:hAnsi="Times New Roman"/>
          <w:b/>
          <w:bCs/>
        </w:rPr>
        <w:t>:</w:t>
      </w:r>
    </w:p>
    <w:p w14:paraId="7A87AC23">
      <w:pPr>
        <w:numPr>
          <w:ilvl w:val="0"/>
          <w:numId w:val="67"/>
        </w:numPr>
        <w:tabs>
          <w:tab w:val="clear" w:pos="425"/>
        </w:tabs>
        <w:bidi w:val="0"/>
        <w:ind w:left="780" w:leftChars="0" w:hanging="425" w:firstLineChars="0"/>
        <w:rPr>
          <w:rFonts w:ascii="Times New Roman" w:hAnsi="Times New Roman"/>
        </w:rPr>
      </w:pPr>
      <w:r>
        <w:rPr>
          <w:rFonts w:ascii="Times New Roman" w:hAnsi="Times New Roman"/>
        </w:rPr>
        <w:t xml:space="preserve">Khách hàng chọn </w:t>
      </w:r>
      <w:r>
        <w:rPr>
          <w:rFonts w:hint="default"/>
          <w:lang w:val="en-US"/>
        </w:rPr>
        <w:t xml:space="preserve">mục </w:t>
      </w:r>
      <w:r>
        <w:rPr>
          <w:rFonts w:ascii="Times New Roman" w:hAnsi="Times New Roman"/>
        </w:rPr>
        <w:t>"</w:t>
      </w:r>
      <w:r>
        <w:rPr>
          <w:rFonts w:hint="default"/>
          <w:lang w:val="en-US"/>
        </w:rPr>
        <w:t>wishlist”</w:t>
      </w:r>
      <w:r>
        <w:rPr>
          <w:rFonts w:ascii="Times New Roman" w:hAnsi="Times New Roman"/>
        </w:rPr>
        <w:t>.</w:t>
      </w:r>
    </w:p>
    <w:p w14:paraId="2052E902">
      <w:pPr>
        <w:numPr>
          <w:ilvl w:val="0"/>
          <w:numId w:val="67"/>
        </w:numPr>
        <w:tabs>
          <w:tab w:val="clear" w:pos="425"/>
        </w:tabs>
        <w:bidi w:val="0"/>
        <w:ind w:left="780" w:leftChars="0" w:hanging="425" w:firstLineChars="0"/>
        <w:rPr>
          <w:rFonts w:ascii="Times New Roman" w:hAnsi="Times New Roman"/>
        </w:rPr>
      </w:pPr>
      <w:r>
        <w:rPr>
          <w:rFonts w:ascii="Times New Roman" w:hAnsi="Times New Roman"/>
        </w:rPr>
        <w:t xml:space="preserve">Hệ thống hiển thị danh sách </w:t>
      </w:r>
      <w:r>
        <w:rPr>
          <w:rFonts w:hint="default"/>
          <w:lang w:val="en-US"/>
        </w:rPr>
        <w:t>sản phẩm đã thêm vào wishlist</w:t>
      </w:r>
      <w:r>
        <w:rPr>
          <w:rFonts w:ascii="Times New Roman" w:hAnsi="Times New Roman"/>
        </w:rPr>
        <w:t>.</w:t>
      </w:r>
    </w:p>
    <w:p w14:paraId="2F451814">
      <w:pPr>
        <w:numPr>
          <w:ilvl w:val="0"/>
          <w:numId w:val="0"/>
        </w:numPr>
        <w:bidi w:val="0"/>
        <w:ind w:left="355" w:leftChars="0"/>
        <w:rPr>
          <w:rFonts w:hint="default" w:ascii="Times New Roman" w:hAnsi="Times New Roman"/>
          <w:lang w:val="en-US"/>
        </w:rPr>
      </w:pPr>
      <w:r>
        <w:rPr>
          <w:rFonts w:hint="default" w:ascii="Times New Roman" w:hAnsi="Times New Roman"/>
          <w:lang w:val="en-US"/>
        </w:rPr>
        <w:drawing>
          <wp:inline distT="0" distB="0" distL="114300" distR="114300">
            <wp:extent cx="5611495" cy="2798445"/>
            <wp:effectExtent l="0" t="0" r="12065" b="5715"/>
            <wp:docPr id="40" name="Picture 40" descr="Screenshot 2025-11-01 13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creenshot 2025-11-01 131629"/>
                    <pic:cNvPicPr>
                      <a:picLocks noChangeAspect="1"/>
                    </pic:cNvPicPr>
                  </pic:nvPicPr>
                  <pic:blipFill>
                    <a:blip r:embed="rId59"/>
                    <a:stretch>
                      <a:fillRect/>
                    </a:stretch>
                  </pic:blipFill>
                  <pic:spPr>
                    <a:xfrm>
                      <a:off x="0" y="0"/>
                      <a:ext cx="5611495" cy="2798445"/>
                    </a:xfrm>
                    <a:prstGeom prst="rect">
                      <a:avLst/>
                    </a:prstGeom>
                  </pic:spPr>
                </pic:pic>
              </a:graphicData>
            </a:graphic>
          </wp:inline>
        </w:drawing>
      </w:r>
    </w:p>
    <w:p w14:paraId="65FDEB92">
      <w:pPr>
        <w:pStyle w:val="251"/>
        <w:numPr>
          <w:ilvl w:val="1"/>
          <w:numId w:val="63"/>
        </w:numPr>
        <w:tabs>
          <w:tab w:val="clear" w:pos="567"/>
        </w:tabs>
        <w:bidi w:val="0"/>
        <w:rPr>
          <w:rFonts w:hint="default" w:ascii="Times New Roman" w:hAnsi="Times New Roman"/>
          <w:lang w:val="en-US"/>
        </w:rPr>
      </w:pPr>
      <w:bookmarkStart w:id="346" w:name="_Toc13100"/>
      <w:bookmarkStart w:id="347" w:name="_Toc30493"/>
      <w:r>
        <w:rPr>
          <w:rFonts w:hint="default"/>
          <w:lang w:val="en-US"/>
        </w:rPr>
        <w:t>Khách hàng - Trang xem wishlist</w:t>
      </w:r>
      <w:bookmarkEnd w:id="346"/>
      <w:bookmarkEnd w:id="347"/>
    </w:p>
    <w:p w14:paraId="18A2766C">
      <w:pPr>
        <w:numPr>
          <w:ilvl w:val="0"/>
          <w:numId w:val="61"/>
        </w:numPr>
        <w:bidi w:val="0"/>
        <w:ind w:left="418" w:leftChars="0" w:hanging="418" w:firstLineChars="0"/>
        <w:rPr>
          <w:rFonts w:ascii="Times New Roman" w:hAnsi="Times New Roman"/>
          <w:b/>
          <w:bCs/>
        </w:rPr>
      </w:pPr>
      <w:r>
        <w:rPr>
          <w:rFonts w:hint="default"/>
          <w:b/>
          <w:bCs/>
          <w:lang w:val="en-US"/>
        </w:rPr>
        <w:t>Xem hồ sơ cá nhân</w:t>
      </w:r>
      <w:r>
        <w:rPr>
          <w:rFonts w:ascii="Times New Roman" w:hAnsi="Times New Roman"/>
          <w:b/>
          <w:bCs/>
        </w:rPr>
        <w:t>:</w:t>
      </w:r>
    </w:p>
    <w:p w14:paraId="0CD99D2C">
      <w:pPr>
        <w:numPr>
          <w:ilvl w:val="0"/>
          <w:numId w:val="68"/>
        </w:numPr>
        <w:tabs>
          <w:tab w:val="clear" w:pos="425"/>
        </w:tabs>
        <w:bidi w:val="0"/>
        <w:ind w:left="780" w:leftChars="0" w:hanging="425" w:firstLineChars="0"/>
        <w:rPr>
          <w:rFonts w:ascii="Times New Roman" w:hAnsi="Times New Roman"/>
        </w:rPr>
      </w:pPr>
      <w:r>
        <w:rPr>
          <w:rFonts w:ascii="Times New Roman" w:hAnsi="Times New Roman"/>
        </w:rPr>
        <w:t xml:space="preserve">Khách hàng chọn </w:t>
      </w:r>
      <w:r>
        <w:rPr>
          <w:rFonts w:hint="default"/>
          <w:lang w:val="en-US"/>
        </w:rPr>
        <w:t xml:space="preserve">mục </w:t>
      </w:r>
      <w:r>
        <w:rPr>
          <w:rFonts w:ascii="Times New Roman" w:hAnsi="Times New Roman"/>
        </w:rPr>
        <w:t>"</w:t>
      </w:r>
      <w:r>
        <w:rPr>
          <w:rFonts w:hint="default"/>
          <w:lang w:val="en-US"/>
        </w:rPr>
        <w:t>profile”</w:t>
      </w:r>
      <w:r>
        <w:rPr>
          <w:rFonts w:ascii="Times New Roman" w:hAnsi="Times New Roman"/>
        </w:rPr>
        <w:t>.</w:t>
      </w:r>
    </w:p>
    <w:p w14:paraId="01FEFFBF">
      <w:pPr>
        <w:numPr>
          <w:ilvl w:val="0"/>
          <w:numId w:val="68"/>
        </w:numPr>
        <w:tabs>
          <w:tab w:val="clear" w:pos="425"/>
        </w:tabs>
        <w:bidi w:val="0"/>
        <w:ind w:left="780" w:leftChars="0" w:hanging="425" w:firstLineChars="0"/>
        <w:rPr>
          <w:rFonts w:ascii="Times New Roman" w:hAnsi="Times New Roman"/>
        </w:rPr>
      </w:pPr>
      <w:r>
        <w:rPr>
          <w:rFonts w:ascii="Times New Roman" w:hAnsi="Times New Roman"/>
        </w:rPr>
        <w:t xml:space="preserve">Hệ thống hiển thị </w:t>
      </w:r>
      <w:r>
        <w:rPr>
          <w:rFonts w:hint="default"/>
          <w:lang w:val="en-US"/>
        </w:rPr>
        <w:t>tên,email và số điện thoại của khách hàng</w:t>
      </w:r>
      <w:r>
        <w:rPr>
          <w:rFonts w:ascii="Times New Roman" w:hAnsi="Times New Roman"/>
        </w:rPr>
        <w:t>.</w:t>
      </w:r>
    </w:p>
    <w:p w14:paraId="0816668B">
      <w:pPr>
        <w:numPr>
          <w:ilvl w:val="0"/>
          <w:numId w:val="0"/>
        </w:numPr>
        <w:bidi w:val="0"/>
        <w:ind w:left="355" w:leftChars="0"/>
        <w:rPr>
          <w:rFonts w:hint="default" w:ascii="Times New Roman" w:hAnsi="Times New Roman"/>
          <w:lang w:val="en-US"/>
        </w:rPr>
      </w:pPr>
      <w:r>
        <w:rPr>
          <w:rFonts w:hint="default" w:ascii="Times New Roman" w:hAnsi="Times New Roman"/>
          <w:lang w:val="en-US"/>
        </w:rPr>
        <w:drawing>
          <wp:inline distT="0" distB="0" distL="114300" distR="114300">
            <wp:extent cx="5611495" cy="2801620"/>
            <wp:effectExtent l="0" t="0" r="12065" b="2540"/>
            <wp:docPr id="41" name="Picture 41" descr="Screenshot 2025-11-01 131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Screenshot 2025-11-01 131656"/>
                    <pic:cNvPicPr>
                      <a:picLocks noChangeAspect="1"/>
                    </pic:cNvPicPr>
                  </pic:nvPicPr>
                  <pic:blipFill>
                    <a:blip r:embed="rId60"/>
                    <a:stretch>
                      <a:fillRect/>
                    </a:stretch>
                  </pic:blipFill>
                  <pic:spPr>
                    <a:xfrm>
                      <a:off x="0" y="0"/>
                      <a:ext cx="5611495" cy="2801620"/>
                    </a:xfrm>
                    <a:prstGeom prst="rect">
                      <a:avLst/>
                    </a:prstGeom>
                  </pic:spPr>
                </pic:pic>
              </a:graphicData>
            </a:graphic>
          </wp:inline>
        </w:drawing>
      </w:r>
    </w:p>
    <w:p w14:paraId="1003DB6C">
      <w:pPr>
        <w:pStyle w:val="251"/>
        <w:numPr>
          <w:ilvl w:val="1"/>
          <w:numId w:val="63"/>
        </w:numPr>
        <w:tabs>
          <w:tab w:val="clear" w:pos="567"/>
        </w:tabs>
        <w:bidi w:val="0"/>
        <w:rPr>
          <w:rFonts w:hint="default" w:ascii="Times New Roman" w:hAnsi="Times New Roman"/>
          <w:lang w:val="en-US"/>
        </w:rPr>
      </w:pPr>
      <w:bookmarkStart w:id="348" w:name="_Toc30571"/>
      <w:bookmarkStart w:id="349" w:name="_Toc17603"/>
      <w:r>
        <w:rPr>
          <w:rFonts w:hint="default"/>
          <w:lang w:val="en-US"/>
        </w:rPr>
        <w:t>Khách hàng - Trang xem hồ sơ cá nhân</w:t>
      </w:r>
      <w:bookmarkEnd w:id="348"/>
      <w:bookmarkEnd w:id="349"/>
    </w:p>
    <w:p w14:paraId="448ADF3D">
      <w:pPr>
        <w:numPr>
          <w:ilvl w:val="0"/>
          <w:numId w:val="61"/>
        </w:numPr>
        <w:bidi w:val="0"/>
        <w:ind w:left="418" w:leftChars="0" w:hanging="418" w:firstLineChars="0"/>
        <w:rPr>
          <w:rFonts w:ascii="Times New Roman" w:hAnsi="Times New Roman"/>
          <w:b/>
          <w:bCs/>
        </w:rPr>
      </w:pPr>
      <w:r>
        <w:rPr>
          <w:rFonts w:hint="default"/>
          <w:b/>
          <w:bCs/>
          <w:lang w:val="en-US"/>
        </w:rPr>
        <w:t>Quản lý địa chỉ</w:t>
      </w:r>
      <w:r>
        <w:rPr>
          <w:rFonts w:ascii="Times New Roman" w:hAnsi="Times New Roman"/>
          <w:b/>
          <w:bCs/>
        </w:rPr>
        <w:t>:</w:t>
      </w:r>
    </w:p>
    <w:p w14:paraId="615113D5">
      <w:pPr>
        <w:numPr>
          <w:ilvl w:val="0"/>
          <w:numId w:val="69"/>
        </w:numPr>
        <w:tabs>
          <w:tab w:val="clear" w:pos="425"/>
        </w:tabs>
        <w:bidi w:val="0"/>
        <w:ind w:left="780" w:leftChars="0" w:hanging="425" w:firstLineChars="0"/>
        <w:rPr>
          <w:rFonts w:ascii="Times New Roman" w:hAnsi="Times New Roman"/>
        </w:rPr>
      </w:pPr>
      <w:r>
        <w:rPr>
          <w:rFonts w:ascii="Times New Roman" w:hAnsi="Times New Roman"/>
        </w:rPr>
        <w:t xml:space="preserve">Khách hàng chọn </w:t>
      </w:r>
      <w:r>
        <w:rPr>
          <w:rFonts w:hint="default"/>
          <w:lang w:val="en-US"/>
        </w:rPr>
        <w:t xml:space="preserve">mục </w:t>
      </w:r>
      <w:r>
        <w:rPr>
          <w:rFonts w:ascii="Times New Roman" w:hAnsi="Times New Roman"/>
        </w:rPr>
        <w:t>"</w:t>
      </w:r>
      <w:r>
        <w:rPr>
          <w:rFonts w:hint="default"/>
          <w:lang w:val="en-US"/>
        </w:rPr>
        <w:t>address”</w:t>
      </w:r>
      <w:r>
        <w:rPr>
          <w:rFonts w:ascii="Times New Roman" w:hAnsi="Times New Roman"/>
        </w:rPr>
        <w:t>.</w:t>
      </w:r>
    </w:p>
    <w:p w14:paraId="2C6E2C15">
      <w:pPr>
        <w:numPr>
          <w:ilvl w:val="0"/>
          <w:numId w:val="69"/>
        </w:numPr>
        <w:tabs>
          <w:tab w:val="clear" w:pos="425"/>
        </w:tabs>
        <w:bidi w:val="0"/>
        <w:ind w:left="780" w:leftChars="0" w:hanging="425" w:firstLineChars="0"/>
        <w:rPr>
          <w:rFonts w:ascii="Times New Roman" w:hAnsi="Times New Roman"/>
        </w:rPr>
      </w:pPr>
      <w:r>
        <w:rPr>
          <w:rFonts w:ascii="Times New Roman" w:hAnsi="Times New Roman"/>
        </w:rPr>
        <w:t xml:space="preserve">Hệ thống hiển </w:t>
      </w:r>
      <w:r>
        <w:rPr>
          <w:rFonts w:hint="default"/>
          <w:lang w:val="en-US"/>
        </w:rPr>
        <w:t xml:space="preserve">thị các </w:t>
      </w:r>
      <w:r>
        <w:rPr>
          <w:lang w:val="en-US"/>
        </w:rPr>
        <w:t>đị</w:t>
      </w:r>
      <w:r>
        <w:rPr>
          <w:rFonts w:hint="default"/>
          <w:lang w:val="en-US"/>
        </w:rPr>
        <w:t>a chỉ của khách hàng đã thêm</w:t>
      </w:r>
      <w:r>
        <w:rPr>
          <w:rFonts w:ascii="Times New Roman" w:hAnsi="Times New Roman"/>
        </w:rPr>
        <w:t>.</w:t>
      </w:r>
    </w:p>
    <w:p w14:paraId="749B7C17">
      <w:pPr>
        <w:numPr>
          <w:ilvl w:val="0"/>
          <w:numId w:val="69"/>
        </w:numPr>
        <w:tabs>
          <w:tab w:val="clear" w:pos="425"/>
        </w:tabs>
        <w:bidi w:val="0"/>
        <w:ind w:left="780" w:leftChars="0" w:hanging="425" w:firstLineChars="0"/>
        <w:rPr>
          <w:rFonts w:ascii="Times New Roman" w:hAnsi="Times New Roman"/>
        </w:rPr>
      </w:pPr>
      <w:r>
        <w:rPr>
          <w:rFonts w:hint="default"/>
          <w:lang w:val="en-US"/>
        </w:rPr>
        <w:t>Khách hàng có thể chỉnh sửa hoặc thêm địa chỉ mới.</w:t>
      </w:r>
    </w:p>
    <w:p w14:paraId="07C832E2">
      <w:pPr>
        <w:numPr>
          <w:ilvl w:val="0"/>
          <w:numId w:val="0"/>
        </w:numPr>
        <w:bidi w:val="0"/>
        <w:ind w:left="355" w:leftChars="0"/>
        <w:rPr>
          <w:rFonts w:hint="default" w:ascii="Times New Roman" w:hAnsi="Times New Roman"/>
          <w:lang w:val="en-US"/>
        </w:rPr>
      </w:pPr>
      <w:r>
        <w:rPr>
          <w:rFonts w:hint="default" w:ascii="Times New Roman" w:hAnsi="Times New Roman"/>
          <w:lang w:val="en-US"/>
        </w:rPr>
        <w:drawing>
          <wp:inline distT="0" distB="0" distL="114300" distR="114300">
            <wp:extent cx="5611495" cy="2801620"/>
            <wp:effectExtent l="0" t="0" r="12065" b="2540"/>
            <wp:docPr id="54" name="Picture 54" descr="Screenshot 2025-11-01 131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Screenshot 2025-11-01 131708"/>
                    <pic:cNvPicPr>
                      <a:picLocks noChangeAspect="1"/>
                    </pic:cNvPicPr>
                  </pic:nvPicPr>
                  <pic:blipFill>
                    <a:blip r:embed="rId61"/>
                    <a:stretch>
                      <a:fillRect/>
                    </a:stretch>
                  </pic:blipFill>
                  <pic:spPr>
                    <a:xfrm>
                      <a:off x="0" y="0"/>
                      <a:ext cx="5611495" cy="2801620"/>
                    </a:xfrm>
                    <a:prstGeom prst="rect">
                      <a:avLst/>
                    </a:prstGeom>
                  </pic:spPr>
                </pic:pic>
              </a:graphicData>
            </a:graphic>
          </wp:inline>
        </w:drawing>
      </w:r>
    </w:p>
    <w:p w14:paraId="61B17EA5">
      <w:pPr>
        <w:pStyle w:val="251"/>
        <w:numPr>
          <w:ilvl w:val="1"/>
          <w:numId w:val="63"/>
        </w:numPr>
        <w:tabs>
          <w:tab w:val="clear" w:pos="567"/>
        </w:tabs>
        <w:bidi w:val="0"/>
        <w:rPr>
          <w:rFonts w:hint="default" w:ascii="Times New Roman" w:hAnsi="Times New Roman"/>
          <w:lang w:val="en-US"/>
        </w:rPr>
      </w:pPr>
      <w:bookmarkStart w:id="350" w:name="_Toc5754"/>
      <w:bookmarkStart w:id="351" w:name="_Toc20868"/>
      <w:r>
        <w:rPr>
          <w:rFonts w:hint="default"/>
          <w:lang w:val="en-US"/>
        </w:rPr>
        <w:t>Khách hàng - Trang xem quản lý địa chỉ</w:t>
      </w:r>
      <w:bookmarkEnd w:id="350"/>
      <w:bookmarkEnd w:id="351"/>
    </w:p>
    <w:p w14:paraId="38935FDE">
      <w:pPr>
        <w:pStyle w:val="3"/>
        <w:numPr>
          <w:ilvl w:val="1"/>
          <w:numId w:val="60"/>
        </w:numPr>
        <w:bidi w:val="0"/>
        <w:rPr>
          <w:rFonts w:hint="default"/>
          <w:lang w:val="en-US"/>
        </w:rPr>
      </w:pPr>
      <w:bookmarkStart w:id="352" w:name="_Toc22860"/>
      <w:r>
        <w:rPr>
          <w:rFonts w:hint="default"/>
          <w:lang w:val="en-US"/>
        </w:rPr>
        <w:t>Vai trò: Người bán hàng</w:t>
      </w:r>
      <w:bookmarkEnd w:id="352"/>
    </w:p>
    <w:p w14:paraId="7330E7F6">
      <w:pPr>
        <w:numPr>
          <w:ilvl w:val="0"/>
          <w:numId w:val="61"/>
        </w:numPr>
        <w:bidi w:val="0"/>
        <w:ind w:left="418" w:leftChars="0" w:hanging="418" w:firstLineChars="0"/>
        <w:rPr>
          <w:rFonts w:ascii="Times New Roman" w:hAnsi="Times New Roman"/>
          <w:b/>
          <w:bCs/>
        </w:rPr>
      </w:pPr>
      <w:r>
        <w:rPr>
          <w:rFonts w:ascii="Times New Roman" w:hAnsi="Times New Roman"/>
          <w:b/>
          <w:bCs/>
        </w:rPr>
        <w:t>Đăng nhập:</w:t>
      </w:r>
    </w:p>
    <w:p w14:paraId="6CA560E9">
      <w:pPr>
        <w:numPr>
          <w:ilvl w:val="0"/>
          <w:numId w:val="70"/>
        </w:numPr>
        <w:tabs>
          <w:tab w:val="clear" w:pos="425"/>
        </w:tabs>
        <w:bidi w:val="0"/>
        <w:ind w:left="780" w:leftChars="0" w:hanging="425" w:firstLineChars="0"/>
        <w:rPr>
          <w:rFonts w:ascii="Times New Roman" w:hAnsi="Times New Roman"/>
        </w:rPr>
      </w:pPr>
      <w:r>
        <w:rPr>
          <w:rFonts w:ascii="Times New Roman" w:hAnsi="Times New Roman"/>
        </w:rPr>
        <w:t>Nhà bán hàng chọn chức năng "</w:t>
      </w:r>
      <w:r>
        <w:rPr>
          <w:rFonts w:hint="default"/>
          <w:lang w:val="en-US"/>
        </w:rPr>
        <w:t>become seller</w:t>
      </w:r>
      <w:r>
        <w:rPr>
          <w:rFonts w:ascii="Times New Roman" w:hAnsi="Times New Roman"/>
        </w:rPr>
        <w:t>" trên thanh tiêu đề.</w:t>
      </w:r>
    </w:p>
    <w:p w14:paraId="7538495C">
      <w:pPr>
        <w:numPr>
          <w:ilvl w:val="0"/>
          <w:numId w:val="70"/>
        </w:numPr>
        <w:tabs>
          <w:tab w:val="clear" w:pos="425"/>
        </w:tabs>
        <w:bidi w:val="0"/>
        <w:ind w:left="780" w:leftChars="0" w:hanging="425" w:firstLineChars="0"/>
        <w:rPr>
          <w:rFonts w:ascii="Times New Roman" w:hAnsi="Times New Roman"/>
        </w:rPr>
      </w:pPr>
      <w:r>
        <w:rPr>
          <w:rFonts w:ascii="Times New Roman" w:hAnsi="Times New Roman"/>
        </w:rPr>
        <w:t>Hệ thống chuyển hướng sang trang đăng nhập.</w:t>
      </w:r>
    </w:p>
    <w:p w14:paraId="2C852DB9">
      <w:pPr>
        <w:numPr>
          <w:ilvl w:val="0"/>
          <w:numId w:val="70"/>
        </w:numPr>
        <w:tabs>
          <w:tab w:val="clear" w:pos="425"/>
        </w:tabs>
        <w:bidi w:val="0"/>
        <w:ind w:left="780" w:leftChars="0" w:hanging="425" w:firstLineChars="0"/>
        <w:rPr>
          <w:rFonts w:ascii="Times New Roman" w:hAnsi="Times New Roman"/>
        </w:rPr>
      </w:pPr>
      <w:r>
        <w:rPr>
          <w:rFonts w:ascii="Times New Roman" w:hAnsi="Times New Roman"/>
        </w:rPr>
        <w:t>Nhà bán hàng nhập email và mật khẩu.</w:t>
      </w:r>
    </w:p>
    <w:p w14:paraId="205505B8">
      <w:pPr>
        <w:numPr>
          <w:ilvl w:val="0"/>
          <w:numId w:val="70"/>
        </w:numPr>
        <w:tabs>
          <w:tab w:val="clear" w:pos="425"/>
        </w:tabs>
        <w:bidi w:val="0"/>
        <w:ind w:left="780" w:leftChars="0" w:hanging="425" w:firstLineChars="0"/>
        <w:rPr>
          <w:rFonts w:ascii="Times New Roman" w:hAnsi="Times New Roman"/>
        </w:rPr>
      </w:pPr>
      <w:r>
        <w:rPr>
          <w:rFonts w:ascii="Times New Roman" w:hAnsi="Times New Roman"/>
        </w:rPr>
        <w:t>Hệ thống xác thực thông tin và cấp token JWT.</w:t>
      </w:r>
    </w:p>
    <w:p w14:paraId="03E4F69F">
      <w:pPr>
        <w:numPr>
          <w:ilvl w:val="0"/>
          <w:numId w:val="70"/>
        </w:numPr>
        <w:tabs>
          <w:tab w:val="clear" w:pos="425"/>
        </w:tabs>
        <w:bidi w:val="0"/>
        <w:ind w:left="780" w:leftChars="0" w:hanging="425" w:firstLineChars="0"/>
        <w:rPr>
          <w:rFonts w:ascii="Times New Roman" w:hAnsi="Times New Roman"/>
        </w:rPr>
      </w:pPr>
      <w:r>
        <w:rPr>
          <w:rFonts w:ascii="Times New Roman" w:hAnsi="Times New Roman"/>
        </w:rPr>
        <w:t>Hệ thống hiển thị trang chủ với thông tin tài khoản đã đăng nhập và chuyển hướng đến dashboard nhà bán hàng.</w:t>
      </w:r>
    </w:p>
    <w:p w14:paraId="7F3689A6">
      <w:pPr>
        <w:numPr>
          <w:ilvl w:val="0"/>
          <w:numId w:val="0"/>
        </w:numPr>
        <w:bidi w:val="0"/>
        <w:ind w:left="355" w:leftChars="0"/>
        <w:rPr>
          <w:rFonts w:hint="default" w:ascii="Times New Roman" w:hAnsi="Times New Roman"/>
          <w:lang w:val="en-US"/>
        </w:rPr>
      </w:pPr>
      <w:r>
        <w:rPr>
          <w:rFonts w:hint="default" w:ascii="Times New Roman" w:hAnsi="Times New Roman"/>
          <w:lang w:val="en-US"/>
        </w:rPr>
        <w:drawing>
          <wp:inline distT="0" distB="0" distL="114300" distR="114300">
            <wp:extent cx="5611495" cy="2807335"/>
            <wp:effectExtent l="0" t="0" r="12065" b="12065"/>
            <wp:docPr id="55" name="Picture 55" descr="Screenshot 2025-11-01 131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Screenshot 2025-11-01 131744"/>
                    <pic:cNvPicPr>
                      <a:picLocks noChangeAspect="1"/>
                    </pic:cNvPicPr>
                  </pic:nvPicPr>
                  <pic:blipFill>
                    <a:blip r:embed="rId62"/>
                    <a:stretch>
                      <a:fillRect/>
                    </a:stretch>
                  </pic:blipFill>
                  <pic:spPr>
                    <a:xfrm>
                      <a:off x="0" y="0"/>
                      <a:ext cx="5611495" cy="2807335"/>
                    </a:xfrm>
                    <a:prstGeom prst="rect">
                      <a:avLst/>
                    </a:prstGeom>
                  </pic:spPr>
                </pic:pic>
              </a:graphicData>
            </a:graphic>
          </wp:inline>
        </w:drawing>
      </w:r>
    </w:p>
    <w:p w14:paraId="46579C72">
      <w:pPr>
        <w:pStyle w:val="251"/>
        <w:numPr>
          <w:ilvl w:val="1"/>
          <w:numId w:val="63"/>
        </w:numPr>
        <w:tabs>
          <w:tab w:val="clear" w:pos="567"/>
        </w:tabs>
        <w:bidi w:val="0"/>
        <w:rPr>
          <w:rFonts w:hint="default" w:ascii="Times New Roman" w:hAnsi="Times New Roman"/>
          <w:lang w:val="en-US"/>
        </w:rPr>
      </w:pPr>
      <w:bookmarkStart w:id="353" w:name="_Toc7704"/>
      <w:bookmarkStart w:id="354" w:name="_Toc30745"/>
      <w:r>
        <w:rPr>
          <w:rFonts w:hint="default"/>
          <w:lang w:val="en-US"/>
        </w:rPr>
        <w:t>Nhà bán hàng - Trang đăng nhập</w:t>
      </w:r>
      <w:bookmarkEnd w:id="353"/>
      <w:bookmarkEnd w:id="354"/>
    </w:p>
    <w:p w14:paraId="547E17FE">
      <w:pPr>
        <w:numPr>
          <w:ilvl w:val="0"/>
          <w:numId w:val="61"/>
        </w:numPr>
        <w:bidi w:val="0"/>
        <w:ind w:left="418" w:leftChars="0" w:hanging="418" w:firstLineChars="0"/>
        <w:rPr>
          <w:rFonts w:ascii="Times New Roman" w:hAnsi="Times New Roman"/>
          <w:b/>
          <w:bCs/>
        </w:rPr>
      </w:pPr>
      <w:r>
        <w:rPr>
          <w:rFonts w:ascii="Times New Roman" w:hAnsi="Times New Roman"/>
          <w:b/>
          <w:bCs/>
        </w:rPr>
        <w:t>Trang quản trị:</w:t>
      </w:r>
    </w:p>
    <w:p w14:paraId="02903EEF">
      <w:pPr>
        <w:numPr>
          <w:ilvl w:val="0"/>
          <w:numId w:val="71"/>
        </w:numPr>
        <w:tabs>
          <w:tab w:val="clear" w:pos="425"/>
        </w:tabs>
        <w:bidi w:val="0"/>
        <w:ind w:left="780" w:leftChars="0" w:hanging="425" w:firstLineChars="0"/>
        <w:rPr>
          <w:rFonts w:ascii="Times New Roman" w:hAnsi="Times New Roman"/>
        </w:rPr>
      </w:pPr>
      <w:r>
        <w:rPr>
          <w:rFonts w:ascii="Times New Roman" w:hAnsi="Times New Roman"/>
        </w:rPr>
        <w:t>Hệ thống hiển thị dashboard với các chức năng: xem danh sách đơn hàng, quản lý sản phẩm, quản lý danh mục hàng, xem báo cáo doanh thu, quản lý khuyến mãi.</w:t>
      </w:r>
    </w:p>
    <w:p w14:paraId="4A18A9AD">
      <w:pPr>
        <w:numPr>
          <w:ilvl w:val="0"/>
          <w:numId w:val="71"/>
        </w:numPr>
        <w:tabs>
          <w:tab w:val="clear" w:pos="425"/>
        </w:tabs>
        <w:bidi w:val="0"/>
        <w:ind w:left="780" w:leftChars="0" w:hanging="425" w:firstLineChars="0"/>
        <w:rPr>
          <w:rFonts w:ascii="Times New Roman" w:hAnsi="Times New Roman"/>
        </w:rPr>
      </w:pPr>
      <w:r>
        <w:rPr>
          <w:rFonts w:ascii="Times New Roman" w:hAnsi="Times New Roman"/>
        </w:rPr>
        <w:t>Nhà bán hàng chọn chức năng cần sử dụng từ menu bên trái.</w:t>
      </w:r>
    </w:p>
    <w:p w14:paraId="027E5383">
      <w:pPr>
        <w:numPr>
          <w:ilvl w:val="0"/>
          <w:numId w:val="0"/>
        </w:numPr>
        <w:bidi w:val="0"/>
        <w:ind w:left="355" w:leftChars="0"/>
        <w:rPr>
          <w:rFonts w:hint="default" w:ascii="Times New Roman" w:hAnsi="Times New Roman"/>
          <w:lang w:val="en-US"/>
        </w:rPr>
      </w:pPr>
      <w:r>
        <w:rPr>
          <w:rFonts w:hint="default" w:ascii="Times New Roman" w:hAnsi="Times New Roman"/>
          <w:lang w:val="en-US"/>
        </w:rPr>
        <w:drawing>
          <wp:inline distT="0" distB="0" distL="114300" distR="114300">
            <wp:extent cx="5611495" cy="2792730"/>
            <wp:effectExtent l="0" t="0" r="12065" b="11430"/>
            <wp:docPr id="56" name="Picture 56" descr="Screenshot 2025-11-01 131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Screenshot 2025-11-01 131819"/>
                    <pic:cNvPicPr>
                      <a:picLocks noChangeAspect="1"/>
                    </pic:cNvPicPr>
                  </pic:nvPicPr>
                  <pic:blipFill>
                    <a:blip r:embed="rId63"/>
                    <a:stretch>
                      <a:fillRect/>
                    </a:stretch>
                  </pic:blipFill>
                  <pic:spPr>
                    <a:xfrm>
                      <a:off x="0" y="0"/>
                      <a:ext cx="5611495" cy="2792730"/>
                    </a:xfrm>
                    <a:prstGeom prst="rect">
                      <a:avLst/>
                    </a:prstGeom>
                  </pic:spPr>
                </pic:pic>
              </a:graphicData>
            </a:graphic>
          </wp:inline>
        </w:drawing>
      </w:r>
    </w:p>
    <w:p w14:paraId="36BA2BA1">
      <w:pPr>
        <w:pStyle w:val="251"/>
        <w:numPr>
          <w:ilvl w:val="1"/>
          <w:numId w:val="63"/>
        </w:numPr>
        <w:tabs>
          <w:tab w:val="clear" w:pos="567"/>
        </w:tabs>
        <w:bidi w:val="0"/>
        <w:rPr>
          <w:rFonts w:hint="default" w:ascii="Times New Roman" w:hAnsi="Times New Roman"/>
          <w:lang w:val="en-US"/>
        </w:rPr>
      </w:pPr>
      <w:bookmarkStart w:id="355" w:name="_Toc8269"/>
      <w:bookmarkStart w:id="356" w:name="_Toc21506"/>
      <w:r>
        <w:rPr>
          <w:rFonts w:hint="default"/>
          <w:lang w:val="en-US"/>
        </w:rPr>
        <w:t>Nhà bán hàng - Trang dashboard</w:t>
      </w:r>
      <w:bookmarkEnd w:id="355"/>
      <w:bookmarkEnd w:id="356"/>
    </w:p>
    <w:p w14:paraId="29E8273E">
      <w:pPr>
        <w:numPr>
          <w:ilvl w:val="0"/>
          <w:numId w:val="61"/>
        </w:numPr>
        <w:bidi w:val="0"/>
        <w:ind w:left="418" w:leftChars="0" w:hanging="418" w:firstLineChars="0"/>
        <w:rPr>
          <w:rFonts w:ascii="Times New Roman" w:hAnsi="Times New Roman"/>
          <w:b/>
          <w:bCs/>
        </w:rPr>
      </w:pPr>
      <w:r>
        <w:rPr>
          <w:rFonts w:ascii="Times New Roman" w:hAnsi="Times New Roman"/>
          <w:b/>
          <w:bCs/>
        </w:rPr>
        <w:t>Xem danh sách đơn hàng:</w:t>
      </w:r>
    </w:p>
    <w:p w14:paraId="53E31EF1">
      <w:pPr>
        <w:numPr>
          <w:ilvl w:val="0"/>
          <w:numId w:val="72"/>
        </w:numPr>
        <w:tabs>
          <w:tab w:val="clear" w:pos="425"/>
        </w:tabs>
        <w:bidi w:val="0"/>
        <w:ind w:left="780" w:leftChars="0" w:hanging="425" w:firstLineChars="0"/>
        <w:rPr>
          <w:rFonts w:ascii="Times New Roman" w:hAnsi="Times New Roman"/>
        </w:rPr>
      </w:pPr>
      <w:r>
        <w:rPr>
          <w:rFonts w:ascii="Times New Roman" w:hAnsi="Times New Roman"/>
        </w:rPr>
        <w:t>Nhà bán hàng chọn "</w:t>
      </w:r>
      <w:r>
        <w:rPr>
          <w:rFonts w:hint="default"/>
          <w:lang w:val="en-US"/>
        </w:rPr>
        <w:t>Order</w:t>
      </w:r>
      <w:r>
        <w:rPr>
          <w:rFonts w:ascii="Times New Roman" w:hAnsi="Times New Roman"/>
        </w:rPr>
        <w:t>" từ menu.</w:t>
      </w:r>
    </w:p>
    <w:p w14:paraId="22FDA7BE">
      <w:pPr>
        <w:numPr>
          <w:ilvl w:val="0"/>
          <w:numId w:val="72"/>
        </w:numPr>
        <w:tabs>
          <w:tab w:val="clear" w:pos="425"/>
        </w:tabs>
        <w:bidi w:val="0"/>
        <w:ind w:left="780" w:leftChars="0" w:hanging="425" w:firstLineChars="0"/>
        <w:rPr>
          <w:rFonts w:ascii="Times New Roman" w:hAnsi="Times New Roman"/>
        </w:rPr>
      </w:pPr>
      <w:r>
        <w:rPr>
          <w:rFonts w:ascii="Times New Roman" w:hAnsi="Times New Roman"/>
        </w:rPr>
        <w:t>Hệ thống hiển thị danh sách đơn hàng với thời gian đặt hàng, trạng thái, thành tiền.</w:t>
      </w:r>
    </w:p>
    <w:p w14:paraId="208B7644">
      <w:pPr>
        <w:numPr>
          <w:ilvl w:val="0"/>
          <w:numId w:val="72"/>
        </w:numPr>
        <w:tabs>
          <w:tab w:val="clear" w:pos="425"/>
        </w:tabs>
        <w:bidi w:val="0"/>
        <w:ind w:left="780" w:leftChars="0" w:hanging="425" w:firstLineChars="0"/>
        <w:rPr>
          <w:rFonts w:ascii="Times New Roman" w:hAnsi="Times New Roman"/>
        </w:rPr>
      </w:pPr>
      <w:r>
        <w:rPr>
          <w:rFonts w:ascii="Times New Roman" w:hAnsi="Times New Roman"/>
        </w:rPr>
        <w:t>Nhà bán hàng click đơn hàng để xem chi tiết sản phẩm và cập nhật trạng thái.</w:t>
      </w:r>
    </w:p>
    <w:p w14:paraId="1A928EC2">
      <w:pPr>
        <w:numPr>
          <w:ilvl w:val="0"/>
          <w:numId w:val="0"/>
        </w:numPr>
        <w:bidi w:val="0"/>
        <w:ind w:left="355" w:leftChars="0"/>
        <w:rPr>
          <w:rFonts w:hint="default" w:ascii="Times New Roman" w:hAnsi="Times New Roman"/>
          <w:lang w:val="en-US"/>
        </w:rPr>
      </w:pPr>
      <w:r>
        <w:rPr>
          <w:rFonts w:hint="default" w:ascii="Times New Roman" w:hAnsi="Times New Roman"/>
          <w:lang w:val="en-US"/>
        </w:rPr>
        <w:drawing>
          <wp:inline distT="0" distB="0" distL="114300" distR="114300">
            <wp:extent cx="5611495" cy="2795270"/>
            <wp:effectExtent l="0" t="0" r="12065" b="8890"/>
            <wp:docPr id="57" name="Picture 57" descr="Screenshot 2025-11-01 131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Screenshot 2025-11-01 131827"/>
                    <pic:cNvPicPr>
                      <a:picLocks noChangeAspect="1"/>
                    </pic:cNvPicPr>
                  </pic:nvPicPr>
                  <pic:blipFill>
                    <a:blip r:embed="rId64"/>
                    <a:stretch>
                      <a:fillRect/>
                    </a:stretch>
                  </pic:blipFill>
                  <pic:spPr>
                    <a:xfrm>
                      <a:off x="0" y="0"/>
                      <a:ext cx="5611495" cy="2795270"/>
                    </a:xfrm>
                    <a:prstGeom prst="rect">
                      <a:avLst/>
                    </a:prstGeom>
                  </pic:spPr>
                </pic:pic>
              </a:graphicData>
            </a:graphic>
          </wp:inline>
        </w:drawing>
      </w:r>
    </w:p>
    <w:p w14:paraId="22A4CB1F">
      <w:pPr>
        <w:pStyle w:val="251"/>
        <w:numPr>
          <w:ilvl w:val="1"/>
          <w:numId w:val="63"/>
        </w:numPr>
        <w:tabs>
          <w:tab w:val="left" w:pos="1300"/>
          <w:tab w:val="clear" w:pos="567"/>
        </w:tabs>
        <w:bidi w:val="0"/>
        <w:ind w:left="1300" w:leftChars="0" w:firstLine="260" w:firstLineChars="0"/>
        <w:rPr>
          <w:rFonts w:hint="default" w:ascii="Times New Roman" w:hAnsi="Times New Roman"/>
          <w:lang w:val="en-US"/>
        </w:rPr>
      </w:pPr>
      <w:bookmarkStart w:id="357" w:name="_Toc14385"/>
      <w:bookmarkStart w:id="358" w:name="_Toc28349"/>
      <w:r>
        <w:rPr>
          <w:rFonts w:hint="default"/>
          <w:lang w:val="en-US"/>
        </w:rPr>
        <w:t>Nhà bán hàng - Trang xem danh sách đơn hàng</w:t>
      </w:r>
      <w:bookmarkEnd w:id="357"/>
      <w:bookmarkEnd w:id="358"/>
    </w:p>
    <w:p w14:paraId="68399DF8">
      <w:pPr>
        <w:numPr>
          <w:ilvl w:val="0"/>
          <w:numId w:val="61"/>
        </w:numPr>
        <w:bidi w:val="0"/>
        <w:ind w:left="418" w:leftChars="0" w:hanging="418" w:firstLineChars="0"/>
        <w:rPr>
          <w:rFonts w:ascii="Times New Roman" w:hAnsi="Times New Roman"/>
          <w:b/>
          <w:bCs/>
        </w:rPr>
      </w:pPr>
      <w:r>
        <w:rPr>
          <w:rFonts w:ascii="Times New Roman" w:hAnsi="Times New Roman"/>
          <w:b/>
          <w:bCs/>
        </w:rPr>
        <w:t>Quản lý sản phẩm:</w:t>
      </w:r>
    </w:p>
    <w:p w14:paraId="71FB12CD">
      <w:pPr>
        <w:numPr>
          <w:ilvl w:val="0"/>
          <w:numId w:val="73"/>
        </w:numPr>
        <w:tabs>
          <w:tab w:val="clear" w:pos="425"/>
        </w:tabs>
        <w:bidi w:val="0"/>
        <w:ind w:left="780" w:leftChars="0" w:hanging="425" w:firstLineChars="0"/>
        <w:rPr>
          <w:rFonts w:ascii="Times New Roman" w:hAnsi="Times New Roman"/>
        </w:rPr>
      </w:pPr>
      <w:r>
        <w:rPr>
          <w:rFonts w:ascii="Times New Roman" w:hAnsi="Times New Roman"/>
        </w:rPr>
        <w:t>Nhà bán hàng chọn "</w:t>
      </w:r>
      <w:r>
        <w:rPr>
          <w:rFonts w:hint="default"/>
          <w:lang w:val="en-US"/>
        </w:rPr>
        <w:t>Products</w:t>
      </w:r>
      <w:r>
        <w:rPr>
          <w:rFonts w:ascii="Times New Roman" w:hAnsi="Times New Roman"/>
        </w:rPr>
        <w:t>" từ menu.</w:t>
      </w:r>
    </w:p>
    <w:p w14:paraId="48683192">
      <w:pPr>
        <w:numPr>
          <w:ilvl w:val="0"/>
          <w:numId w:val="73"/>
        </w:numPr>
        <w:tabs>
          <w:tab w:val="clear" w:pos="425"/>
        </w:tabs>
        <w:bidi w:val="0"/>
        <w:ind w:left="780" w:leftChars="0" w:hanging="425" w:firstLineChars="0"/>
        <w:rPr>
          <w:rFonts w:ascii="Times New Roman" w:hAnsi="Times New Roman"/>
        </w:rPr>
      </w:pPr>
      <w:r>
        <w:rPr>
          <w:rFonts w:ascii="Times New Roman" w:hAnsi="Times New Roman"/>
        </w:rPr>
        <w:t>Hệ thống hiển thị danh sách sản phẩm của nhà bán hàng.</w:t>
      </w:r>
    </w:p>
    <w:p w14:paraId="64B418BD">
      <w:pPr>
        <w:numPr>
          <w:ilvl w:val="0"/>
          <w:numId w:val="73"/>
        </w:numPr>
        <w:tabs>
          <w:tab w:val="clear" w:pos="425"/>
        </w:tabs>
        <w:bidi w:val="0"/>
        <w:ind w:left="780" w:leftChars="0" w:hanging="425" w:firstLineChars="0"/>
        <w:rPr>
          <w:rFonts w:ascii="Times New Roman" w:hAnsi="Times New Roman"/>
        </w:rPr>
      </w:pPr>
      <w:r>
        <w:rPr>
          <w:rFonts w:ascii="Times New Roman" w:hAnsi="Times New Roman"/>
        </w:rPr>
        <w:t>Nhà bán hàng có thể thêm, xóa, sửa sản phẩm từ danh sách.</w:t>
      </w:r>
    </w:p>
    <w:p w14:paraId="2CAC536E">
      <w:pPr>
        <w:numPr>
          <w:ilvl w:val="0"/>
          <w:numId w:val="0"/>
        </w:numPr>
        <w:bidi w:val="0"/>
        <w:ind w:left="355" w:leftChars="0"/>
        <w:rPr>
          <w:rFonts w:hint="default" w:ascii="Times New Roman" w:hAnsi="Times New Roman"/>
          <w:lang w:val="en-US"/>
        </w:rPr>
      </w:pPr>
      <w:r>
        <w:rPr>
          <w:rFonts w:hint="default" w:ascii="Times New Roman" w:hAnsi="Times New Roman"/>
          <w:lang w:val="en-US"/>
        </w:rPr>
        <w:drawing>
          <wp:inline distT="0" distB="0" distL="114300" distR="114300">
            <wp:extent cx="5611495" cy="2801620"/>
            <wp:effectExtent l="0" t="0" r="12065" b="2540"/>
            <wp:docPr id="58" name="Picture 58" descr="Screenshot 2025-11-01 131834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Screenshot 2025-11-01 131834 (1)"/>
                    <pic:cNvPicPr>
                      <a:picLocks noChangeAspect="1"/>
                    </pic:cNvPicPr>
                  </pic:nvPicPr>
                  <pic:blipFill>
                    <a:blip r:embed="rId65"/>
                    <a:stretch>
                      <a:fillRect/>
                    </a:stretch>
                  </pic:blipFill>
                  <pic:spPr>
                    <a:xfrm>
                      <a:off x="0" y="0"/>
                      <a:ext cx="5611495" cy="2801620"/>
                    </a:xfrm>
                    <a:prstGeom prst="rect">
                      <a:avLst/>
                    </a:prstGeom>
                  </pic:spPr>
                </pic:pic>
              </a:graphicData>
            </a:graphic>
          </wp:inline>
        </w:drawing>
      </w:r>
    </w:p>
    <w:p w14:paraId="7B1CB484">
      <w:pPr>
        <w:pStyle w:val="251"/>
        <w:numPr>
          <w:ilvl w:val="1"/>
          <w:numId w:val="63"/>
        </w:numPr>
        <w:tabs>
          <w:tab w:val="left" w:pos="1300"/>
          <w:tab w:val="left" w:pos="2600"/>
          <w:tab w:val="clear" w:pos="567"/>
        </w:tabs>
        <w:bidi w:val="0"/>
        <w:ind w:left="567" w:leftChars="0" w:firstLine="733" w:firstLineChars="0"/>
        <w:rPr>
          <w:rFonts w:hint="default" w:ascii="Times New Roman" w:hAnsi="Times New Roman"/>
          <w:lang w:val="en-US"/>
        </w:rPr>
      </w:pPr>
      <w:bookmarkStart w:id="359" w:name="_Toc6122"/>
      <w:bookmarkStart w:id="360" w:name="_Toc31449"/>
      <w:r>
        <w:rPr>
          <w:rFonts w:hint="default"/>
          <w:lang w:val="en-US"/>
        </w:rPr>
        <w:t>Nhà bán hàng - Trang quản lý sản phẩm</w:t>
      </w:r>
      <w:bookmarkEnd w:id="359"/>
      <w:bookmarkEnd w:id="360"/>
    </w:p>
    <w:p w14:paraId="29649308">
      <w:pPr>
        <w:numPr>
          <w:ilvl w:val="0"/>
          <w:numId w:val="61"/>
        </w:numPr>
        <w:bidi w:val="0"/>
        <w:ind w:left="418" w:leftChars="0" w:hanging="418" w:firstLineChars="0"/>
        <w:rPr>
          <w:rFonts w:ascii="Times New Roman" w:hAnsi="Times New Roman"/>
          <w:b/>
          <w:bCs/>
        </w:rPr>
      </w:pPr>
      <w:r>
        <w:rPr>
          <w:rFonts w:ascii="Times New Roman" w:hAnsi="Times New Roman"/>
          <w:b/>
          <w:bCs/>
        </w:rPr>
        <w:t>Thêm sản phẩm:</w:t>
      </w:r>
    </w:p>
    <w:p w14:paraId="2C6907DC">
      <w:pPr>
        <w:numPr>
          <w:ilvl w:val="0"/>
          <w:numId w:val="74"/>
        </w:numPr>
        <w:tabs>
          <w:tab w:val="clear" w:pos="425"/>
        </w:tabs>
        <w:bidi w:val="0"/>
        <w:ind w:left="780" w:leftChars="0" w:hanging="425" w:firstLineChars="0"/>
        <w:rPr>
          <w:rFonts w:ascii="Times New Roman" w:hAnsi="Times New Roman"/>
        </w:rPr>
      </w:pPr>
      <w:r>
        <w:rPr>
          <w:rFonts w:ascii="Times New Roman" w:hAnsi="Times New Roman"/>
        </w:rPr>
        <w:t>Nhà bán hàng chọn "</w:t>
      </w:r>
      <w:r>
        <w:rPr>
          <w:rFonts w:hint="default"/>
          <w:lang w:val="en-US"/>
        </w:rPr>
        <w:t>Add Product</w:t>
      </w:r>
      <w:r>
        <w:rPr>
          <w:rFonts w:ascii="Times New Roman" w:hAnsi="Times New Roman"/>
        </w:rPr>
        <w:t>".</w:t>
      </w:r>
    </w:p>
    <w:p w14:paraId="57B985D3">
      <w:pPr>
        <w:numPr>
          <w:ilvl w:val="0"/>
          <w:numId w:val="74"/>
        </w:numPr>
        <w:tabs>
          <w:tab w:val="clear" w:pos="425"/>
        </w:tabs>
        <w:bidi w:val="0"/>
        <w:ind w:left="780" w:leftChars="0" w:hanging="425" w:firstLineChars="0"/>
        <w:rPr>
          <w:rFonts w:ascii="Times New Roman" w:hAnsi="Times New Roman"/>
        </w:rPr>
      </w:pPr>
      <w:r>
        <w:rPr>
          <w:rFonts w:ascii="Times New Roman" w:hAnsi="Times New Roman"/>
        </w:rPr>
        <w:t>Hệ thống chuyển hướng sang trang thêm sản phẩm.</w:t>
      </w:r>
    </w:p>
    <w:p w14:paraId="52000334">
      <w:pPr>
        <w:numPr>
          <w:ilvl w:val="0"/>
          <w:numId w:val="74"/>
        </w:numPr>
        <w:tabs>
          <w:tab w:val="clear" w:pos="425"/>
        </w:tabs>
        <w:bidi w:val="0"/>
        <w:ind w:left="780" w:leftChars="0" w:hanging="425" w:firstLineChars="0"/>
        <w:rPr>
          <w:rFonts w:ascii="Times New Roman" w:hAnsi="Times New Roman"/>
        </w:rPr>
      </w:pPr>
      <w:r>
        <w:rPr>
          <w:rFonts w:ascii="Times New Roman" w:hAnsi="Times New Roman"/>
        </w:rPr>
        <w:t>Nhà bán hàng điền tên, mô tả, giá, hình ảnh, số lượng tồn kho, danh mục.</w:t>
      </w:r>
    </w:p>
    <w:p w14:paraId="1B8E920E">
      <w:pPr>
        <w:numPr>
          <w:ilvl w:val="0"/>
          <w:numId w:val="0"/>
        </w:numPr>
        <w:bidi w:val="0"/>
        <w:ind w:left="355" w:leftChars="0"/>
        <w:rPr>
          <w:rFonts w:hint="default" w:ascii="Times New Roman" w:hAnsi="Times New Roman"/>
          <w:lang w:val="en-US"/>
        </w:rPr>
      </w:pPr>
      <w:r>
        <w:rPr>
          <w:rFonts w:hint="default" w:ascii="Times New Roman" w:hAnsi="Times New Roman"/>
          <w:lang w:val="en-US"/>
        </w:rPr>
        <w:drawing>
          <wp:inline distT="0" distB="0" distL="114300" distR="114300">
            <wp:extent cx="5611495" cy="2804160"/>
            <wp:effectExtent l="0" t="0" r="12065" b="0"/>
            <wp:docPr id="60" name="Picture 60" descr="Screenshot 2025-11-01 13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Screenshot 2025-11-01 131854"/>
                    <pic:cNvPicPr>
                      <a:picLocks noChangeAspect="1"/>
                    </pic:cNvPicPr>
                  </pic:nvPicPr>
                  <pic:blipFill>
                    <a:blip r:embed="rId66"/>
                    <a:stretch>
                      <a:fillRect/>
                    </a:stretch>
                  </pic:blipFill>
                  <pic:spPr>
                    <a:xfrm>
                      <a:off x="0" y="0"/>
                      <a:ext cx="5611495" cy="2804160"/>
                    </a:xfrm>
                    <a:prstGeom prst="rect">
                      <a:avLst/>
                    </a:prstGeom>
                  </pic:spPr>
                </pic:pic>
              </a:graphicData>
            </a:graphic>
          </wp:inline>
        </w:drawing>
      </w:r>
    </w:p>
    <w:p w14:paraId="11E52E83">
      <w:pPr>
        <w:pStyle w:val="251"/>
        <w:numPr>
          <w:ilvl w:val="1"/>
          <w:numId w:val="63"/>
        </w:numPr>
        <w:tabs>
          <w:tab w:val="clear" w:pos="567"/>
        </w:tabs>
        <w:bidi w:val="0"/>
        <w:ind w:left="567" w:leftChars="0" w:firstLine="993" w:firstLineChars="0"/>
        <w:rPr>
          <w:rFonts w:hint="default" w:ascii="Times New Roman" w:hAnsi="Times New Roman"/>
          <w:lang w:val="en-US"/>
        </w:rPr>
      </w:pPr>
      <w:bookmarkStart w:id="361" w:name="_Toc14786"/>
      <w:bookmarkStart w:id="362" w:name="_Toc19086"/>
      <w:r>
        <w:rPr>
          <w:rFonts w:hint="default"/>
          <w:lang w:val="en-US"/>
        </w:rPr>
        <w:t>Nhà bán hàng - Trang thêm sản phẩm</w:t>
      </w:r>
      <w:bookmarkEnd w:id="361"/>
      <w:bookmarkEnd w:id="362"/>
    </w:p>
    <w:p w14:paraId="130F831A">
      <w:pPr>
        <w:numPr>
          <w:ilvl w:val="0"/>
          <w:numId w:val="0"/>
        </w:numPr>
        <w:bidi w:val="0"/>
        <w:ind w:left="355" w:leftChars="0"/>
        <w:rPr>
          <w:rFonts w:hint="default" w:ascii="Times New Roman" w:hAnsi="Times New Roman"/>
          <w:lang w:val="en-US"/>
        </w:rPr>
      </w:pPr>
    </w:p>
    <w:p w14:paraId="7AA75FA3">
      <w:pPr>
        <w:pStyle w:val="3"/>
        <w:numPr>
          <w:ilvl w:val="1"/>
          <w:numId w:val="60"/>
        </w:numPr>
        <w:bidi w:val="0"/>
        <w:rPr>
          <w:rFonts w:hint="default"/>
          <w:lang w:val="en-US"/>
        </w:rPr>
      </w:pPr>
      <w:bookmarkStart w:id="363" w:name="_Toc5643"/>
      <w:r>
        <w:rPr>
          <w:rFonts w:hint="default"/>
          <w:lang w:val="en-US"/>
        </w:rPr>
        <w:t>Vai trò: Quản trị viên</w:t>
      </w:r>
      <w:bookmarkEnd w:id="363"/>
    </w:p>
    <w:p w14:paraId="0A7CE349">
      <w:pPr>
        <w:numPr>
          <w:ilvl w:val="0"/>
          <w:numId w:val="61"/>
        </w:numPr>
        <w:bidi w:val="0"/>
        <w:ind w:left="418" w:leftChars="0" w:hanging="418" w:firstLineChars="0"/>
        <w:rPr>
          <w:rFonts w:ascii="Times New Roman" w:hAnsi="Times New Roman"/>
          <w:b/>
          <w:bCs/>
        </w:rPr>
      </w:pPr>
      <w:r>
        <w:rPr>
          <w:rFonts w:ascii="Times New Roman" w:hAnsi="Times New Roman"/>
          <w:b/>
          <w:bCs/>
        </w:rPr>
        <w:t>Đăng nhập:</w:t>
      </w:r>
    </w:p>
    <w:p w14:paraId="47D46A99">
      <w:pPr>
        <w:numPr>
          <w:ilvl w:val="0"/>
          <w:numId w:val="75"/>
        </w:numPr>
        <w:tabs>
          <w:tab w:val="clear" w:pos="425"/>
        </w:tabs>
        <w:bidi w:val="0"/>
        <w:ind w:left="780" w:leftChars="0" w:hanging="425" w:firstLineChars="0"/>
        <w:rPr>
          <w:rFonts w:ascii="Times New Roman" w:hAnsi="Times New Roman"/>
        </w:rPr>
      </w:pPr>
      <w:r>
        <w:rPr>
          <w:rFonts w:ascii="Times New Roman" w:hAnsi="Times New Roman"/>
        </w:rPr>
        <w:t>Quản trị viên nhập email và mật khẩu.</w:t>
      </w:r>
    </w:p>
    <w:p w14:paraId="448D9EBC">
      <w:pPr>
        <w:numPr>
          <w:ilvl w:val="0"/>
          <w:numId w:val="75"/>
        </w:numPr>
        <w:tabs>
          <w:tab w:val="clear" w:pos="425"/>
        </w:tabs>
        <w:bidi w:val="0"/>
        <w:ind w:left="780" w:leftChars="0" w:hanging="425" w:firstLineChars="0"/>
        <w:rPr>
          <w:rFonts w:ascii="Times New Roman" w:hAnsi="Times New Roman"/>
        </w:rPr>
      </w:pPr>
      <w:r>
        <w:rPr>
          <w:rFonts w:ascii="Times New Roman" w:hAnsi="Times New Roman"/>
        </w:rPr>
        <w:t>Hệ thống xác thực thông tin và cấp token JWT.</w:t>
      </w:r>
    </w:p>
    <w:p w14:paraId="2053238B">
      <w:pPr>
        <w:numPr>
          <w:ilvl w:val="0"/>
          <w:numId w:val="75"/>
        </w:numPr>
        <w:tabs>
          <w:tab w:val="clear" w:pos="425"/>
        </w:tabs>
        <w:bidi w:val="0"/>
        <w:ind w:left="780" w:leftChars="0" w:hanging="425" w:firstLineChars="0"/>
        <w:rPr>
          <w:rFonts w:ascii="Times New Roman" w:hAnsi="Times New Roman"/>
        </w:rPr>
      </w:pPr>
      <w:r>
        <w:rPr>
          <w:rFonts w:ascii="Times New Roman" w:hAnsi="Times New Roman"/>
        </w:rPr>
        <w:t>Hệ thống hiển thị trang chủ với thông tin tài khoản đã đăng nhập và chuyển hướng đến dashboard quản trị.</w:t>
      </w:r>
    </w:p>
    <w:p w14:paraId="4759257A">
      <w:pPr>
        <w:numPr>
          <w:ilvl w:val="0"/>
          <w:numId w:val="0"/>
        </w:numPr>
        <w:bidi w:val="0"/>
        <w:ind w:left="0" w:leftChars="0" w:firstLine="0" w:firstLineChars="0"/>
      </w:pPr>
      <w:r>
        <w:drawing>
          <wp:inline distT="0" distB="0" distL="114300" distR="114300">
            <wp:extent cx="5610860" cy="2686685"/>
            <wp:effectExtent l="0" t="0" r="12700" b="1079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7"/>
                    <a:stretch>
                      <a:fillRect/>
                    </a:stretch>
                  </pic:blipFill>
                  <pic:spPr>
                    <a:xfrm>
                      <a:off x="0" y="0"/>
                      <a:ext cx="5610860" cy="2686685"/>
                    </a:xfrm>
                    <a:prstGeom prst="rect">
                      <a:avLst/>
                    </a:prstGeom>
                    <a:noFill/>
                    <a:ln>
                      <a:noFill/>
                    </a:ln>
                  </pic:spPr>
                </pic:pic>
              </a:graphicData>
            </a:graphic>
          </wp:inline>
        </w:drawing>
      </w:r>
    </w:p>
    <w:p w14:paraId="55D183FC">
      <w:pPr>
        <w:pStyle w:val="251"/>
        <w:numPr>
          <w:ilvl w:val="1"/>
          <w:numId w:val="63"/>
        </w:numPr>
        <w:tabs>
          <w:tab w:val="clear" w:pos="567"/>
        </w:tabs>
        <w:bidi w:val="0"/>
      </w:pPr>
      <w:bookmarkStart w:id="364" w:name="_Toc11167"/>
      <w:bookmarkStart w:id="365" w:name="_Toc9351"/>
      <w:r>
        <w:rPr>
          <w:rFonts w:hint="default"/>
          <w:lang w:val="en-US"/>
        </w:rPr>
        <w:t>Quản trị viên - Trang đăng nhập</w:t>
      </w:r>
      <w:bookmarkEnd w:id="364"/>
      <w:bookmarkEnd w:id="365"/>
    </w:p>
    <w:p w14:paraId="1BEF457A">
      <w:pPr>
        <w:numPr>
          <w:ilvl w:val="0"/>
          <w:numId w:val="61"/>
        </w:numPr>
        <w:bidi w:val="0"/>
        <w:ind w:left="418" w:leftChars="0" w:hanging="418" w:firstLineChars="0"/>
        <w:rPr>
          <w:rFonts w:ascii="Times New Roman" w:hAnsi="Times New Roman"/>
          <w:b/>
          <w:bCs/>
        </w:rPr>
      </w:pPr>
      <w:r>
        <w:rPr>
          <w:rFonts w:ascii="Times New Roman" w:hAnsi="Times New Roman"/>
          <w:b/>
          <w:bCs/>
        </w:rPr>
        <w:t>Trang quản trị:</w:t>
      </w:r>
    </w:p>
    <w:p w14:paraId="6C54159F">
      <w:pPr>
        <w:numPr>
          <w:ilvl w:val="0"/>
          <w:numId w:val="76"/>
        </w:numPr>
        <w:tabs>
          <w:tab w:val="clear" w:pos="425"/>
        </w:tabs>
        <w:bidi w:val="0"/>
        <w:ind w:left="780" w:leftChars="0" w:hanging="425" w:firstLineChars="0"/>
        <w:rPr>
          <w:rFonts w:ascii="Times New Roman" w:hAnsi="Times New Roman"/>
        </w:rPr>
      </w:pPr>
      <w:r>
        <w:rPr>
          <w:rFonts w:ascii="Times New Roman" w:hAnsi="Times New Roman"/>
        </w:rPr>
        <w:t>Hệ thống hiển thị dashboard với các chức năng</w:t>
      </w:r>
      <w:r>
        <w:rPr>
          <w:rFonts w:hint="default"/>
          <w:lang w:val="en-US"/>
        </w:rPr>
        <w:t xml:space="preserve"> của quản trị viên</w:t>
      </w:r>
    </w:p>
    <w:p w14:paraId="1B57DB2A">
      <w:pPr>
        <w:numPr>
          <w:ilvl w:val="0"/>
          <w:numId w:val="76"/>
        </w:numPr>
        <w:tabs>
          <w:tab w:val="clear" w:pos="425"/>
        </w:tabs>
        <w:bidi w:val="0"/>
        <w:ind w:left="780" w:leftChars="0" w:hanging="425" w:firstLineChars="0"/>
        <w:rPr>
          <w:rFonts w:ascii="Times New Roman" w:hAnsi="Times New Roman"/>
        </w:rPr>
      </w:pPr>
      <w:r>
        <w:rPr>
          <w:lang w:val="en-US"/>
        </w:rPr>
        <w:t>Ở</w:t>
      </w:r>
      <w:r>
        <w:rPr>
          <w:rFonts w:hint="default"/>
          <w:lang w:val="en-US"/>
        </w:rPr>
        <w:t xml:space="preserve"> danh mục dashboard hiển thị </w:t>
      </w:r>
      <w:r>
        <w:rPr>
          <w:rFonts w:ascii="Times New Roman" w:hAnsi="Times New Roman"/>
        </w:rPr>
        <w:t>danh sách hồ sơ nhà bán hàng (tên cửa hàng, thông tin cá nhân).</w:t>
      </w:r>
    </w:p>
    <w:p w14:paraId="3FBDEF63">
      <w:pPr>
        <w:numPr>
          <w:ilvl w:val="0"/>
          <w:numId w:val="0"/>
        </w:numPr>
        <w:bidi w:val="0"/>
        <w:ind w:left="355" w:leftChars="0"/>
      </w:pPr>
      <w:r>
        <w:drawing>
          <wp:inline distT="0" distB="0" distL="114300" distR="114300">
            <wp:extent cx="5613400" cy="2666365"/>
            <wp:effectExtent l="0" t="0" r="10160" b="63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68"/>
                    <a:stretch>
                      <a:fillRect/>
                    </a:stretch>
                  </pic:blipFill>
                  <pic:spPr>
                    <a:xfrm>
                      <a:off x="0" y="0"/>
                      <a:ext cx="5613400" cy="2666365"/>
                    </a:xfrm>
                    <a:prstGeom prst="rect">
                      <a:avLst/>
                    </a:prstGeom>
                    <a:noFill/>
                    <a:ln>
                      <a:noFill/>
                    </a:ln>
                  </pic:spPr>
                </pic:pic>
              </a:graphicData>
            </a:graphic>
          </wp:inline>
        </w:drawing>
      </w:r>
    </w:p>
    <w:p w14:paraId="2C6DA1B1">
      <w:pPr>
        <w:pStyle w:val="251"/>
        <w:numPr>
          <w:ilvl w:val="1"/>
          <w:numId w:val="63"/>
        </w:numPr>
        <w:tabs>
          <w:tab w:val="clear" w:pos="567"/>
        </w:tabs>
        <w:bidi w:val="0"/>
      </w:pPr>
      <w:bookmarkStart w:id="366" w:name="_Toc16523"/>
      <w:bookmarkStart w:id="367" w:name="_Toc3007"/>
      <w:r>
        <w:rPr>
          <w:rFonts w:hint="default"/>
          <w:lang w:val="en-US"/>
        </w:rPr>
        <w:t>Quản trị viên - Trang dashboard</w:t>
      </w:r>
      <w:bookmarkEnd w:id="366"/>
      <w:bookmarkEnd w:id="367"/>
    </w:p>
    <w:p w14:paraId="07167631">
      <w:pPr>
        <w:numPr>
          <w:ilvl w:val="0"/>
          <w:numId w:val="61"/>
        </w:numPr>
        <w:bidi w:val="0"/>
        <w:ind w:left="418" w:leftChars="0" w:hanging="418" w:firstLineChars="0"/>
        <w:rPr>
          <w:rFonts w:ascii="Times New Roman" w:hAnsi="Times New Roman"/>
          <w:b/>
          <w:bCs/>
        </w:rPr>
      </w:pPr>
      <w:r>
        <w:rPr>
          <w:rFonts w:ascii="Times New Roman" w:hAnsi="Times New Roman"/>
          <w:b/>
          <w:bCs/>
        </w:rPr>
        <w:t xml:space="preserve">Quản lý </w:t>
      </w:r>
      <w:r>
        <w:rPr>
          <w:rFonts w:hint="default" w:ascii="Times New Roman" w:hAnsi="Times New Roman"/>
          <w:b/>
          <w:bCs/>
          <w:lang w:val="en-US"/>
        </w:rPr>
        <w:t>mã giảm giá:</w:t>
      </w:r>
    </w:p>
    <w:p w14:paraId="3BF7F46F">
      <w:pPr>
        <w:numPr>
          <w:ilvl w:val="0"/>
          <w:numId w:val="77"/>
        </w:numPr>
        <w:tabs>
          <w:tab w:val="clear" w:pos="425"/>
        </w:tabs>
        <w:bidi w:val="0"/>
        <w:ind w:left="780" w:leftChars="0" w:hanging="425" w:firstLineChars="0"/>
        <w:rPr>
          <w:rFonts w:ascii="Times New Roman" w:hAnsi="Times New Roman"/>
        </w:rPr>
      </w:pPr>
      <w:r>
        <w:rPr>
          <w:rFonts w:ascii="Times New Roman" w:hAnsi="Times New Roman"/>
        </w:rPr>
        <w:t>Quản trị viên chọn "Coupons" từ menu bên trái</w:t>
      </w:r>
      <w:r>
        <w:rPr>
          <w:rFonts w:hint="default"/>
          <w:lang w:val="en-US"/>
        </w:rPr>
        <w:t>.</w:t>
      </w:r>
    </w:p>
    <w:p w14:paraId="70B93F88">
      <w:pPr>
        <w:numPr>
          <w:ilvl w:val="0"/>
          <w:numId w:val="77"/>
        </w:numPr>
        <w:tabs>
          <w:tab w:val="clear" w:pos="425"/>
        </w:tabs>
        <w:bidi w:val="0"/>
        <w:ind w:left="780" w:leftChars="0" w:hanging="425" w:firstLineChars="0"/>
        <w:rPr>
          <w:rFonts w:hint="default" w:ascii="Times New Roman" w:hAnsi="Times New Roman"/>
          <w:lang w:val="en-US"/>
        </w:rPr>
      </w:pPr>
      <w:r>
        <w:rPr>
          <w:rFonts w:ascii="Times New Roman" w:hAnsi="Times New Roman"/>
        </w:rPr>
        <w:t>Hệ thống hiển thị danh sách mã giảm giá hiện có</w:t>
      </w:r>
      <w:r>
        <w:rPr>
          <w:rFonts w:hint="default" w:ascii="Times New Roman" w:hAnsi="Times New Roman"/>
          <w:lang w:val="en-US"/>
        </w:rPr>
        <w:t>.</w:t>
      </w:r>
    </w:p>
    <w:p w14:paraId="21DF05D5">
      <w:pPr>
        <w:numPr>
          <w:ilvl w:val="0"/>
          <w:numId w:val="77"/>
        </w:numPr>
        <w:tabs>
          <w:tab w:val="clear" w:pos="425"/>
        </w:tabs>
        <w:bidi w:val="0"/>
        <w:ind w:left="780" w:leftChars="0" w:hanging="425" w:firstLineChars="0"/>
        <w:rPr>
          <w:rFonts w:ascii="Times New Roman" w:hAnsi="Times New Roman"/>
        </w:rPr>
      </w:pPr>
      <w:r>
        <w:rPr>
          <w:rFonts w:ascii="Times New Roman" w:hAnsi="Times New Roman"/>
        </w:rPr>
        <w:t>Quản trị viên click "Add New Coupon" để tạo mã mới.</w:t>
      </w:r>
    </w:p>
    <w:p w14:paraId="21E782A4">
      <w:pPr>
        <w:numPr>
          <w:ilvl w:val="0"/>
          <w:numId w:val="77"/>
        </w:numPr>
        <w:tabs>
          <w:tab w:val="clear" w:pos="425"/>
        </w:tabs>
        <w:bidi w:val="0"/>
        <w:ind w:left="780" w:leftChars="0" w:hanging="425" w:firstLineChars="0"/>
        <w:rPr>
          <w:rFonts w:ascii="Times New Roman" w:hAnsi="Times New Roman"/>
        </w:rPr>
      </w:pPr>
      <w:r>
        <w:rPr>
          <w:rFonts w:hint="default" w:ascii="Times New Roman" w:hAnsi="Times New Roman"/>
          <w:lang w:val="en-US"/>
        </w:rPr>
        <w:t>Q</w:t>
      </w:r>
      <w:r>
        <w:rPr>
          <w:rFonts w:ascii="Times New Roman" w:hAnsi="Times New Roman"/>
        </w:rPr>
        <w:t>uản trị viên điền thông tin như mã, giá trị giảm, thời hạn</w:t>
      </w:r>
      <w:r>
        <w:rPr>
          <w:rFonts w:hint="default" w:ascii="Times New Roman" w:hAnsi="Times New Roman"/>
          <w:lang w:val="en-US"/>
        </w:rPr>
        <w:t>.</w:t>
      </w:r>
    </w:p>
    <w:p w14:paraId="60107B46">
      <w:pPr>
        <w:numPr>
          <w:ilvl w:val="0"/>
          <w:numId w:val="0"/>
        </w:numPr>
        <w:bidi w:val="0"/>
      </w:pPr>
      <w:r>
        <w:drawing>
          <wp:inline distT="0" distB="0" distL="114300" distR="114300">
            <wp:extent cx="5604510" cy="2656840"/>
            <wp:effectExtent l="0" t="0" r="3810" b="1016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69"/>
                    <a:stretch>
                      <a:fillRect/>
                    </a:stretch>
                  </pic:blipFill>
                  <pic:spPr>
                    <a:xfrm>
                      <a:off x="0" y="0"/>
                      <a:ext cx="5604510" cy="2656840"/>
                    </a:xfrm>
                    <a:prstGeom prst="rect">
                      <a:avLst/>
                    </a:prstGeom>
                    <a:noFill/>
                    <a:ln>
                      <a:noFill/>
                    </a:ln>
                  </pic:spPr>
                </pic:pic>
              </a:graphicData>
            </a:graphic>
          </wp:inline>
        </w:drawing>
      </w:r>
    </w:p>
    <w:p w14:paraId="3215F38A">
      <w:pPr>
        <w:pStyle w:val="251"/>
        <w:numPr>
          <w:ilvl w:val="1"/>
          <w:numId w:val="63"/>
        </w:numPr>
        <w:tabs>
          <w:tab w:val="clear" w:pos="567"/>
        </w:tabs>
        <w:bidi w:val="0"/>
      </w:pPr>
      <w:bookmarkStart w:id="368" w:name="_Toc12335"/>
      <w:bookmarkStart w:id="369" w:name="_Toc17755"/>
      <w:r>
        <w:rPr>
          <w:rFonts w:hint="default"/>
          <w:lang w:val="en-US"/>
        </w:rPr>
        <w:t>Quản trị viên - Trang mã giảm giá</w:t>
      </w:r>
      <w:bookmarkEnd w:id="368"/>
      <w:bookmarkEnd w:id="369"/>
    </w:p>
    <w:p w14:paraId="78B2973D">
      <w:pPr>
        <w:numPr>
          <w:ilvl w:val="0"/>
          <w:numId w:val="0"/>
        </w:numPr>
        <w:bidi w:val="0"/>
      </w:pPr>
    </w:p>
    <w:p w14:paraId="45CD603B">
      <w:pPr>
        <w:numPr>
          <w:ilvl w:val="0"/>
          <w:numId w:val="0"/>
        </w:numPr>
        <w:bidi w:val="0"/>
      </w:pPr>
      <w:r>
        <w:drawing>
          <wp:inline distT="0" distB="0" distL="114300" distR="114300">
            <wp:extent cx="5604510" cy="2653665"/>
            <wp:effectExtent l="0" t="0" r="3810" b="13335"/>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70"/>
                    <a:stretch>
                      <a:fillRect/>
                    </a:stretch>
                  </pic:blipFill>
                  <pic:spPr>
                    <a:xfrm>
                      <a:off x="0" y="0"/>
                      <a:ext cx="5604510" cy="2653665"/>
                    </a:xfrm>
                    <a:prstGeom prst="rect">
                      <a:avLst/>
                    </a:prstGeom>
                    <a:noFill/>
                    <a:ln>
                      <a:noFill/>
                    </a:ln>
                  </pic:spPr>
                </pic:pic>
              </a:graphicData>
            </a:graphic>
          </wp:inline>
        </w:drawing>
      </w:r>
    </w:p>
    <w:p w14:paraId="5A20413A">
      <w:pPr>
        <w:pStyle w:val="251"/>
        <w:numPr>
          <w:ilvl w:val="1"/>
          <w:numId w:val="63"/>
        </w:numPr>
        <w:tabs>
          <w:tab w:val="clear" w:pos="567"/>
        </w:tabs>
        <w:bidi w:val="0"/>
      </w:pPr>
      <w:bookmarkStart w:id="370" w:name="_Toc19516"/>
      <w:bookmarkStart w:id="371" w:name="_Toc7851"/>
      <w:r>
        <w:rPr>
          <w:rFonts w:hint="default"/>
          <w:lang w:val="en-US"/>
        </w:rPr>
        <w:t>Quản trị viên - Trang thêm mã giảm giá</w:t>
      </w:r>
      <w:bookmarkEnd w:id="370"/>
      <w:bookmarkEnd w:id="371"/>
    </w:p>
    <w:p w14:paraId="3A4BDA1C">
      <w:pPr>
        <w:numPr>
          <w:ilvl w:val="0"/>
          <w:numId w:val="61"/>
        </w:numPr>
        <w:bidi w:val="0"/>
        <w:ind w:left="418" w:leftChars="0" w:hanging="418" w:firstLineChars="0"/>
        <w:rPr>
          <w:rFonts w:ascii="Times New Roman" w:hAnsi="Times New Roman"/>
          <w:b/>
          <w:bCs/>
        </w:rPr>
      </w:pPr>
      <w:r>
        <w:rPr>
          <w:rFonts w:ascii="Times New Roman" w:hAnsi="Times New Roman"/>
          <w:b/>
          <w:bCs/>
        </w:rPr>
        <w:t>Quản lý trang chủ:</w:t>
      </w:r>
    </w:p>
    <w:p w14:paraId="242D1508">
      <w:pPr>
        <w:numPr>
          <w:ilvl w:val="0"/>
          <w:numId w:val="78"/>
        </w:numPr>
        <w:tabs>
          <w:tab w:val="clear" w:pos="425"/>
        </w:tabs>
        <w:bidi w:val="0"/>
        <w:ind w:left="780" w:leftChars="0" w:hanging="425" w:firstLineChars="0"/>
        <w:rPr>
          <w:rFonts w:ascii="Times New Roman" w:hAnsi="Times New Roman"/>
        </w:rPr>
      </w:pPr>
      <w:r>
        <w:rPr>
          <w:rFonts w:ascii="Times New Roman" w:hAnsi="Times New Roman"/>
        </w:rPr>
        <w:t>Quản trị viên chọn "Home Page" từ menu bên trái trên dashboard.</w:t>
      </w:r>
    </w:p>
    <w:p w14:paraId="7EEC15F1">
      <w:pPr>
        <w:numPr>
          <w:ilvl w:val="0"/>
          <w:numId w:val="78"/>
        </w:numPr>
        <w:tabs>
          <w:tab w:val="clear" w:pos="425"/>
        </w:tabs>
        <w:bidi w:val="0"/>
        <w:ind w:left="780" w:leftChars="0" w:hanging="425" w:firstLineChars="0"/>
        <w:rPr>
          <w:rFonts w:ascii="Times New Roman" w:hAnsi="Times New Roman"/>
        </w:rPr>
      </w:pPr>
      <w:r>
        <w:rPr>
          <w:rFonts w:ascii="Times New Roman" w:hAnsi="Times New Roman"/>
        </w:rPr>
        <w:t>Hệ thống hiển thị giao diện chỉnh sửa trang chủ với các phần như sản phẩm nổi bật, banner ưu đãi, và danh mục chính.</w:t>
      </w:r>
    </w:p>
    <w:p w14:paraId="1E1910C4">
      <w:pPr>
        <w:numPr>
          <w:ilvl w:val="0"/>
          <w:numId w:val="78"/>
        </w:numPr>
        <w:tabs>
          <w:tab w:val="clear" w:pos="425"/>
        </w:tabs>
        <w:bidi w:val="0"/>
        <w:ind w:left="780" w:leftChars="0" w:hanging="425" w:firstLineChars="0"/>
        <w:rPr>
          <w:rFonts w:ascii="Times New Roman" w:hAnsi="Times New Roman"/>
        </w:rPr>
      </w:pPr>
      <w:r>
        <w:rPr>
          <w:rFonts w:ascii="Times New Roman" w:hAnsi="Times New Roman"/>
        </w:rPr>
        <w:t>Quản trị viên tải lên hình ảnh banner hoặc chỉnh sửa văn bản mô tả ưu đãi.</w:t>
      </w:r>
    </w:p>
    <w:p w14:paraId="4E6A9743">
      <w:pPr>
        <w:numPr>
          <w:ilvl w:val="0"/>
          <w:numId w:val="78"/>
        </w:numPr>
        <w:tabs>
          <w:tab w:val="clear" w:pos="425"/>
        </w:tabs>
        <w:bidi w:val="0"/>
        <w:ind w:left="780" w:leftChars="0" w:hanging="425" w:firstLineChars="0"/>
        <w:rPr>
          <w:rFonts w:ascii="Times New Roman" w:hAnsi="Times New Roman"/>
        </w:rPr>
      </w:pPr>
      <w:r>
        <w:rPr>
          <w:rFonts w:ascii="Times New Roman" w:hAnsi="Times New Roman"/>
        </w:rPr>
        <w:t>Hệ thống lưu thay đổi và hiển thị preview trang chủ.</w:t>
      </w:r>
    </w:p>
    <w:p w14:paraId="2D974F34">
      <w:pPr>
        <w:numPr>
          <w:ilvl w:val="0"/>
          <w:numId w:val="0"/>
        </w:numPr>
        <w:bidi w:val="0"/>
      </w:pPr>
      <w:r>
        <w:drawing>
          <wp:inline distT="0" distB="0" distL="114300" distR="114300">
            <wp:extent cx="5607685" cy="2676525"/>
            <wp:effectExtent l="0" t="0" r="635" b="5715"/>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71"/>
                    <a:stretch>
                      <a:fillRect/>
                    </a:stretch>
                  </pic:blipFill>
                  <pic:spPr>
                    <a:xfrm>
                      <a:off x="0" y="0"/>
                      <a:ext cx="5607685" cy="2676525"/>
                    </a:xfrm>
                    <a:prstGeom prst="rect">
                      <a:avLst/>
                    </a:prstGeom>
                    <a:noFill/>
                    <a:ln>
                      <a:noFill/>
                    </a:ln>
                  </pic:spPr>
                </pic:pic>
              </a:graphicData>
            </a:graphic>
          </wp:inline>
        </w:drawing>
      </w:r>
    </w:p>
    <w:p w14:paraId="23342EFD">
      <w:pPr>
        <w:pStyle w:val="251"/>
        <w:numPr>
          <w:ilvl w:val="1"/>
          <w:numId w:val="63"/>
        </w:numPr>
        <w:tabs>
          <w:tab w:val="clear" w:pos="567"/>
        </w:tabs>
        <w:bidi w:val="0"/>
        <w:ind w:left="567" w:leftChars="0" w:firstLine="213" w:firstLineChars="0"/>
      </w:pPr>
      <w:bookmarkStart w:id="372" w:name="_Toc5275"/>
      <w:bookmarkStart w:id="373" w:name="_Toc17537"/>
      <w:r>
        <w:rPr>
          <w:rFonts w:hint="default"/>
          <w:lang w:val="en-US"/>
        </w:rPr>
        <w:t>Quản trị viên - Trang quản lý trang chủ</w:t>
      </w:r>
      <w:bookmarkEnd w:id="372"/>
      <w:bookmarkEnd w:id="373"/>
    </w:p>
    <w:p w14:paraId="597BC84E">
      <w:pPr>
        <w:numPr>
          <w:ilvl w:val="0"/>
          <w:numId w:val="61"/>
        </w:numPr>
        <w:bidi w:val="0"/>
        <w:ind w:left="418" w:leftChars="0" w:hanging="418" w:firstLineChars="0"/>
        <w:rPr>
          <w:rFonts w:ascii="Times New Roman" w:hAnsi="Times New Roman"/>
          <w:b/>
          <w:bCs/>
        </w:rPr>
      </w:pPr>
      <w:r>
        <w:rPr>
          <w:rFonts w:ascii="Times New Roman" w:hAnsi="Times New Roman"/>
          <w:b/>
          <w:bCs/>
        </w:rPr>
        <w:t>Quản lý danh mục:</w:t>
      </w:r>
    </w:p>
    <w:p w14:paraId="3066AF55">
      <w:pPr>
        <w:numPr>
          <w:ilvl w:val="0"/>
          <w:numId w:val="79"/>
        </w:numPr>
        <w:tabs>
          <w:tab w:val="clear" w:pos="425"/>
        </w:tabs>
        <w:bidi w:val="0"/>
        <w:ind w:left="777" w:leftChars="136" w:hanging="423" w:hangingChars="163"/>
        <w:rPr>
          <w:rFonts w:ascii="Times New Roman" w:hAnsi="Times New Roman"/>
        </w:rPr>
      </w:pPr>
      <w:r>
        <w:rPr>
          <w:rFonts w:ascii="Times New Roman" w:hAnsi="Times New Roman"/>
        </w:rPr>
        <w:t xml:space="preserve">Hệ thống hiển thị danh sách danh mục với các tùy chọn </w:t>
      </w:r>
      <w:r>
        <w:rPr>
          <w:rFonts w:hint="default"/>
          <w:lang w:val="en-US"/>
        </w:rPr>
        <w:t xml:space="preserve">quản lý </w:t>
      </w:r>
      <w:r>
        <w:rPr>
          <w:rFonts w:ascii="Times New Roman" w:hAnsi="Times New Roman"/>
        </w:rPr>
        <w:t>như "Electronics Category" và "Shop By Category".</w:t>
      </w:r>
    </w:p>
    <w:p w14:paraId="0E1767ED">
      <w:pPr>
        <w:numPr>
          <w:ilvl w:val="0"/>
          <w:numId w:val="79"/>
        </w:numPr>
        <w:tabs>
          <w:tab w:val="clear" w:pos="425"/>
        </w:tabs>
        <w:bidi w:val="0"/>
        <w:ind w:left="777" w:leftChars="136" w:hanging="423" w:hangingChars="163"/>
        <w:rPr>
          <w:rFonts w:ascii="Times New Roman" w:hAnsi="Times New Roman"/>
        </w:rPr>
      </w:pPr>
      <w:r>
        <w:rPr>
          <w:rFonts w:ascii="Times New Roman" w:hAnsi="Times New Roman"/>
        </w:rPr>
        <w:t>Quản trị viên chọn "Electronics Category" để xem và chỉnh sửa danh mục điện tử</w:t>
      </w:r>
      <w:r>
        <w:rPr>
          <w:rFonts w:hint="default"/>
          <w:lang w:val="en-US"/>
        </w:rPr>
        <w:t>.</w:t>
      </w:r>
    </w:p>
    <w:p w14:paraId="29FA707C">
      <w:pPr>
        <w:numPr>
          <w:ilvl w:val="0"/>
          <w:numId w:val="79"/>
        </w:numPr>
        <w:tabs>
          <w:tab w:val="clear" w:pos="425"/>
        </w:tabs>
        <w:bidi w:val="0"/>
        <w:ind w:left="777" w:leftChars="136" w:hanging="423" w:hangingChars="163"/>
        <w:rPr>
          <w:rFonts w:ascii="Times New Roman" w:hAnsi="Times New Roman"/>
        </w:rPr>
      </w:pPr>
      <w:r>
        <w:rPr>
          <w:rFonts w:ascii="Times New Roman" w:hAnsi="Times New Roman"/>
        </w:rPr>
        <w:t>Quản trị viên chọn "Shop By Category" để quản lý giao diện mua sắm theo danh mục</w:t>
      </w:r>
      <w:r>
        <w:rPr>
          <w:rFonts w:hint="default"/>
          <w:lang w:val="en-US"/>
        </w:rPr>
        <w:t xml:space="preserve"> </w:t>
      </w:r>
      <w:r>
        <w:rPr>
          <w:rFonts w:ascii="Times New Roman" w:hAnsi="Times New Roman"/>
        </w:rPr>
        <w:t>hoặc ưu tiên danh mục nổi bật trên trang chủ.</w:t>
      </w:r>
    </w:p>
    <w:p w14:paraId="69CDCE10">
      <w:pPr>
        <w:numPr>
          <w:ilvl w:val="0"/>
          <w:numId w:val="79"/>
        </w:numPr>
        <w:tabs>
          <w:tab w:val="clear" w:pos="425"/>
        </w:tabs>
        <w:bidi w:val="0"/>
        <w:ind w:left="777" w:leftChars="136" w:hanging="423" w:hangingChars="163"/>
        <w:rPr>
          <w:rFonts w:ascii="Times New Roman" w:hAnsi="Times New Roman"/>
        </w:rPr>
      </w:pPr>
      <w:r>
        <w:rPr>
          <w:rFonts w:ascii="Times New Roman" w:hAnsi="Times New Roman"/>
        </w:rPr>
        <w:t>Hệ thống lưu thay đổi và hiển thị preview danh mục cập nhật.</w:t>
      </w:r>
    </w:p>
    <w:p w14:paraId="2347088D">
      <w:pPr>
        <w:numPr>
          <w:ilvl w:val="0"/>
          <w:numId w:val="0"/>
        </w:numPr>
        <w:bidi w:val="0"/>
        <w:ind w:leftChars="-27"/>
      </w:pPr>
      <w:r>
        <w:drawing>
          <wp:inline distT="0" distB="0" distL="114300" distR="114300">
            <wp:extent cx="5598795" cy="2694940"/>
            <wp:effectExtent l="0" t="0" r="9525" b="254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72"/>
                    <a:stretch>
                      <a:fillRect/>
                    </a:stretch>
                  </pic:blipFill>
                  <pic:spPr>
                    <a:xfrm>
                      <a:off x="0" y="0"/>
                      <a:ext cx="5598795" cy="2694940"/>
                    </a:xfrm>
                    <a:prstGeom prst="rect">
                      <a:avLst/>
                    </a:prstGeom>
                    <a:noFill/>
                    <a:ln>
                      <a:noFill/>
                    </a:ln>
                  </pic:spPr>
                </pic:pic>
              </a:graphicData>
            </a:graphic>
          </wp:inline>
        </w:drawing>
      </w:r>
    </w:p>
    <w:p w14:paraId="42A44983">
      <w:pPr>
        <w:pStyle w:val="251"/>
        <w:numPr>
          <w:ilvl w:val="1"/>
          <w:numId w:val="63"/>
        </w:numPr>
        <w:tabs>
          <w:tab w:val="clear" w:pos="567"/>
        </w:tabs>
        <w:bidi w:val="0"/>
        <w:ind w:left="567" w:leftChars="0" w:firstLine="993" w:firstLineChars="0"/>
      </w:pPr>
      <w:bookmarkStart w:id="374" w:name="_Toc3484"/>
      <w:bookmarkStart w:id="375" w:name="_Toc12573"/>
      <w:r>
        <w:rPr>
          <w:rFonts w:hint="default"/>
          <w:lang w:val="en-US"/>
        </w:rPr>
        <w:t>Quản trị viên - Trang quản lý danh mục điện tử</w:t>
      </w:r>
      <w:bookmarkEnd w:id="374"/>
      <w:bookmarkEnd w:id="375"/>
    </w:p>
    <w:p w14:paraId="63019464">
      <w:pPr>
        <w:numPr>
          <w:ilvl w:val="0"/>
          <w:numId w:val="0"/>
        </w:numPr>
        <w:bidi w:val="0"/>
        <w:ind w:leftChars="-27"/>
      </w:pPr>
    </w:p>
    <w:p w14:paraId="2E77F5AF">
      <w:pPr>
        <w:numPr>
          <w:ilvl w:val="0"/>
          <w:numId w:val="0"/>
        </w:numPr>
        <w:bidi w:val="0"/>
        <w:ind w:leftChars="-27"/>
      </w:pPr>
      <w:r>
        <w:drawing>
          <wp:inline distT="0" distB="0" distL="114300" distR="114300">
            <wp:extent cx="5604510" cy="2697480"/>
            <wp:effectExtent l="0" t="0" r="3810"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73"/>
                    <a:stretch>
                      <a:fillRect/>
                    </a:stretch>
                  </pic:blipFill>
                  <pic:spPr>
                    <a:xfrm>
                      <a:off x="0" y="0"/>
                      <a:ext cx="5604510" cy="2697480"/>
                    </a:xfrm>
                    <a:prstGeom prst="rect">
                      <a:avLst/>
                    </a:prstGeom>
                    <a:noFill/>
                    <a:ln>
                      <a:noFill/>
                    </a:ln>
                  </pic:spPr>
                </pic:pic>
              </a:graphicData>
            </a:graphic>
          </wp:inline>
        </w:drawing>
      </w:r>
    </w:p>
    <w:p w14:paraId="680D1166">
      <w:pPr>
        <w:pStyle w:val="251"/>
        <w:numPr>
          <w:ilvl w:val="1"/>
          <w:numId w:val="63"/>
        </w:numPr>
        <w:tabs>
          <w:tab w:val="clear" w:pos="567"/>
        </w:tabs>
        <w:bidi w:val="0"/>
        <w:ind w:left="567" w:leftChars="0" w:firstLine="1773" w:firstLineChars="0"/>
      </w:pPr>
      <w:bookmarkStart w:id="376" w:name="_Toc29999"/>
      <w:bookmarkStart w:id="377" w:name="_Toc13983"/>
      <w:r>
        <w:rPr>
          <w:rFonts w:hint="default"/>
          <w:lang w:val="en-US"/>
        </w:rPr>
        <w:t>Quản trị viên - Trang quản lý các danh mục</w:t>
      </w:r>
      <w:bookmarkEnd w:id="376"/>
      <w:bookmarkEnd w:id="377"/>
      <w:r>
        <w:rPr>
          <w:rFonts w:hint="default"/>
          <w:lang w:val="en-US"/>
        </w:rPr>
        <w:t xml:space="preserve"> </w:t>
      </w:r>
    </w:p>
    <w:p w14:paraId="6030C6CC">
      <w:pPr>
        <w:numPr>
          <w:ilvl w:val="0"/>
          <w:numId w:val="61"/>
        </w:numPr>
        <w:bidi w:val="0"/>
        <w:ind w:left="418" w:leftChars="0" w:hanging="418" w:firstLineChars="0"/>
        <w:rPr>
          <w:rFonts w:ascii="Times New Roman" w:hAnsi="Times New Roman"/>
          <w:b/>
          <w:bCs/>
        </w:rPr>
      </w:pPr>
      <w:r>
        <w:rPr>
          <w:rFonts w:ascii="Times New Roman" w:hAnsi="Times New Roman"/>
          <w:b/>
          <w:bCs/>
        </w:rPr>
        <w:t>Quản lý khuyến mãi:</w:t>
      </w:r>
    </w:p>
    <w:p w14:paraId="051A498F">
      <w:pPr>
        <w:numPr>
          <w:ilvl w:val="0"/>
          <w:numId w:val="80"/>
        </w:numPr>
        <w:tabs>
          <w:tab w:val="clear" w:pos="425"/>
        </w:tabs>
        <w:bidi w:val="0"/>
        <w:ind w:left="780" w:leftChars="0" w:hanging="425" w:firstLineChars="0"/>
        <w:rPr>
          <w:rFonts w:ascii="Times New Roman" w:hAnsi="Times New Roman"/>
        </w:rPr>
      </w:pPr>
      <w:r>
        <w:rPr>
          <w:rFonts w:ascii="Times New Roman" w:hAnsi="Times New Roman"/>
        </w:rPr>
        <w:t>Quản trị viên chọn "Deals" từ menu bên trái trên dashboard.</w:t>
      </w:r>
    </w:p>
    <w:p w14:paraId="7B65E67C">
      <w:pPr>
        <w:numPr>
          <w:ilvl w:val="0"/>
          <w:numId w:val="80"/>
        </w:numPr>
        <w:tabs>
          <w:tab w:val="clear" w:pos="425"/>
        </w:tabs>
        <w:bidi w:val="0"/>
        <w:ind w:left="780" w:leftChars="0" w:hanging="425" w:firstLineChars="0"/>
        <w:rPr>
          <w:rFonts w:ascii="Times New Roman" w:hAnsi="Times New Roman"/>
        </w:rPr>
      </w:pPr>
      <w:r>
        <w:rPr>
          <w:rFonts w:ascii="Times New Roman" w:hAnsi="Times New Roman"/>
        </w:rPr>
        <w:t>Hệ thống hiển thị danh sách ưu đãi toàn hệ thống</w:t>
      </w:r>
      <w:r>
        <w:rPr>
          <w:rFonts w:hint="default"/>
          <w:lang w:val="en-US"/>
        </w:rPr>
        <w:t>.</w:t>
      </w:r>
    </w:p>
    <w:p w14:paraId="771A2580">
      <w:pPr>
        <w:numPr>
          <w:ilvl w:val="0"/>
          <w:numId w:val="80"/>
        </w:numPr>
        <w:tabs>
          <w:tab w:val="clear" w:pos="425"/>
        </w:tabs>
        <w:bidi w:val="0"/>
        <w:ind w:left="780" w:leftChars="0" w:hanging="425" w:firstLineChars="0"/>
        <w:rPr>
          <w:rFonts w:ascii="Times New Roman" w:hAnsi="Times New Roman"/>
        </w:rPr>
      </w:pPr>
      <w:r>
        <w:rPr>
          <w:rFonts w:ascii="Times New Roman" w:hAnsi="Times New Roman"/>
        </w:rPr>
        <w:t>Quản trị viên chọn "Create Deal" để tạo ưu đãi mới.</w:t>
      </w:r>
    </w:p>
    <w:p w14:paraId="095A6652">
      <w:pPr>
        <w:numPr>
          <w:ilvl w:val="0"/>
          <w:numId w:val="80"/>
        </w:numPr>
        <w:tabs>
          <w:tab w:val="clear" w:pos="425"/>
        </w:tabs>
        <w:bidi w:val="0"/>
        <w:ind w:left="780" w:leftChars="0" w:hanging="425" w:firstLineChars="0"/>
        <w:rPr>
          <w:rFonts w:ascii="Times New Roman" w:hAnsi="Times New Roman"/>
        </w:rPr>
      </w:pPr>
      <w:r>
        <w:rPr>
          <w:rFonts w:ascii="Times New Roman" w:hAnsi="Times New Roman"/>
        </w:rPr>
        <w:t>Hệ thống chuyển hướng sang trang tạo ưu đãi</w:t>
      </w:r>
      <w:r>
        <w:rPr>
          <w:rFonts w:hint="default"/>
          <w:lang w:val="en-US"/>
        </w:rPr>
        <w:t>.</w:t>
      </w:r>
    </w:p>
    <w:p w14:paraId="5784AA0A">
      <w:pPr>
        <w:numPr>
          <w:ilvl w:val="0"/>
          <w:numId w:val="80"/>
        </w:numPr>
        <w:tabs>
          <w:tab w:val="clear" w:pos="425"/>
        </w:tabs>
        <w:bidi w:val="0"/>
        <w:ind w:left="780" w:leftChars="0" w:hanging="425" w:firstLineChars="0"/>
        <w:rPr>
          <w:rFonts w:ascii="Times New Roman" w:hAnsi="Times New Roman"/>
        </w:rPr>
      </w:pPr>
      <w:r>
        <w:rPr>
          <w:rFonts w:ascii="Times New Roman" w:hAnsi="Times New Roman"/>
        </w:rPr>
        <w:t>Hệ thống kiểm tra tính hợp lệ và lưu ưu đãi vào cơ sở dữ liệu.</w:t>
      </w:r>
    </w:p>
    <w:p w14:paraId="3FCC4877">
      <w:pPr>
        <w:numPr>
          <w:ilvl w:val="0"/>
          <w:numId w:val="80"/>
        </w:numPr>
        <w:tabs>
          <w:tab w:val="clear" w:pos="425"/>
        </w:tabs>
        <w:bidi w:val="0"/>
        <w:ind w:left="780" w:leftChars="0" w:hanging="425" w:firstLineChars="0"/>
        <w:rPr>
          <w:rFonts w:ascii="Times New Roman" w:hAnsi="Times New Roman"/>
        </w:rPr>
      </w:pPr>
      <w:r>
        <w:rPr>
          <w:rFonts w:ascii="Times New Roman" w:hAnsi="Times New Roman"/>
        </w:rPr>
        <w:t>Hệ thống hiển thị thông báo "Tạo ưu đãi thành công" và quay về danh sách.</w:t>
      </w:r>
    </w:p>
    <w:p w14:paraId="407D9658">
      <w:pPr>
        <w:numPr>
          <w:ilvl w:val="0"/>
          <w:numId w:val="0"/>
        </w:numPr>
        <w:bidi w:val="0"/>
      </w:pPr>
      <w:r>
        <w:drawing>
          <wp:inline distT="0" distB="0" distL="114300" distR="114300">
            <wp:extent cx="5598795" cy="2660015"/>
            <wp:effectExtent l="0" t="0" r="9525" b="6985"/>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74"/>
                    <a:stretch>
                      <a:fillRect/>
                    </a:stretch>
                  </pic:blipFill>
                  <pic:spPr>
                    <a:xfrm>
                      <a:off x="0" y="0"/>
                      <a:ext cx="5598795" cy="2660015"/>
                    </a:xfrm>
                    <a:prstGeom prst="rect">
                      <a:avLst/>
                    </a:prstGeom>
                    <a:noFill/>
                    <a:ln>
                      <a:noFill/>
                    </a:ln>
                  </pic:spPr>
                </pic:pic>
              </a:graphicData>
            </a:graphic>
          </wp:inline>
        </w:drawing>
      </w:r>
    </w:p>
    <w:p w14:paraId="00FF6C6A">
      <w:pPr>
        <w:pStyle w:val="251"/>
        <w:numPr>
          <w:ilvl w:val="1"/>
          <w:numId w:val="63"/>
        </w:numPr>
        <w:tabs>
          <w:tab w:val="left" w:pos="1560"/>
          <w:tab w:val="left" w:pos="2080"/>
          <w:tab w:val="clear" w:pos="567"/>
        </w:tabs>
        <w:bidi w:val="0"/>
        <w:ind w:left="567" w:leftChars="0" w:firstLine="473" w:firstLineChars="0"/>
      </w:pPr>
      <w:bookmarkStart w:id="378" w:name="_Toc11233"/>
      <w:bookmarkStart w:id="379" w:name="_Toc21254"/>
      <w:r>
        <w:rPr>
          <w:rFonts w:hint="default"/>
          <w:lang w:val="en-US"/>
        </w:rPr>
        <w:t>Quản trị viên - Trang quản lý các mã khuyến mãi</w:t>
      </w:r>
      <w:bookmarkEnd w:id="378"/>
      <w:bookmarkEnd w:id="379"/>
      <w:r>
        <w:rPr>
          <w:rFonts w:hint="default"/>
          <w:lang w:val="en-US"/>
        </w:rPr>
        <w:t xml:space="preserve"> </w:t>
      </w:r>
    </w:p>
    <w:p w14:paraId="2B99263A">
      <w:pPr>
        <w:numPr>
          <w:ilvl w:val="0"/>
          <w:numId w:val="0"/>
        </w:numPr>
        <w:bidi w:val="0"/>
      </w:pPr>
    </w:p>
    <w:p w14:paraId="336F49C1">
      <w:pPr>
        <w:numPr>
          <w:ilvl w:val="0"/>
          <w:numId w:val="0"/>
        </w:numPr>
        <w:bidi w:val="0"/>
      </w:pPr>
      <w:r>
        <w:drawing>
          <wp:inline distT="0" distB="0" distL="114300" distR="114300">
            <wp:extent cx="5598795" cy="2657475"/>
            <wp:effectExtent l="0" t="0" r="9525" b="9525"/>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75"/>
                    <a:stretch>
                      <a:fillRect/>
                    </a:stretch>
                  </pic:blipFill>
                  <pic:spPr>
                    <a:xfrm>
                      <a:off x="0" y="0"/>
                      <a:ext cx="5598795" cy="2657475"/>
                    </a:xfrm>
                    <a:prstGeom prst="rect">
                      <a:avLst/>
                    </a:prstGeom>
                    <a:noFill/>
                    <a:ln>
                      <a:noFill/>
                    </a:ln>
                  </pic:spPr>
                </pic:pic>
              </a:graphicData>
            </a:graphic>
          </wp:inline>
        </w:drawing>
      </w:r>
    </w:p>
    <w:p w14:paraId="2BA92E7F">
      <w:pPr>
        <w:numPr>
          <w:ilvl w:val="0"/>
          <w:numId w:val="0"/>
        </w:numPr>
        <w:bidi w:val="0"/>
      </w:pPr>
      <w:r>
        <w:drawing>
          <wp:inline distT="0" distB="0" distL="114300" distR="114300">
            <wp:extent cx="5610860" cy="2671445"/>
            <wp:effectExtent l="0" t="0" r="12700" b="10795"/>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76"/>
                    <a:stretch>
                      <a:fillRect/>
                    </a:stretch>
                  </pic:blipFill>
                  <pic:spPr>
                    <a:xfrm>
                      <a:off x="0" y="0"/>
                      <a:ext cx="5610860" cy="2671445"/>
                    </a:xfrm>
                    <a:prstGeom prst="rect">
                      <a:avLst/>
                    </a:prstGeom>
                    <a:noFill/>
                    <a:ln>
                      <a:noFill/>
                    </a:ln>
                  </pic:spPr>
                </pic:pic>
              </a:graphicData>
            </a:graphic>
          </wp:inline>
        </w:drawing>
      </w:r>
    </w:p>
    <w:p w14:paraId="6AE5AD2B">
      <w:pPr>
        <w:pStyle w:val="251"/>
        <w:numPr>
          <w:ilvl w:val="1"/>
          <w:numId w:val="63"/>
        </w:numPr>
        <w:tabs>
          <w:tab w:val="left" w:pos="2080"/>
          <w:tab w:val="clear" w:pos="567"/>
        </w:tabs>
        <w:bidi w:val="0"/>
        <w:ind w:left="567" w:leftChars="0" w:firstLine="993" w:firstLineChars="0"/>
        <w:sectPr>
          <w:pgSz w:w="12240" w:h="15840"/>
          <w:pgMar w:top="979" w:right="1699" w:bottom="979" w:left="1699" w:header="734" w:footer="115" w:gutter="0"/>
          <w:pgNumType w:fmt="decimal"/>
          <w:cols w:space="0" w:num="1"/>
          <w:rtlGutter w:val="0"/>
          <w:docGrid w:linePitch="360" w:charSpace="0"/>
        </w:sectPr>
      </w:pPr>
      <w:bookmarkStart w:id="380" w:name="_Toc20477"/>
      <w:bookmarkStart w:id="381" w:name="_Toc2623"/>
      <w:r>
        <w:rPr>
          <w:rFonts w:hint="default"/>
          <w:lang w:val="en-US"/>
        </w:rPr>
        <w:t xml:space="preserve">Quản trị viên - Trang thêm mã khuyến mãi mới </w:t>
      </w:r>
      <w:bookmarkEnd w:id="380"/>
      <w:bookmarkEnd w:id="381"/>
    </w:p>
    <w:bookmarkEnd w:id="239"/>
    <w:bookmarkEnd w:id="240"/>
    <w:p w14:paraId="2DC5EA2A">
      <w:pPr>
        <w:pStyle w:val="2"/>
        <w:bidi w:val="0"/>
      </w:pPr>
      <w:bookmarkStart w:id="382" w:name="_Toc182602725"/>
      <w:bookmarkStart w:id="383" w:name="_Toc13153"/>
      <w:bookmarkStart w:id="384" w:name="_Toc5276"/>
      <w:r>
        <w:t>TÀI LIỆU THAM KHẢO</w:t>
      </w:r>
      <w:bookmarkEnd w:id="382"/>
      <w:bookmarkEnd w:id="383"/>
      <w:bookmarkEnd w:id="384"/>
    </w:p>
    <w:p w14:paraId="72FD2D5F">
      <w:pPr>
        <w:bidi w:val="0"/>
        <w:rPr>
          <w:b/>
          <w:bCs/>
        </w:rPr>
      </w:pPr>
      <w:r>
        <w:rPr>
          <w:b/>
          <w:bCs/>
        </w:rPr>
        <w:t>Tiếng Việt</w:t>
      </w:r>
    </w:p>
    <w:p w14:paraId="1178415A">
      <w:pPr>
        <w:pStyle w:val="252"/>
        <w:numPr>
          <w:ilvl w:val="0"/>
          <w:numId w:val="81"/>
        </w:numPr>
        <w:jc w:val="left"/>
      </w:pPr>
      <w:r>
        <w:t>“Mô hình ERD là gì? Các thành phần cấu tạo mô hình ERD” - Trần Đức Trung</w:t>
      </w:r>
      <w:r>
        <w:rPr>
          <w:i/>
          <w:iCs/>
        </w:rPr>
        <w:t xml:space="preserve">. </w:t>
      </w:r>
      <w:r>
        <w:t xml:space="preserve">[Trực tuyến] Available: </w:t>
      </w:r>
      <w:r>
        <w:fldChar w:fldCharType="begin"/>
      </w:r>
      <w:r>
        <w:instrText xml:space="preserve"> HYPERLINK "https://vietnix.vn/mo-hinh-erd/" </w:instrText>
      </w:r>
      <w:r>
        <w:fldChar w:fldCharType="separate"/>
      </w:r>
      <w:r>
        <w:rPr>
          <w:rStyle w:val="51"/>
          <w:color w:val="1155CC"/>
          <w:sz w:val="26"/>
        </w:rPr>
        <w:t>https://vietnix.vn/mo-hinh-erd/</w:t>
      </w:r>
      <w:r>
        <w:rPr>
          <w:rStyle w:val="51"/>
          <w:color w:val="1155CC"/>
          <w:sz w:val="26"/>
        </w:rPr>
        <w:fldChar w:fldCharType="end"/>
      </w:r>
      <w:r>
        <w:t xml:space="preserve"> </w:t>
      </w:r>
    </w:p>
    <w:p w14:paraId="4D049AF1">
      <w:pPr>
        <w:pStyle w:val="252"/>
        <w:numPr>
          <w:ilvl w:val="0"/>
          <w:numId w:val="81"/>
        </w:numPr>
        <w:jc w:val="left"/>
      </w:pPr>
      <w:r>
        <w:t>“Mô hình ERD là gì? Các thành phần cấu tạo mô hình ERD” - Trần Đức Trung</w:t>
      </w:r>
      <w:r>
        <w:rPr>
          <w:i/>
          <w:iCs/>
        </w:rPr>
        <w:t xml:space="preserve">. </w:t>
      </w:r>
      <w:r>
        <w:t xml:space="preserve">[Trực tuyến] Available: </w:t>
      </w:r>
      <w:r>
        <w:fldChar w:fldCharType="begin"/>
      </w:r>
      <w:r>
        <w:instrText xml:space="preserve"> HYPERLINK "https://vietnix.vn/mo-hinh-erd/" </w:instrText>
      </w:r>
      <w:r>
        <w:fldChar w:fldCharType="separate"/>
      </w:r>
      <w:r>
        <w:rPr>
          <w:rStyle w:val="51"/>
          <w:color w:val="1155CC"/>
          <w:sz w:val="26"/>
        </w:rPr>
        <w:t>https://vietnix.vn/mo-hinh-erd/</w:t>
      </w:r>
      <w:r>
        <w:rPr>
          <w:rStyle w:val="51"/>
          <w:color w:val="1155CC"/>
          <w:sz w:val="26"/>
        </w:rPr>
        <w:fldChar w:fldCharType="end"/>
      </w:r>
    </w:p>
    <w:p w14:paraId="4D6FD93C">
      <w:pPr>
        <w:bidi w:val="0"/>
        <w:rPr>
          <w:b/>
          <w:bCs/>
        </w:rPr>
      </w:pPr>
      <w:r>
        <w:rPr>
          <w:b/>
          <w:bCs/>
        </w:rPr>
        <w:t>Tiếng Anh</w:t>
      </w:r>
    </w:p>
    <w:p w14:paraId="56EDADD5">
      <w:pPr>
        <w:pStyle w:val="252"/>
        <w:numPr>
          <w:ilvl w:val="0"/>
          <w:numId w:val="81"/>
        </w:numPr>
        <w:jc w:val="left"/>
      </w:pPr>
      <w:r>
        <w:t>“What is a Data Flow Diagram” - LucidChart</w:t>
      </w:r>
      <w:r>
        <w:rPr>
          <w:i/>
          <w:iCs/>
        </w:rPr>
        <w:t xml:space="preserve">. </w:t>
      </w:r>
      <w:r>
        <w:t xml:space="preserve">[Trực tuyến] Available: </w:t>
      </w:r>
      <w:r>
        <w:fldChar w:fldCharType="begin"/>
      </w:r>
      <w:r>
        <w:instrText xml:space="preserve"> HYPERLINK "https://www.lucidchart.com/pages/data-flow-diagram" </w:instrText>
      </w:r>
      <w:r>
        <w:fldChar w:fldCharType="separate"/>
      </w:r>
      <w:r>
        <w:rPr>
          <w:rStyle w:val="36"/>
          <w:color w:val="1155CC"/>
          <w:sz w:val="26"/>
        </w:rPr>
        <w:t>https://www.lucidchart.com/pages/data-flow-diagram</w:t>
      </w:r>
      <w:r>
        <w:rPr>
          <w:rStyle w:val="51"/>
          <w:color w:val="1155CC"/>
          <w:sz w:val="26"/>
        </w:rPr>
        <w:fldChar w:fldCharType="end"/>
      </w:r>
      <w:r>
        <w:t xml:space="preserve"> </w:t>
      </w:r>
    </w:p>
    <w:p w14:paraId="30CF5477">
      <w:pPr>
        <w:pStyle w:val="252"/>
        <w:numPr>
          <w:ilvl w:val="0"/>
          <w:numId w:val="81"/>
        </w:numPr>
        <w:jc w:val="left"/>
      </w:pPr>
      <w:r>
        <w:t>“Spring Boot Documentation” - Spring.</w:t>
      </w:r>
      <w:r>
        <w:br w:type="textWrapping"/>
      </w:r>
      <w:r>
        <w:t xml:space="preserve">[Trực tuyến] Available: </w:t>
      </w:r>
      <w:r>
        <w:rPr>
          <w:rStyle w:val="36"/>
          <w:rFonts w:eastAsia="SimSun" w:cs="Times New Roman"/>
          <w:color w:val="1155CC"/>
          <w:sz w:val="26"/>
        </w:rPr>
        <w:fldChar w:fldCharType="begin"/>
      </w:r>
      <w:r>
        <w:rPr>
          <w:rStyle w:val="36"/>
          <w:rFonts w:eastAsia="SimSun" w:cs="Times New Roman"/>
          <w:color w:val="1155CC"/>
          <w:sz w:val="26"/>
        </w:rPr>
        <w:instrText xml:space="preserve"> HYPERLINK "https://spring.io/projects/spring-boot" \t "_new" </w:instrText>
      </w:r>
      <w:r>
        <w:rPr>
          <w:rStyle w:val="36"/>
          <w:rFonts w:eastAsia="SimSun" w:cs="Times New Roman"/>
          <w:color w:val="1155CC"/>
          <w:sz w:val="26"/>
        </w:rPr>
        <w:fldChar w:fldCharType="separate"/>
      </w:r>
      <w:r>
        <w:rPr>
          <w:rStyle w:val="36"/>
          <w:rFonts w:eastAsia="SimSun" w:cs="Times New Roman"/>
          <w:color w:val="1155CC"/>
          <w:sz w:val="26"/>
        </w:rPr>
        <w:t>https://spring.io/projects/spring-boot</w:t>
      </w:r>
      <w:r>
        <w:rPr>
          <w:rStyle w:val="36"/>
          <w:rFonts w:eastAsia="SimSun" w:cs="Times New Roman"/>
          <w:color w:val="1155CC"/>
          <w:sz w:val="26"/>
        </w:rPr>
        <w:fldChar w:fldCharType="end"/>
      </w:r>
    </w:p>
    <w:p w14:paraId="3C0022EC">
      <w:pPr>
        <w:pStyle w:val="252"/>
        <w:numPr>
          <w:ilvl w:val="0"/>
          <w:numId w:val="81"/>
        </w:numPr>
        <w:jc w:val="left"/>
      </w:pPr>
      <w:r>
        <w:t>React – A JavaScript library for building user interfaces” - Meta.</w:t>
      </w:r>
      <w:r>
        <w:br w:type="textWrapping"/>
      </w:r>
      <w:r>
        <w:t xml:space="preserve">[Trực tuyến] Available: </w:t>
      </w:r>
      <w:r>
        <w:rPr>
          <w:rStyle w:val="36"/>
          <w:rFonts w:eastAsia="SimSun" w:cs="Times New Roman"/>
          <w:color w:val="1155CC"/>
          <w:sz w:val="26"/>
        </w:rPr>
        <w:fldChar w:fldCharType="begin"/>
      </w:r>
      <w:r>
        <w:rPr>
          <w:rStyle w:val="36"/>
          <w:rFonts w:eastAsia="SimSun" w:cs="Times New Roman"/>
          <w:color w:val="1155CC"/>
          <w:sz w:val="26"/>
        </w:rPr>
        <w:instrText xml:space="preserve"> HYPERLINK "https://react.dev/" \t "_new" </w:instrText>
      </w:r>
      <w:r>
        <w:rPr>
          <w:rStyle w:val="36"/>
          <w:rFonts w:eastAsia="SimSun" w:cs="Times New Roman"/>
          <w:color w:val="1155CC"/>
          <w:sz w:val="26"/>
        </w:rPr>
        <w:fldChar w:fldCharType="separate"/>
      </w:r>
      <w:r>
        <w:rPr>
          <w:rStyle w:val="36"/>
          <w:rFonts w:eastAsia="SimSun" w:cs="Times New Roman"/>
          <w:color w:val="1155CC"/>
          <w:sz w:val="26"/>
        </w:rPr>
        <w:t>https://react.dev/</w:t>
      </w:r>
      <w:r>
        <w:rPr>
          <w:rStyle w:val="36"/>
          <w:rFonts w:eastAsia="SimSun" w:cs="Times New Roman"/>
          <w:color w:val="1155CC"/>
          <w:sz w:val="26"/>
        </w:rPr>
        <w:fldChar w:fldCharType="end"/>
      </w:r>
      <w:r>
        <w:br w:type="page"/>
      </w:r>
    </w:p>
    <w:p w14:paraId="78932408">
      <w:pPr>
        <w:pStyle w:val="2"/>
        <w:bidi w:val="0"/>
      </w:pPr>
      <w:bookmarkStart w:id="385" w:name="_Toc10501"/>
      <w:bookmarkStart w:id="386" w:name="_Toc182602726"/>
      <w:bookmarkStart w:id="387" w:name="_Toc28331"/>
      <w:r>
        <w:t>PHỤ LỤC</w:t>
      </w:r>
      <w:bookmarkEnd w:id="385"/>
      <w:bookmarkEnd w:id="386"/>
      <w:bookmarkEnd w:id="387"/>
    </w:p>
    <w:p w14:paraId="608E7292">
      <w:pPr>
        <w:bidi w:val="0"/>
        <w:ind w:left="0" w:leftChars="0" w:firstLine="520" w:firstLineChars="200"/>
      </w:pPr>
      <w:bookmarkStart w:id="388" w:name="_Toc182602727"/>
      <w:r>
        <w:t>Dưới đây là danh sách câu hỏi yêu cầu (Requirement Questions) được thu thập từ khách hàng trong giai đoạn khảo sát xây dựng hệ thống thương mại điện tử. Các thông tin yêu cầu được lấy từ hai hình thức: Bảng câu hỏi (Questionnaire) và Phỏng vấn trực tiếp (Interview) nhằm làm rõ nhu cầu người dùng và phạm vi chức năng của hệ thống.</w:t>
      </w:r>
    </w:p>
    <w:p w14:paraId="339372BF">
      <w:pPr>
        <w:pStyle w:val="252"/>
        <w:numPr>
          <w:ilvl w:val="0"/>
          <w:numId w:val="82"/>
        </w:numPr>
        <w:ind w:left="520" w:leftChars="0" w:hanging="360" w:firstLineChars="0"/>
        <w:rPr>
          <w:b/>
          <w:bCs/>
        </w:rPr>
      </w:pPr>
      <w:r>
        <w:rPr>
          <w:b/>
          <w:bCs/>
        </w:rPr>
        <w:t>Questionnaire</w:t>
      </w:r>
      <w:bookmarkEnd w:id="388"/>
    </w:p>
    <w:p w14:paraId="21915C80">
      <w:pPr>
        <w:numPr>
          <w:ilvl w:val="0"/>
          <w:numId w:val="83"/>
        </w:numPr>
        <w:tabs>
          <w:tab w:val="clear" w:pos="425"/>
        </w:tabs>
        <w:bidi w:val="0"/>
        <w:ind w:left="1040" w:leftChars="0" w:hanging="780" w:firstLineChars="0"/>
      </w:pPr>
      <w:bookmarkStart w:id="389" w:name="_Toc182602728"/>
      <w:r>
        <w:t>Bạn muốn hệ thống hiển thị sản phẩm theo cách nào?</w:t>
      </w:r>
    </w:p>
    <w:p w14:paraId="4C190AA6">
      <w:pPr>
        <w:numPr>
          <w:ilvl w:val="0"/>
          <w:numId w:val="84"/>
        </w:numPr>
        <w:bidi w:val="0"/>
        <w:ind w:left="1040" w:leftChars="0" w:firstLine="0" w:firstLineChars="0"/>
      </w:pPr>
      <w:r>
        <w:t>Theo danh mục sản phẩm.</w:t>
      </w:r>
    </w:p>
    <w:p w14:paraId="544D29E7">
      <w:pPr>
        <w:numPr>
          <w:ilvl w:val="0"/>
          <w:numId w:val="84"/>
        </w:numPr>
        <w:bidi w:val="0"/>
        <w:ind w:left="1040" w:leftChars="0" w:firstLine="0" w:firstLineChars="0"/>
      </w:pPr>
      <w:r>
        <w:t>Theo mức giá.</w:t>
      </w:r>
    </w:p>
    <w:p w14:paraId="60221480">
      <w:pPr>
        <w:numPr>
          <w:ilvl w:val="0"/>
          <w:numId w:val="84"/>
        </w:numPr>
        <w:bidi w:val="0"/>
        <w:ind w:left="1040" w:leftChars="0" w:firstLine="0" w:firstLineChars="0"/>
      </w:pPr>
      <w:r>
        <w:t>Gợi ý theo lịch sử mua hàng.</w:t>
      </w:r>
    </w:p>
    <w:p w14:paraId="65C6F9BC">
      <w:pPr>
        <w:numPr>
          <w:ilvl w:val="0"/>
          <w:numId w:val="84"/>
        </w:numPr>
        <w:bidi w:val="0"/>
        <w:ind w:left="1040" w:leftChars="0" w:firstLine="0" w:firstLineChars="0"/>
      </w:pPr>
      <w:r>
        <w:t>Kết hợp tất cả các cách trên.</w:t>
      </w:r>
    </w:p>
    <w:p w14:paraId="7F252E59">
      <w:pPr>
        <w:numPr>
          <w:ilvl w:val="0"/>
          <w:numId w:val="83"/>
        </w:numPr>
        <w:tabs>
          <w:tab w:val="clear" w:pos="425"/>
        </w:tabs>
        <w:bidi w:val="0"/>
        <w:ind w:left="1040" w:leftChars="0" w:hanging="780" w:firstLineChars="0"/>
      </w:pPr>
      <w:r>
        <w:t>Bạn mong muốn hệ thống có chức năng lưu lịch sử mua hàng không?</w:t>
      </w:r>
    </w:p>
    <w:p w14:paraId="1E584D56">
      <w:pPr>
        <w:numPr>
          <w:ilvl w:val="0"/>
          <w:numId w:val="85"/>
        </w:numPr>
        <w:tabs>
          <w:tab w:val="clear" w:pos="425"/>
        </w:tabs>
        <w:bidi w:val="0"/>
        <w:ind w:left="1300" w:leftChars="0" w:hanging="260" w:firstLineChars="0"/>
      </w:pPr>
      <w:r>
        <w:t>Có, và cho phép xem chi tiết đơn hàng cũ.</w:t>
      </w:r>
    </w:p>
    <w:p w14:paraId="1BD5CDF9">
      <w:pPr>
        <w:numPr>
          <w:ilvl w:val="0"/>
          <w:numId w:val="85"/>
        </w:numPr>
        <w:tabs>
          <w:tab w:val="clear" w:pos="425"/>
        </w:tabs>
        <w:bidi w:val="0"/>
        <w:ind w:left="1300" w:leftChars="0" w:hanging="260" w:firstLineChars="0"/>
      </w:pPr>
      <w:r>
        <w:t>Chỉ hiển thị tổng số đơn hàng.</w:t>
      </w:r>
    </w:p>
    <w:p w14:paraId="666DD0A2">
      <w:pPr>
        <w:numPr>
          <w:ilvl w:val="0"/>
          <w:numId w:val="85"/>
        </w:numPr>
        <w:tabs>
          <w:tab w:val="clear" w:pos="425"/>
        </w:tabs>
        <w:bidi w:val="0"/>
        <w:ind w:left="1300" w:leftChars="0" w:hanging="260" w:firstLineChars="0"/>
      </w:pPr>
      <w:r>
        <w:t>Không cần chức năng này.</w:t>
      </w:r>
    </w:p>
    <w:p w14:paraId="6B9AEA32">
      <w:pPr>
        <w:numPr>
          <w:ilvl w:val="0"/>
          <w:numId w:val="83"/>
        </w:numPr>
        <w:tabs>
          <w:tab w:val="clear" w:pos="425"/>
        </w:tabs>
        <w:bidi w:val="0"/>
        <w:ind w:left="1040" w:leftChars="0" w:hanging="780" w:firstLineChars="0"/>
      </w:pPr>
      <w:r>
        <w:t>Bạn muốn hoạt động lọc và tìm kiếm sản phẩm hoạt động như thế nào?</w:t>
      </w:r>
      <w:r>
        <w:br w:type="textWrapping"/>
      </w:r>
      <w:r>
        <w:t>a. Tìm theo tên sản phẩm.</w:t>
      </w:r>
      <w:r>
        <w:br w:type="textWrapping"/>
      </w:r>
      <w:r>
        <w:t>b. Lọc theo danh mục và giá.</w:t>
      </w:r>
      <w:r>
        <w:br w:type="textWrapping"/>
      </w:r>
      <w:r>
        <w:t>c. Lọc theo đánh giá của khách hàng.</w:t>
      </w:r>
      <w:r>
        <w:br w:type="textWrapping"/>
      </w:r>
      <w:r>
        <w:t>d. Tất cả các tiêu chí trên.</w:t>
      </w:r>
    </w:p>
    <w:p w14:paraId="2B92AC0E">
      <w:pPr>
        <w:numPr>
          <w:ilvl w:val="0"/>
          <w:numId w:val="83"/>
        </w:numPr>
        <w:tabs>
          <w:tab w:val="clear" w:pos="425"/>
        </w:tabs>
        <w:bidi w:val="0"/>
        <w:ind w:left="1040" w:leftChars="0" w:hanging="780" w:firstLineChars="0"/>
      </w:pPr>
      <w:r>
        <w:t>Đối tượng người dùng chính mà hệ thống hướng đến là ai?</w:t>
      </w:r>
      <w:r>
        <w:br w:type="textWrapping"/>
      </w:r>
      <w:r>
        <w:t>a. Khách hàng mua lẻ.</w:t>
      </w:r>
      <w:r>
        <w:br w:type="textWrapping"/>
      </w:r>
      <w:r>
        <w:t>b. Người bán hàng/Cửa hàng nhỏ.</w:t>
      </w:r>
      <w:r>
        <w:br w:type="textWrapping"/>
      </w:r>
      <w:r>
        <w:t>c. Doanh nghiệp thương mại.</w:t>
      </w:r>
      <w:r>
        <w:br w:type="textWrapping"/>
      </w:r>
      <w:r>
        <w:t>d. Tất cả các đối tượng trên.</w:t>
      </w:r>
    </w:p>
    <w:p w14:paraId="3922D0CE">
      <w:pPr>
        <w:numPr>
          <w:ilvl w:val="0"/>
          <w:numId w:val="83"/>
        </w:numPr>
        <w:tabs>
          <w:tab w:val="clear" w:pos="425"/>
        </w:tabs>
        <w:bidi w:val="0"/>
        <w:ind w:left="1040" w:leftChars="0" w:hanging="780" w:firstLineChars="0"/>
      </w:pPr>
      <w:r>
        <w:t>Bạn muốn trang sản phẩm hiển thị nội dung gì?</w:t>
      </w:r>
      <w:r>
        <w:br w:type="textWrapping"/>
      </w:r>
      <w:r>
        <w:t>a. Hình ảnh và mô tả cơ bản.</w:t>
      </w:r>
      <w:r>
        <w:br w:type="textWrapping"/>
      </w:r>
      <w:r>
        <w:t>b. Đánh giá và bình luận của khách hàng.</w:t>
      </w:r>
      <w:r>
        <w:br w:type="textWrapping"/>
      </w:r>
      <w:r>
        <w:t>c. Gợi ý sản phẩm tương tự.</w:t>
      </w:r>
      <w:r>
        <w:br w:type="textWrapping"/>
      </w:r>
      <w:r>
        <w:t>d. Tất cả các nội dung trên.</w:t>
      </w:r>
    </w:p>
    <w:p w14:paraId="00A24024">
      <w:pPr>
        <w:numPr>
          <w:ilvl w:val="0"/>
          <w:numId w:val="83"/>
        </w:numPr>
        <w:tabs>
          <w:tab w:val="clear" w:pos="425"/>
        </w:tabs>
        <w:bidi w:val="0"/>
        <w:ind w:left="1040" w:leftChars="0" w:hanging="780" w:firstLineChars="0"/>
      </w:pPr>
      <w:r>
        <w:t>Bạn mong muốn hệ thống hỗ trợ chức năng giỏ hàng như thế nào?</w:t>
      </w:r>
      <w:r>
        <w:br w:type="textWrapping"/>
      </w:r>
      <w:r>
        <w:t>a. Lưu sản phẩm ngay cả khi chưa đăng nhập.</w:t>
      </w:r>
      <w:r>
        <w:br w:type="textWrapping"/>
      </w:r>
      <w:r>
        <w:t>b. Giỏ hàng chỉ hoạt động khi người dùng đăng nhập.</w:t>
      </w:r>
      <w:r>
        <w:br w:type="textWrapping"/>
      </w:r>
      <w:r>
        <w:t>c. Tự động đồng bộ giỏ hàng giữa các thiết bị.</w:t>
      </w:r>
    </w:p>
    <w:p w14:paraId="3ADEA7B4">
      <w:pPr>
        <w:numPr>
          <w:ilvl w:val="0"/>
          <w:numId w:val="83"/>
        </w:numPr>
        <w:tabs>
          <w:tab w:val="clear" w:pos="425"/>
        </w:tabs>
        <w:bidi w:val="0"/>
        <w:ind w:left="1040" w:leftChars="0" w:hanging="780" w:firstLineChars="0"/>
      </w:pPr>
      <w:r>
        <w:t>Bạn muốn hệ thống hỗ trợ chăm sóc khách hàng qua phương thức nào?</w:t>
      </w:r>
      <w:r>
        <w:br w:type="textWrapping"/>
      </w:r>
      <w:r>
        <w:t>a. Chat trực tuyến (Live Chat).</w:t>
      </w:r>
      <w:r>
        <w:br w:type="textWrapping"/>
      </w:r>
      <w:r>
        <w:t>b. Gửi email hỗ trợ.</w:t>
      </w:r>
      <w:r>
        <w:br w:type="textWrapping"/>
      </w:r>
      <w:r>
        <w:t>c. Hotline điện thoại.</w:t>
      </w:r>
      <w:r>
        <w:br w:type="textWrapping"/>
      </w:r>
      <w:r>
        <w:t>d. Tất cả các hình thức trên.</w:t>
      </w:r>
    </w:p>
    <w:p w14:paraId="12A4AFE8">
      <w:pPr>
        <w:numPr>
          <w:ilvl w:val="0"/>
          <w:numId w:val="83"/>
        </w:numPr>
        <w:tabs>
          <w:tab w:val="clear" w:pos="425"/>
        </w:tabs>
        <w:bidi w:val="0"/>
        <w:ind w:left="1040" w:leftChars="0" w:hanging="780" w:firstLineChars="0"/>
      </w:pPr>
      <w:r>
        <w:t>Bạn có muốn hệ thống gửi thông báo khuyến mãi / giảm giá đến người dùng không?</w:t>
      </w:r>
      <w:r>
        <w:br w:type="textWrapping"/>
      </w:r>
      <w:r>
        <w:t>a. Có, qua email.</w:t>
      </w:r>
      <w:r>
        <w:br w:type="textWrapping"/>
      </w:r>
      <w:r>
        <w:t>b. Có, qua tin nhắn ứng dụng / SMS.</w:t>
      </w:r>
      <w:r>
        <w:br w:type="textWrapping"/>
      </w:r>
      <w:r>
        <w:t>c. Không cần.</w:t>
      </w:r>
    </w:p>
    <w:p w14:paraId="733CB3C3">
      <w:pPr>
        <w:pStyle w:val="252"/>
        <w:numPr>
          <w:ilvl w:val="0"/>
          <w:numId w:val="82"/>
        </w:numPr>
        <w:ind w:left="520" w:leftChars="0" w:hanging="360" w:firstLineChars="0"/>
        <w:rPr>
          <w:b/>
          <w:bCs/>
        </w:rPr>
      </w:pPr>
      <w:r>
        <w:rPr>
          <w:b/>
          <w:bCs/>
        </w:rPr>
        <w:t>Interview</w:t>
      </w:r>
      <w:bookmarkEnd w:id="389"/>
    </w:p>
    <w:p w14:paraId="20386B98">
      <w:pPr>
        <w:numPr>
          <w:ilvl w:val="0"/>
          <w:numId w:val="86"/>
        </w:numPr>
        <w:bidi w:val="0"/>
        <w:ind w:left="425" w:leftChars="0" w:hanging="425" w:firstLineChars="0"/>
      </w:pPr>
      <w:r>
        <w:t>Bạn mong muốn hệ thống ưu tiên trải nghiệm người dùng hay tính năng quản lý cho người bán?</w:t>
      </w:r>
    </w:p>
    <w:p w14:paraId="058A7977">
      <w:pPr>
        <w:numPr>
          <w:ilvl w:val="0"/>
          <w:numId w:val="86"/>
        </w:numPr>
        <w:bidi w:val="0"/>
        <w:ind w:left="425" w:leftChars="0" w:hanging="425" w:firstLineChars="0"/>
      </w:pPr>
      <w:r>
        <w:t>Khi hiển thị sản phẩm, bạn muốn nội dung tập trung vào hình ảnh hay mô tả chi tiết?</w:t>
      </w:r>
    </w:p>
    <w:p w14:paraId="42D06BB5">
      <w:pPr>
        <w:numPr>
          <w:ilvl w:val="0"/>
          <w:numId w:val="86"/>
        </w:numPr>
        <w:bidi w:val="0"/>
        <w:ind w:left="425" w:leftChars="0" w:hanging="425" w:firstLineChars="0"/>
      </w:pPr>
      <w:r>
        <w:t>Bạn có yêu cầu về tốc độ xử lý và phản hồi của hệ thống không? Nếu có, yêu cầu cụ thể là gì?</w:t>
      </w:r>
    </w:p>
    <w:p w14:paraId="00ED6485">
      <w:pPr>
        <w:numPr>
          <w:ilvl w:val="0"/>
          <w:numId w:val="86"/>
        </w:numPr>
        <w:bidi w:val="0"/>
        <w:ind w:left="425" w:leftChars="0" w:hanging="425" w:firstLineChars="0"/>
      </w:pPr>
      <w:r>
        <w:t>Bạn có muốn hệ thống theo dõi và hiển thị trạng thái đơn hàng theo thời gian thực không?</w:t>
      </w:r>
    </w:p>
    <w:p w14:paraId="3FB29102">
      <w:pPr>
        <w:numPr>
          <w:ilvl w:val="0"/>
          <w:numId w:val="86"/>
        </w:numPr>
        <w:bidi w:val="0"/>
        <w:ind w:left="425" w:leftChars="0" w:hanging="425" w:firstLineChars="0"/>
      </w:pPr>
      <w:r>
        <w:t>Bạn muốn hệ thống hỗ trợ tính năng đánh giá và phản hồi sản phẩm như thế nào?</w:t>
      </w:r>
    </w:p>
    <w:p w14:paraId="2BF7A038">
      <w:pPr>
        <w:numPr>
          <w:ilvl w:val="0"/>
          <w:numId w:val="86"/>
        </w:numPr>
        <w:bidi w:val="0"/>
        <w:ind w:left="425" w:leftChars="0" w:hanging="425" w:firstLineChars="0"/>
      </w:pPr>
      <w:r>
        <w:t>Với người bán (Seller), bạn mong muốn có các báo cáo gì? (Doanh thu, sản phẩm bán chạy, tồn kho,…)</w:t>
      </w:r>
    </w:p>
    <w:p w14:paraId="719DC535">
      <w:pPr>
        <w:numPr>
          <w:ilvl w:val="0"/>
          <w:numId w:val="86"/>
        </w:numPr>
        <w:bidi w:val="0"/>
        <w:ind w:left="425" w:leftChars="0" w:hanging="425" w:firstLineChars="0"/>
      </w:pPr>
      <w:r>
        <w:t>Bạn có mong muốn hệ thống hỗ trợ mã giảm giá / điểm tích lũy không?</w:t>
      </w:r>
    </w:p>
    <w:p w14:paraId="3D5FA8AE">
      <w:pPr>
        <w:numPr>
          <w:ilvl w:val="0"/>
          <w:numId w:val="86"/>
        </w:numPr>
        <w:bidi w:val="0"/>
        <w:ind w:left="425" w:leftChars="0" w:hanging="425" w:firstLineChars="0"/>
      </w:pPr>
      <w:r>
        <w:t>Bạn có yêu cầu đặc biệt nào liên quan đến bảo mật và quyền riêng tư dữ liệu người dùng?</w:t>
      </w:r>
    </w:p>
    <w:p w14:paraId="792FE9A2">
      <w:pPr>
        <w:numPr>
          <w:ilvl w:val="0"/>
          <w:numId w:val="86"/>
        </w:numPr>
        <w:bidi w:val="0"/>
        <w:ind w:left="425" w:leftChars="0" w:hanging="425" w:firstLineChars="0"/>
        <w:rPr>
          <w:rFonts w:hint="default"/>
          <w:lang w:val="en-US"/>
        </w:rPr>
      </w:pPr>
      <w:r>
        <w:t>Trong tương lai, bạn có mong muốn mở rộng hệ thống ra ứng dụng di động không?</w:t>
      </w:r>
    </w:p>
    <w:p w14:paraId="2002195A">
      <w:pPr>
        <w:bidi w:val="0"/>
        <w:rPr>
          <w:rFonts w:hint="default"/>
          <w:lang w:val="en-US"/>
        </w:rPr>
      </w:pPr>
    </w:p>
    <w:sectPr>
      <w:pgSz w:w="12240" w:h="15840"/>
      <w:pgMar w:top="979" w:right="1699" w:bottom="979" w:left="1699" w:header="734" w:footer="115" w:gutter="0"/>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F87E0">
    <w:pPr>
      <w:pStyle w:val="3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312E4">
    <w:pPr>
      <w:pStyle w:val="3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8A3F8C">
    <w:pPr>
      <w:pStyle w:val="37"/>
    </w:pPr>
    <w:r>
      <w:rPr>
        <w:sz w:val="18"/>
      </w:rPr>
      <mc:AlternateContent>
        <mc:Choice Requires="wps">
          <w:drawing>
            <wp:anchor distT="0" distB="0" distL="114300" distR="114300" simplePos="0" relativeHeight="251661312" behindDoc="0" locked="0" layoutInCell="1" allowOverlap="1">
              <wp:simplePos x="0" y="0"/>
              <wp:positionH relativeFrom="margin">
                <wp:posOffset>2712085</wp:posOffset>
              </wp:positionH>
              <wp:positionV relativeFrom="paragraph">
                <wp:posOffset>-228600</wp:posOffset>
              </wp:positionV>
              <wp:extent cx="610235"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61023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8796FE">
                          <w:pPr>
                            <w:pStyle w:val="37"/>
                            <w:ind w:left="0" w:leftChars="0" w:firstLine="0" w:firstLineChars="0"/>
                            <w:jc w:val="center"/>
                          </w:pPr>
                          <w:r>
                            <w:fldChar w:fldCharType="begin"/>
                          </w:r>
                          <w:r>
                            <w:instrText xml:space="preserve"> PAGE  \* MERGEFORMAT </w:instrText>
                          </w:r>
                          <w:r>
                            <w:fldChar w:fldCharType="separate"/>
                          </w:r>
                          <w:r>
                            <w:t>i</w:t>
                          </w:r>
                          <w:r>
                            <w:fldChar w:fldCharType="end"/>
                          </w:r>
                          <w:r>
                            <w:t xml:space="preserve"> / </w:t>
                          </w:r>
                          <w:r>
                            <w:fldChar w:fldCharType="begin"/>
                          </w:r>
                          <w:r>
                            <w:instrText xml:space="preserve"> NUMPAGES  \* MERGEFORMAT </w:instrText>
                          </w:r>
                          <w:r>
                            <w:fldChar w:fldCharType="separate"/>
                          </w:r>
                          <w:r>
                            <w:t>43</w:t>
                          </w:r>
                          <w: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13.55pt;margin-top:-18pt;height:144pt;width:48.05pt;mso-position-horizontal-relative:margin;z-index:251661312;mso-width-relative:page;mso-height-relative:page;" filled="f" stroked="f" coordsize="21600,21600" o:gfxdata="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NdwHf/aAAAACwEAAA8AAAAAAAAAAQAgAAAAIgAAAGRycy9kb3ducmV2LnhtbFBLAQIUABQA&#10;AAAIAIdO4kBGw/RbJwIAAGEEAAAOAAAAAAAAAAEAIAAAACkBAABkcnMvZTJvRG9jLnhtbFBLBQYA&#10;AAAABgAGAFkBAADCBQAAAAA=&#10;">
              <v:fill on="f" focussize="0,0"/>
              <v:stroke on="f" weight="0.5pt"/>
              <v:imagedata o:title=""/>
              <o:lock v:ext="edit" aspectratio="f"/>
              <v:textbox inset="0mm,0mm,0mm,0mm" style="mso-fit-shape-to-text:t;">
                <w:txbxContent>
                  <w:p w14:paraId="388796FE">
                    <w:pPr>
                      <w:pStyle w:val="37"/>
                      <w:ind w:left="0" w:leftChars="0" w:firstLine="0" w:firstLineChars="0"/>
                      <w:jc w:val="center"/>
                    </w:pPr>
                    <w:r>
                      <w:fldChar w:fldCharType="begin"/>
                    </w:r>
                    <w:r>
                      <w:instrText xml:space="preserve"> PAGE  \* MERGEFORMAT </w:instrText>
                    </w:r>
                    <w:r>
                      <w:fldChar w:fldCharType="separate"/>
                    </w:r>
                    <w:r>
                      <w:t>i</w:t>
                    </w:r>
                    <w:r>
                      <w:fldChar w:fldCharType="end"/>
                    </w:r>
                    <w:r>
                      <w:t xml:space="preserve"> / </w:t>
                    </w:r>
                    <w:r>
                      <w:fldChar w:fldCharType="begin"/>
                    </w:r>
                    <w:r>
                      <w:instrText xml:space="preserve"> NUMPAGES  \* MERGEFORMAT </w:instrText>
                    </w:r>
                    <w:r>
                      <w:fldChar w:fldCharType="separate"/>
                    </w:r>
                    <w:r>
                      <w:t>43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13F836"/>
    <w:multiLevelType w:val="singleLevel"/>
    <w:tmpl w:val="8413F836"/>
    <w:lvl w:ilvl="0" w:tentative="0">
      <w:start w:val="1"/>
      <w:numFmt w:val="decimal"/>
      <w:lvlText w:val="%1."/>
      <w:lvlJc w:val="left"/>
      <w:pPr>
        <w:tabs>
          <w:tab w:val="left" w:pos="425"/>
        </w:tabs>
        <w:ind w:left="425" w:leftChars="0" w:hanging="425" w:firstLineChars="0"/>
      </w:pPr>
      <w:rPr>
        <w:rFonts w:hint="default"/>
      </w:rPr>
    </w:lvl>
  </w:abstractNum>
  <w:abstractNum w:abstractNumId="1">
    <w:nsid w:val="90B12B02"/>
    <w:multiLevelType w:val="singleLevel"/>
    <w:tmpl w:val="90B12B02"/>
    <w:lvl w:ilvl="0" w:tentative="0">
      <w:start w:val="1"/>
      <w:numFmt w:val="decimal"/>
      <w:lvlText w:val="%1."/>
      <w:lvlJc w:val="left"/>
      <w:pPr>
        <w:tabs>
          <w:tab w:val="left" w:pos="425"/>
        </w:tabs>
        <w:ind w:left="425" w:leftChars="0" w:hanging="425" w:firstLineChars="0"/>
      </w:pPr>
      <w:rPr>
        <w:rFonts w:hint="default"/>
      </w:rPr>
    </w:lvl>
  </w:abstractNum>
  <w:abstractNum w:abstractNumId="2">
    <w:nsid w:val="90E56B1E"/>
    <w:multiLevelType w:val="singleLevel"/>
    <w:tmpl w:val="90E56B1E"/>
    <w:lvl w:ilvl="0" w:tentative="0">
      <w:start w:val="1"/>
      <w:numFmt w:val="decimal"/>
      <w:suff w:val="space"/>
      <w:lvlText w:val="%1."/>
      <w:lvlJc w:val="left"/>
    </w:lvl>
  </w:abstractNum>
  <w:abstractNum w:abstractNumId="3">
    <w:nsid w:val="9DC6A702"/>
    <w:multiLevelType w:val="singleLevel"/>
    <w:tmpl w:val="9DC6A702"/>
    <w:lvl w:ilvl="0" w:tentative="0">
      <w:start w:val="1"/>
      <w:numFmt w:val="decimal"/>
      <w:suff w:val="space"/>
      <w:lvlText w:val="%1."/>
      <w:lvlJc w:val="left"/>
    </w:lvl>
  </w:abstractNum>
  <w:abstractNum w:abstractNumId="4">
    <w:nsid w:val="9DDE4B0A"/>
    <w:multiLevelType w:val="singleLevel"/>
    <w:tmpl w:val="9DDE4B0A"/>
    <w:lvl w:ilvl="0" w:tentative="0">
      <w:start w:val="1"/>
      <w:numFmt w:val="decimal"/>
      <w:suff w:val="space"/>
      <w:lvlText w:val="%1."/>
      <w:lvlJc w:val="left"/>
    </w:lvl>
  </w:abstractNum>
  <w:abstractNum w:abstractNumId="5">
    <w:nsid w:val="9FE0B29B"/>
    <w:multiLevelType w:val="singleLevel"/>
    <w:tmpl w:val="9FE0B29B"/>
    <w:lvl w:ilvl="0" w:tentative="0">
      <w:start w:val="1"/>
      <w:numFmt w:val="decimal"/>
      <w:suff w:val="space"/>
      <w:lvlText w:val="%1."/>
      <w:lvlJc w:val="left"/>
    </w:lvl>
  </w:abstractNum>
  <w:abstractNum w:abstractNumId="6">
    <w:nsid w:val="A5858B5A"/>
    <w:multiLevelType w:val="singleLevel"/>
    <w:tmpl w:val="A5858B5A"/>
    <w:lvl w:ilvl="0" w:tentative="0">
      <w:start w:val="1"/>
      <w:numFmt w:val="decimal"/>
      <w:suff w:val="space"/>
      <w:lvlText w:val="%1."/>
      <w:lvlJc w:val="left"/>
    </w:lvl>
  </w:abstractNum>
  <w:abstractNum w:abstractNumId="7">
    <w:nsid w:val="A61276CB"/>
    <w:multiLevelType w:val="singleLevel"/>
    <w:tmpl w:val="A61276CB"/>
    <w:lvl w:ilvl="0" w:tentative="0">
      <w:start w:val="1"/>
      <w:numFmt w:val="lowerLetter"/>
      <w:lvlText w:val="%1."/>
      <w:lvlJc w:val="left"/>
      <w:pPr>
        <w:tabs>
          <w:tab w:val="left" w:pos="425"/>
        </w:tabs>
        <w:ind w:left="425" w:leftChars="0" w:hanging="425" w:firstLineChars="0"/>
      </w:pPr>
      <w:rPr>
        <w:rFonts w:hint="default"/>
      </w:rPr>
    </w:lvl>
  </w:abstractNum>
  <w:abstractNum w:abstractNumId="8">
    <w:nsid w:val="AB7C617C"/>
    <w:multiLevelType w:val="multilevel"/>
    <w:tmpl w:val="AB7C617C"/>
    <w:lvl w:ilvl="0" w:tentative="0">
      <w:start w:val="3"/>
      <w:numFmt w:val="decimal"/>
      <w:lvlText w:val="%1."/>
      <w:lvlJc w:val="left"/>
      <w:pPr>
        <w:tabs>
          <w:tab w:val="left" w:pos="425"/>
        </w:tabs>
        <w:ind w:left="425" w:leftChars="0" w:hanging="425" w:firstLineChars="0"/>
      </w:pPr>
      <w:rPr>
        <w:rFonts w:hint="default"/>
      </w:rPr>
    </w:lvl>
    <w:lvl w:ilvl="1" w:tentative="0">
      <w:start w:val="1"/>
      <w:numFmt w:val="decimal"/>
      <w:lvlText w:val="Bảng %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9">
    <w:nsid w:val="ACAA2A2F"/>
    <w:multiLevelType w:val="singleLevel"/>
    <w:tmpl w:val="ACAA2A2F"/>
    <w:lvl w:ilvl="0" w:tentative="0">
      <w:start w:val="1"/>
      <w:numFmt w:val="decimal"/>
      <w:lvlText w:val="%1."/>
      <w:lvlJc w:val="left"/>
      <w:pPr>
        <w:tabs>
          <w:tab w:val="left" w:pos="425"/>
        </w:tabs>
        <w:ind w:left="425" w:leftChars="0" w:hanging="425" w:firstLineChars="0"/>
      </w:pPr>
      <w:rPr>
        <w:rFonts w:hint="default"/>
      </w:rPr>
    </w:lvl>
  </w:abstractNum>
  <w:abstractNum w:abstractNumId="10">
    <w:nsid w:val="B811527A"/>
    <w:multiLevelType w:val="singleLevel"/>
    <w:tmpl w:val="B811527A"/>
    <w:lvl w:ilvl="0" w:tentative="0">
      <w:start w:val="1"/>
      <w:numFmt w:val="decimal"/>
      <w:lvlText w:val="%1."/>
      <w:lvlJc w:val="left"/>
      <w:pPr>
        <w:tabs>
          <w:tab w:val="left" w:pos="425"/>
        </w:tabs>
        <w:ind w:left="425" w:leftChars="0" w:hanging="425" w:firstLineChars="0"/>
      </w:pPr>
      <w:rPr>
        <w:rFonts w:hint="default"/>
      </w:rPr>
    </w:lvl>
  </w:abstractNum>
  <w:abstractNum w:abstractNumId="11">
    <w:nsid w:val="B8517D9F"/>
    <w:multiLevelType w:val="singleLevel"/>
    <w:tmpl w:val="B8517D9F"/>
    <w:lvl w:ilvl="0" w:tentative="0">
      <w:start w:val="1"/>
      <w:numFmt w:val="decimal"/>
      <w:suff w:val="space"/>
      <w:lvlText w:val="%1."/>
      <w:lvlJc w:val="left"/>
    </w:lvl>
  </w:abstractNum>
  <w:abstractNum w:abstractNumId="12">
    <w:nsid w:val="B8ACB4A4"/>
    <w:multiLevelType w:val="singleLevel"/>
    <w:tmpl w:val="B8ACB4A4"/>
    <w:lvl w:ilvl="0" w:tentative="0">
      <w:start w:val="1"/>
      <w:numFmt w:val="decimal"/>
      <w:lvlText w:val="%1."/>
      <w:lvlJc w:val="left"/>
      <w:pPr>
        <w:tabs>
          <w:tab w:val="left" w:pos="425"/>
        </w:tabs>
        <w:ind w:left="425" w:leftChars="0" w:hanging="425" w:firstLineChars="0"/>
      </w:pPr>
      <w:rPr>
        <w:rFonts w:hint="default"/>
      </w:rPr>
    </w:lvl>
  </w:abstractNum>
  <w:abstractNum w:abstractNumId="13">
    <w:nsid w:val="C1B94336"/>
    <w:multiLevelType w:val="singleLevel"/>
    <w:tmpl w:val="C1B94336"/>
    <w:lvl w:ilvl="0" w:tentative="0">
      <w:start w:val="1"/>
      <w:numFmt w:val="decimal"/>
      <w:lvlText w:val="%1."/>
      <w:lvlJc w:val="left"/>
      <w:pPr>
        <w:tabs>
          <w:tab w:val="left" w:pos="425"/>
        </w:tabs>
        <w:ind w:left="425" w:leftChars="0" w:hanging="425" w:firstLineChars="0"/>
      </w:pPr>
      <w:rPr>
        <w:rFonts w:hint="default"/>
      </w:rPr>
    </w:lvl>
  </w:abstractNum>
  <w:abstractNum w:abstractNumId="14">
    <w:nsid w:val="C1C07283"/>
    <w:multiLevelType w:val="singleLevel"/>
    <w:tmpl w:val="C1C07283"/>
    <w:lvl w:ilvl="0" w:tentative="0">
      <w:start w:val="1"/>
      <w:numFmt w:val="decimal"/>
      <w:suff w:val="space"/>
      <w:lvlText w:val="%1."/>
      <w:lvlJc w:val="left"/>
    </w:lvl>
  </w:abstractNum>
  <w:abstractNum w:abstractNumId="15">
    <w:nsid w:val="C38DAD98"/>
    <w:multiLevelType w:val="singleLevel"/>
    <w:tmpl w:val="C38DAD98"/>
    <w:lvl w:ilvl="0" w:tentative="0">
      <w:start w:val="1"/>
      <w:numFmt w:val="decimal"/>
      <w:suff w:val="space"/>
      <w:lvlText w:val="%1."/>
      <w:lvlJc w:val="left"/>
    </w:lvl>
  </w:abstractNum>
  <w:abstractNum w:abstractNumId="16">
    <w:nsid w:val="C56D2F73"/>
    <w:multiLevelType w:val="singleLevel"/>
    <w:tmpl w:val="C56D2F73"/>
    <w:lvl w:ilvl="0" w:tentative="0">
      <w:start w:val="1"/>
      <w:numFmt w:val="decimal"/>
      <w:lvlText w:val="%1."/>
      <w:lvlJc w:val="left"/>
      <w:pPr>
        <w:tabs>
          <w:tab w:val="left" w:pos="425"/>
        </w:tabs>
        <w:ind w:left="425" w:leftChars="0" w:hanging="425" w:firstLineChars="0"/>
      </w:pPr>
      <w:rPr>
        <w:rFonts w:hint="default"/>
      </w:rPr>
    </w:lvl>
  </w:abstractNum>
  <w:abstractNum w:abstractNumId="17">
    <w:nsid w:val="C598C608"/>
    <w:multiLevelType w:val="singleLevel"/>
    <w:tmpl w:val="C598C608"/>
    <w:lvl w:ilvl="0" w:tentative="0">
      <w:start w:val="1"/>
      <w:numFmt w:val="decimal"/>
      <w:lvlText w:val="%1."/>
      <w:lvlJc w:val="left"/>
      <w:pPr>
        <w:tabs>
          <w:tab w:val="left" w:pos="425"/>
        </w:tabs>
        <w:ind w:left="425" w:leftChars="0" w:hanging="425" w:firstLineChars="0"/>
      </w:pPr>
      <w:rPr>
        <w:rFonts w:hint="default"/>
      </w:rPr>
    </w:lvl>
  </w:abstractNum>
  <w:abstractNum w:abstractNumId="18">
    <w:nsid w:val="C8E6BADF"/>
    <w:multiLevelType w:val="singleLevel"/>
    <w:tmpl w:val="C8E6BADF"/>
    <w:lvl w:ilvl="0" w:tentative="0">
      <w:start w:val="1"/>
      <w:numFmt w:val="decimal"/>
      <w:lvlText w:val="%1."/>
      <w:lvlJc w:val="left"/>
      <w:pPr>
        <w:tabs>
          <w:tab w:val="left" w:pos="425"/>
        </w:tabs>
        <w:ind w:left="425" w:leftChars="0" w:hanging="425" w:firstLineChars="0"/>
      </w:pPr>
      <w:rPr>
        <w:rFonts w:hint="default"/>
      </w:rPr>
    </w:lvl>
  </w:abstractNum>
  <w:abstractNum w:abstractNumId="19">
    <w:nsid w:val="CEB85398"/>
    <w:multiLevelType w:val="singleLevel"/>
    <w:tmpl w:val="CEB85398"/>
    <w:lvl w:ilvl="0" w:tentative="0">
      <w:start w:val="1"/>
      <w:numFmt w:val="decimal"/>
      <w:suff w:val="space"/>
      <w:lvlText w:val="%1."/>
      <w:lvlJc w:val="left"/>
    </w:lvl>
  </w:abstractNum>
  <w:abstractNum w:abstractNumId="20">
    <w:nsid w:val="CF092B84"/>
    <w:multiLevelType w:val="multilevel"/>
    <w:tmpl w:val="CF092B84"/>
    <w:lvl w:ilvl="0" w:tentative="0">
      <w:start w:val="0"/>
      <w:numFmt w:val="bullet"/>
      <w:lvlText w:val="-"/>
      <w:lvlJc w:val="left"/>
      <w:pPr>
        <w:ind w:left="288" w:hanging="160"/>
      </w:pPr>
      <w:rPr>
        <w:rFonts w:hint="default" w:ascii="Times New Roman" w:hAnsi="Times New Roman" w:eastAsia="Times New Roman" w:cs="Times New Roman"/>
        <w:b w:val="0"/>
        <w:bCs w:val="0"/>
        <w:i w:val="0"/>
        <w:iCs w:val="0"/>
        <w:spacing w:val="0"/>
        <w:w w:val="100"/>
        <w:sz w:val="26"/>
        <w:szCs w:val="26"/>
        <w:lang w:val="vi" w:eastAsia="en-US" w:bidi="ar-SA"/>
      </w:rPr>
    </w:lvl>
    <w:lvl w:ilvl="1" w:tentative="0">
      <w:start w:val="0"/>
      <w:numFmt w:val="bullet"/>
      <w:lvlText w:val="•"/>
      <w:lvlJc w:val="left"/>
      <w:pPr>
        <w:ind w:left="1306" w:hanging="160"/>
      </w:pPr>
      <w:rPr>
        <w:rFonts w:hint="default"/>
        <w:lang w:val="vi" w:eastAsia="en-US" w:bidi="ar-SA"/>
      </w:rPr>
    </w:lvl>
    <w:lvl w:ilvl="2" w:tentative="0">
      <w:start w:val="0"/>
      <w:numFmt w:val="bullet"/>
      <w:lvlText w:val="•"/>
      <w:lvlJc w:val="left"/>
      <w:pPr>
        <w:ind w:left="2332" w:hanging="160"/>
      </w:pPr>
      <w:rPr>
        <w:rFonts w:hint="default"/>
        <w:lang w:val="vi" w:eastAsia="en-US" w:bidi="ar-SA"/>
      </w:rPr>
    </w:lvl>
    <w:lvl w:ilvl="3" w:tentative="0">
      <w:start w:val="0"/>
      <w:numFmt w:val="bullet"/>
      <w:lvlText w:val="•"/>
      <w:lvlJc w:val="left"/>
      <w:pPr>
        <w:ind w:left="3358" w:hanging="160"/>
      </w:pPr>
      <w:rPr>
        <w:rFonts w:hint="default"/>
        <w:lang w:val="vi" w:eastAsia="en-US" w:bidi="ar-SA"/>
      </w:rPr>
    </w:lvl>
    <w:lvl w:ilvl="4" w:tentative="0">
      <w:start w:val="0"/>
      <w:numFmt w:val="bullet"/>
      <w:lvlText w:val="•"/>
      <w:lvlJc w:val="left"/>
      <w:pPr>
        <w:ind w:left="4384" w:hanging="160"/>
      </w:pPr>
      <w:rPr>
        <w:rFonts w:hint="default"/>
        <w:lang w:val="vi" w:eastAsia="en-US" w:bidi="ar-SA"/>
      </w:rPr>
    </w:lvl>
    <w:lvl w:ilvl="5" w:tentative="0">
      <w:start w:val="0"/>
      <w:numFmt w:val="bullet"/>
      <w:lvlText w:val="•"/>
      <w:lvlJc w:val="left"/>
      <w:pPr>
        <w:ind w:left="5410" w:hanging="160"/>
      </w:pPr>
      <w:rPr>
        <w:rFonts w:hint="default"/>
        <w:lang w:val="vi" w:eastAsia="en-US" w:bidi="ar-SA"/>
      </w:rPr>
    </w:lvl>
    <w:lvl w:ilvl="6" w:tentative="0">
      <w:start w:val="0"/>
      <w:numFmt w:val="bullet"/>
      <w:lvlText w:val="•"/>
      <w:lvlJc w:val="left"/>
      <w:pPr>
        <w:ind w:left="6436" w:hanging="160"/>
      </w:pPr>
      <w:rPr>
        <w:rFonts w:hint="default"/>
        <w:lang w:val="vi" w:eastAsia="en-US" w:bidi="ar-SA"/>
      </w:rPr>
    </w:lvl>
    <w:lvl w:ilvl="7" w:tentative="0">
      <w:start w:val="0"/>
      <w:numFmt w:val="bullet"/>
      <w:lvlText w:val="•"/>
      <w:lvlJc w:val="left"/>
      <w:pPr>
        <w:ind w:left="7462" w:hanging="160"/>
      </w:pPr>
      <w:rPr>
        <w:rFonts w:hint="default"/>
        <w:lang w:val="vi" w:eastAsia="en-US" w:bidi="ar-SA"/>
      </w:rPr>
    </w:lvl>
    <w:lvl w:ilvl="8" w:tentative="0">
      <w:start w:val="0"/>
      <w:numFmt w:val="bullet"/>
      <w:lvlText w:val="•"/>
      <w:lvlJc w:val="left"/>
      <w:pPr>
        <w:ind w:left="8488" w:hanging="160"/>
      </w:pPr>
      <w:rPr>
        <w:rFonts w:hint="default"/>
        <w:lang w:val="vi" w:eastAsia="en-US" w:bidi="ar-SA"/>
      </w:rPr>
    </w:lvl>
  </w:abstractNum>
  <w:abstractNum w:abstractNumId="21">
    <w:nsid w:val="D08F995E"/>
    <w:multiLevelType w:val="singleLevel"/>
    <w:tmpl w:val="D08F995E"/>
    <w:lvl w:ilvl="0" w:tentative="0">
      <w:start w:val="1"/>
      <w:numFmt w:val="decimal"/>
      <w:suff w:val="space"/>
      <w:lvlText w:val="%1."/>
      <w:lvlJc w:val="left"/>
    </w:lvl>
  </w:abstractNum>
  <w:abstractNum w:abstractNumId="22">
    <w:nsid w:val="D165CFA9"/>
    <w:multiLevelType w:val="singleLevel"/>
    <w:tmpl w:val="D165CFA9"/>
    <w:lvl w:ilvl="0" w:tentative="0">
      <w:start w:val="1"/>
      <w:numFmt w:val="lowerLetter"/>
      <w:lvlText w:val="%1."/>
      <w:lvlJc w:val="left"/>
      <w:pPr>
        <w:tabs>
          <w:tab w:val="left" w:pos="425"/>
        </w:tabs>
        <w:ind w:left="425" w:leftChars="0" w:hanging="425" w:firstLineChars="0"/>
      </w:pPr>
      <w:rPr>
        <w:rFonts w:hint="default"/>
      </w:rPr>
    </w:lvl>
  </w:abstractNum>
  <w:abstractNum w:abstractNumId="23">
    <w:nsid w:val="D2393F6C"/>
    <w:multiLevelType w:val="singleLevel"/>
    <w:tmpl w:val="D2393F6C"/>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24">
    <w:nsid w:val="D7E8DE35"/>
    <w:multiLevelType w:val="singleLevel"/>
    <w:tmpl w:val="D7E8DE35"/>
    <w:lvl w:ilvl="0" w:tentative="0">
      <w:start w:val="1"/>
      <w:numFmt w:val="decimal"/>
      <w:lvlText w:val="%1."/>
      <w:lvlJc w:val="left"/>
      <w:pPr>
        <w:tabs>
          <w:tab w:val="left" w:pos="425"/>
        </w:tabs>
        <w:ind w:left="425" w:leftChars="0" w:hanging="425" w:firstLineChars="0"/>
      </w:pPr>
      <w:rPr>
        <w:rFonts w:hint="default"/>
      </w:rPr>
    </w:lvl>
  </w:abstractNum>
  <w:abstractNum w:abstractNumId="25">
    <w:nsid w:val="D879348B"/>
    <w:multiLevelType w:val="singleLevel"/>
    <w:tmpl w:val="D879348B"/>
    <w:lvl w:ilvl="0" w:tentative="0">
      <w:start w:val="1"/>
      <w:numFmt w:val="bullet"/>
      <w:lvlText w:val="+"/>
      <w:lvlJc w:val="left"/>
      <w:pPr>
        <w:tabs>
          <w:tab w:val="left" w:pos="1260"/>
        </w:tabs>
        <w:ind w:left="1258" w:leftChars="0" w:hanging="418" w:firstLineChars="0"/>
      </w:pPr>
      <w:rPr>
        <w:rFonts w:hint="default" w:ascii="Arial" w:hAnsi="Arial" w:cs="Arial"/>
      </w:rPr>
    </w:lvl>
  </w:abstractNum>
  <w:abstractNum w:abstractNumId="26">
    <w:nsid w:val="D9E8569E"/>
    <w:multiLevelType w:val="multilevel"/>
    <w:tmpl w:val="D9E8569E"/>
    <w:lvl w:ilvl="0" w:tentative="0">
      <w:start w:val="1"/>
      <w:numFmt w:val="lowerLetter"/>
      <w:lvlText w:val="%1."/>
      <w:lvlJc w:val="left"/>
      <w:pPr>
        <w:ind w:left="548" w:hanging="260"/>
        <w:jc w:val="left"/>
      </w:pPr>
      <w:rPr>
        <w:rFonts w:hint="default"/>
        <w:spacing w:val="-3"/>
        <w:w w:val="100"/>
        <w:lang w:val="vi" w:eastAsia="en-US" w:bidi="ar-SA"/>
      </w:rPr>
    </w:lvl>
    <w:lvl w:ilvl="1" w:tentative="0">
      <w:start w:val="0"/>
      <w:numFmt w:val="bullet"/>
      <w:lvlText w:val="-"/>
      <w:lvlJc w:val="left"/>
      <w:pPr>
        <w:ind w:left="287" w:hanging="160"/>
      </w:pPr>
      <w:rPr>
        <w:rFonts w:hint="default" w:ascii="Times New Roman" w:hAnsi="Times New Roman" w:eastAsia="Times New Roman" w:cs="Times New Roman"/>
        <w:b w:val="0"/>
        <w:bCs w:val="0"/>
        <w:i w:val="0"/>
        <w:iCs w:val="0"/>
        <w:spacing w:val="0"/>
        <w:w w:val="100"/>
        <w:sz w:val="26"/>
        <w:szCs w:val="26"/>
        <w:lang w:val="vi" w:eastAsia="en-US" w:bidi="ar-SA"/>
      </w:rPr>
    </w:lvl>
    <w:lvl w:ilvl="2" w:tentative="0">
      <w:start w:val="0"/>
      <w:numFmt w:val="bullet"/>
      <w:lvlText w:val="•"/>
      <w:lvlJc w:val="left"/>
      <w:pPr>
        <w:ind w:left="1651" w:hanging="160"/>
      </w:pPr>
      <w:rPr>
        <w:rFonts w:hint="default"/>
        <w:lang w:val="vi" w:eastAsia="en-US" w:bidi="ar-SA"/>
      </w:rPr>
    </w:lvl>
    <w:lvl w:ilvl="3" w:tentative="0">
      <w:start w:val="0"/>
      <w:numFmt w:val="bullet"/>
      <w:lvlText w:val="•"/>
      <w:lvlJc w:val="left"/>
      <w:pPr>
        <w:ind w:left="2762" w:hanging="160"/>
      </w:pPr>
      <w:rPr>
        <w:rFonts w:hint="default"/>
        <w:lang w:val="vi" w:eastAsia="en-US" w:bidi="ar-SA"/>
      </w:rPr>
    </w:lvl>
    <w:lvl w:ilvl="4" w:tentative="0">
      <w:start w:val="0"/>
      <w:numFmt w:val="bullet"/>
      <w:lvlText w:val="•"/>
      <w:lvlJc w:val="left"/>
      <w:pPr>
        <w:ind w:left="3873" w:hanging="160"/>
      </w:pPr>
      <w:rPr>
        <w:rFonts w:hint="default"/>
        <w:lang w:val="vi" w:eastAsia="en-US" w:bidi="ar-SA"/>
      </w:rPr>
    </w:lvl>
    <w:lvl w:ilvl="5" w:tentative="0">
      <w:start w:val="0"/>
      <w:numFmt w:val="bullet"/>
      <w:lvlText w:val="•"/>
      <w:lvlJc w:val="left"/>
      <w:pPr>
        <w:ind w:left="4984" w:hanging="160"/>
      </w:pPr>
      <w:rPr>
        <w:rFonts w:hint="default"/>
        <w:lang w:val="vi" w:eastAsia="en-US" w:bidi="ar-SA"/>
      </w:rPr>
    </w:lvl>
    <w:lvl w:ilvl="6" w:tentative="0">
      <w:start w:val="0"/>
      <w:numFmt w:val="bullet"/>
      <w:lvlText w:val="•"/>
      <w:lvlJc w:val="left"/>
      <w:pPr>
        <w:ind w:left="6095" w:hanging="160"/>
      </w:pPr>
      <w:rPr>
        <w:rFonts w:hint="default"/>
        <w:lang w:val="vi" w:eastAsia="en-US" w:bidi="ar-SA"/>
      </w:rPr>
    </w:lvl>
    <w:lvl w:ilvl="7" w:tentative="0">
      <w:start w:val="0"/>
      <w:numFmt w:val="bullet"/>
      <w:lvlText w:val="•"/>
      <w:lvlJc w:val="left"/>
      <w:pPr>
        <w:ind w:left="7206" w:hanging="160"/>
      </w:pPr>
      <w:rPr>
        <w:rFonts w:hint="default"/>
        <w:lang w:val="vi" w:eastAsia="en-US" w:bidi="ar-SA"/>
      </w:rPr>
    </w:lvl>
    <w:lvl w:ilvl="8" w:tentative="0">
      <w:start w:val="0"/>
      <w:numFmt w:val="bullet"/>
      <w:lvlText w:val="•"/>
      <w:lvlJc w:val="left"/>
      <w:pPr>
        <w:ind w:left="8317" w:hanging="160"/>
      </w:pPr>
      <w:rPr>
        <w:rFonts w:hint="default"/>
        <w:lang w:val="vi" w:eastAsia="en-US" w:bidi="ar-SA"/>
      </w:rPr>
    </w:lvl>
  </w:abstractNum>
  <w:abstractNum w:abstractNumId="27">
    <w:nsid w:val="DF5EB138"/>
    <w:multiLevelType w:val="singleLevel"/>
    <w:tmpl w:val="DF5EB138"/>
    <w:lvl w:ilvl="0" w:tentative="0">
      <w:start w:val="1"/>
      <w:numFmt w:val="decimal"/>
      <w:lvlText w:val="%1."/>
      <w:lvlJc w:val="left"/>
      <w:pPr>
        <w:tabs>
          <w:tab w:val="left" w:pos="425"/>
        </w:tabs>
        <w:ind w:left="425" w:leftChars="0" w:hanging="425" w:firstLineChars="0"/>
      </w:pPr>
      <w:rPr>
        <w:rFonts w:hint="default"/>
      </w:rPr>
    </w:lvl>
  </w:abstractNum>
  <w:abstractNum w:abstractNumId="28">
    <w:nsid w:val="E167414D"/>
    <w:multiLevelType w:val="singleLevel"/>
    <w:tmpl w:val="E167414D"/>
    <w:lvl w:ilvl="0" w:tentative="0">
      <w:start w:val="1"/>
      <w:numFmt w:val="decimal"/>
      <w:suff w:val="space"/>
      <w:lvlText w:val="%1."/>
      <w:lvlJc w:val="left"/>
    </w:lvl>
  </w:abstractNum>
  <w:abstractNum w:abstractNumId="29">
    <w:nsid w:val="E1721E3A"/>
    <w:multiLevelType w:val="singleLevel"/>
    <w:tmpl w:val="E1721E3A"/>
    <w:lvl w:ilvl="0" w:tentative="0">
      <w:start w:val="1"/>
      <w:numFmt w:val="decimal"/>
      <w:lvlText w:val="%1."/>
      <w:lvlJc w:val="left"/>
      <w:pPr>
        <w:tabs>
          <w:tab w:val="left" w:pos="425"/>
        </w:tabs>
        <w:ind w:left="425" w:leftChars="0" w:hanging="425" w:firstLineChars="0"/>
      </w:pPr>
      <w:rPr>
        <w:rFonts w:hint="default"/>
      </w:rPr>
    </w:lvl>
  </w:abstractNum>
  <w:abstractNum w:abstractNumId="30">
    <w:nsid w:val="E25346EC"/>
    <w:multiLevelType w:val="singleLevel"/>
    <w:tmpl w:val="E25346EC"/>
    <w:lvl w:ilvl="0" w:tentative="0">
      <w:start w:val="1"/>
      <w:numFmt w:val="decimal"/>
      <w:lvlText w:val="%1."/>
      <w:lvlJc w:val="left"/>
      <w:pPr>
        <w:tabs>
          <w:tab w:val="left" w:pos="425"/>
        </w:tabs>
        <w:ind w:left="425" w:leftChars="0" w:hanging="425" w:firstLineChars="0"/>
      </w:pPr>
      <w:rPr>
        <w:rFonts w:hint="default"/>
      </w:rPr>
    </w:lvl>
  </w:abstractNum>
  <w:abstractNum w:abstractNumId="31">
    <w:nsid w:val="E28206B6"/>
    <w:multiLevelType w:val="multilevel"/>
    <w:tmpl w:val="E28206B6"/>
    <w:lvl w:ilvl="0" w:tentative="0">
      <w:start w:val="2"/>
      <w:numFmt w:val="decimal"/>
      <w:lvlText w:val="%1"/>
      <w:lvlJc w:val="left"/>
      <w:pPr>
        <w:ind w:left="718" w:hanging="430"/>
        <w:jc w:val="left"/>
      </w:pPr>
      <w:rPr>
        <w:rFonts w:hint="default"/>
        <w:lang w:val="vi" w:eastAsia="en-US" w:bidi="ar-SA"/>
      </w:rPr>
    </w:lvl>
    <w:lvl w:ilvl="1" w:tentative="0">
      <w:start w:val="1"/>
      <w:numFmt w:val="decimal"/>
      <w:lvlText w:val="%1.%2"/>
      <w:lvlJc w:val="left"/>
      <w:pPr>
        <w:ind w:left="718" w:hanging="430"/>
        <w:jc w:val="left"/>
      </w:pPr>
      <w:rPr>
        <w:rFonts w:hint="default" w:ascii="Times New Roman" w:hAnsi="Times New Roman" w:eastAsia="Times New Roman" w:cs="Times New Roman"/>
        <w:b/>
        <w:bCs/>
        <w:i w:val="0"/>
        <w:iCs w:val="0"/>
        <w:spacing w:val="0"/>
        <w:w w:val="100"/>
        <w:sz w:val="28"/>
        <w:szCs w:val="28"/>
        <w:lang w:val="vi" w:eastAsia="en-US" w:bidi="ar-SA"/>
      </w:rPr>
    </w:lvl>
    <w:lvl w:ilvl="2" w:tentative="0">
      <w:start w:val="1"/>
      <w:numFmt w:val="decimal"/>
      <w:lvlText w:val="%1.%2.%3"/>
      <w:lvlJc w:val="left"/>
      <w:pPr>
        <w:ind w:left="1007" w:hanging="720"/>
        <w:jc w:val="left"/>
      </w:pPr>
      <w:rPr>
        <w:rFonts w:hint="default" w:ascii="Times New Roman" w:hAnsi="Times New Roman" w:eastAsia="Times New Roman" w:cs="Times New Roman"/>
        <w:b/>
        <w:bCs/>
        <w:i/>
        <w:iCs/>
        <w:spacing w:val="-1"/>
        <w:w w:val="100"/>
        <w:sz w:val="28"/>
        <w:szCs w:val="28"/>
        <w:lang w:val="vi" w:eastAsia="en-US" w:bidi="ar-SA"/>
      </w:rPr>
    </w:lvl>
    <w:lvl w:ilvl="3" w:tentative="0">
      <w:start w:val="0"/>
      <w:numFmt w:val="bullet"/>
      <w:lvlText w:val="-"/>
      <w:lvlJc w:val="left"/>
      <w:pPr>
        <w:ind w:left="288" w:hanging="158"/>
      </w:pPr>
      <w:rPr>
        <w:rFonts w:hint="default" w:ascii="Times New Roman" w:hAnsi="Times New Roman" w:eastAsia="Times New Roman" w:cs="Times New Roman"/>
        <w:spacing w:val="0"/>
        <w:w w:val="100"/>
        <w:lang w:val="vi" w:eastAsia="en-US" w:bidi="ar-SA"/>
      </w:rPr>
    </w:lvl>
    <w:lvl w:ilvl="4" w:tentative="0">
      <w:start w:val="0"/>
      <w:numFmt w:val="bullet"/>
      <w:lvlText w:val=""/>
      <w:lvlJc w:val="left"/>
      <w:pPr>
        <w:ind w:left="1727" w:hanging="158"/>
      </w:pPr>
      <w:rPr>
        <w:rFonts w:hint="default" w:ascii="Symbol" w:hAnsi="Symbol" w:eastAsia="Symbol" w:cs="Symbol"/>
        <w:b w:val="0"/>
        <w:bCs w:val="0"/>
        <w:i w:val="0"/>
        <w:iCs w:val="0"/>
        <w:spacing w:val="0"/>
        <w:w w:val="89"/>
        <w:sz w:val="26"/>
        <w:szCs w:val="26"/>
        <w:lang w:val="vi" w:eastAsia="en-US" w:bidi="ar-SA"/>
      </w:rPr>
    </w:lvl>
    <w:lvl w:ilvl="5" w:tentative="0">
      <w:start w:val="0"/>
      <w:numFmt w:val="bullet"/>
      <w:lvlText w:val="•"/>
      <w:lvlJc w:val="left"/>
      <w:pPr>
        <w:ind w:left="1700" w:hanging="158"/>
      </w:pPr>
      <w:rPr>
        <w:rFonts w:hint="default"/>
        <w:lang w:val="vi" w:eastAsia="en-US" w:bidi="ar-SA"/>
      </w:rPr>
    </w:lvl>
    <w:lvl w:ilvl="6" w:tentative="0">
      <w:start w:val="0"/>
      <w:numFmt w:val="bullet"/>
      <w:lvlText w:val="•"/>
      <w:lvlJc w:val="left"/>
      <w:pPr>
        <w:ind w:left="1720" w:hanging="158"/>
      </w:pPr>
      <w:rPr>
        <w:rFonts w:hint="default"/>
        <w:lang w:val="vi" w:eastAsia="en-US" w:bidi="ar-SA"/>
      </w:rPr>
    </w:lvl>
    <w:lvl w:ilvl="7" w:tentative="0">
      <w:start w:val="0"/>
      <w:numFmt w:val="bullet"/>
      <w:lvlText w:val="•"/>
      <w:lvlJc w:val="left"/>
      <w:pPr>
        <w:ind w:left="3925" w:hanging="158"/>
      </w:pPr>
      <w:rPr>
        <w:rFonts w:hint="default"/>
        <w:lang w:val="vi" w:eastAsia="en-US" w:bidi="ar-SA"/>
      </w:rPr>
    </w:lvl>
    <w:lvl w:ilvl="8" w:tentative="0">
      <w:start w:val="0"/>
      <w:numFmt w:val="bullet"/>
      <w:lvlText w:val="•"/>
      <w:lvlJc w:val="left"/>
      <w:pPr>
        <w:ind w:left="6130" w:hanging="158"/>
      </w:pPr>
      <w:rPr>
        <w:rFonts w:hint="default"/>
        <w:lang w:val="vi" w:eastAsia="en-US" w:bidi="ar-SA"/>
      </w:rPr>
    </w:lvl>
  </w:abstractNum>
  <w:abstractNum w:abstractNumId="32">
    <w:nsid w:val="EBB59B76"/>
    <w:multiLevelType w:val="singleLevel"/>
    <w:tmpl w:val="EBB59B76"/>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33">
    <w:nsid w:val="F60C2404"/>
    <w:multiLevelType w:val="singleLevel"/>
    <w:tmpl w:val="F60C2404"/>
    <w:lvl w:ilvl="0" w:tentative="0">
      <w:start w:val="1"/>
      <w:numFmt w:val="decimal"/>
      <w:lvlText w:val="%1."/>
      <w:lvlJc w:val="left"/>
      <w:pPr>
        <w:tabs>
          <w:tab w:val="left" w:pos="425"/>
        </w:tabs>
        <w:ind w:left="425" w:leftChars="0" w:hanging="425" w:firstLineChars="0"/>
      </w:pPr>
      <w:rPr>
        <w:rFonts w:hint="default"/>
      </w:rPr>
    </w:lvl>
  </w:abstractNum>
  <w:abstractNum w:abstractNumId="34">
    <w:nsid w:val="F7D4FB8E"/>
    <w:multiLevelType w:val="singleLevel"/>
    <w:tmpl w:val="F7D4FB8E"/>
    <w:lvl w:ilvl="0" w:tentative="0">
      <w:start w:val="1"/>
      <w:numFmt w:val="decimal"/>
      <w:suff w:val="space"/>
      <w:lvlText w:val="%1."/>
      <w:lvlJc w:val="left"/>
    </w:lvl>
  </w:abstractNum>
  <w:abstractNum w:abstractNumId="35">
    <w:nsid w:val="FB5F4AFB"/>
    <w:multiLevelType w:val="singleLevel"/>
    <w:tmpl w:val="FB5F4AFB"/>
    <w:lvl w:ilvl="0" w:tentative="0">
      <w:start w:val="1"/>
      <w:numFmt w:val="decimal"/>
      <w:suff w:val="space"/>
      <w:lvlText w:val="%1."/>
      <w:lvlJc w:val="left"/>
    </w:lvl>
  </w:abstractNum>
  <w:abstractNum w:abstractNumId="36">
    <w:nsid w:val="FE0E1604"/>
    <w:multiLevelType w:val="singleLevel"/>
    <w:tmpl w:val="FE0E1604"/>
    <w:lvl w:ilvl="0" w:tentative="0">
      <w:start w:val="1"/>
      <w:numFmt w:val="decimal"/>
      <w:suff w:val="space"/>
      <w:lvlText w:val="%1."/>
      <w:lvlJc w:val="left"/>
    </w:lvl>
  </w:abstractNum>
  <w:abstractNum w:abstractNumId="37">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8">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9">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0">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1">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42">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43">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44">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45">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46">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47">
    <w:nsid w:val="024A833B"/>
    <w:multiLevelType w:val="singleLevel"/>
    <w:tmpl w:val="024A833B"/>
    <w:lvl w:ilvl="0" w:tentative="0">
      <w:start w:val="1"/>
      <w:numFmt w:val="decimal"/>
      <w:lvlText w:val="%1."/>
      <w:lvlJc w:val="left"/>
      <w:pPr>
        <w:tabs>
          <w:tab w:val="left" w:pos="425"/>
        </w:tabs>
        <w:ind w:left="425" w:leftChars="0" w:hanging="425" w:firstLineChars="0"/>
      </w:pPr>
      <w:rPr>
        <w:rFonts w:hint="default"/>
      </w:rPr>
    </w:lvl>
  </w:abstractNum>
  <w:abstractNum w:abstractNumId="48">
    <w:nsid w:val="040C983D"/>
    <w:multiLevelType w:val="singleLevel"/>
    <w:tmpl w:val="040C983D"/>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49">
    <w:nsid w:val="06F20610"/>
    <w:multiLevelType w:val="singleLevel"/>
    <w:tmpl w:val="06F20610"/>
    <w:lvl w:ilvl="0" w:tentative="0">
      <w:start w:val="1"/>
      <w:numFmt w:val="decimal"/>
      <w:lvlText w:val="%1."/>
      <w:lvlJc w:val="left"/>
      <w:pPr>
        <w:tabs>
          <w:tab w:val="left" w:pos="425"/>
        </w:tabs>
        <w:ind w:left="425" w:leftChars="0" w:hanging="425" w:firstLineChars="0"/>
      </w:pPr>
      <w:rPr>
        <w:rFonts w:hint="default"/>
      </w:rPr>
    </w:lvl>
  </w:abstractNum>
  <w:abstractNum w:abstractNumId="50">
    <w:nsid w:val="0844AA71"/>
    <w:multiLevelType w:val="singleLevel"/>
    <w:tmpl w:val="0844AA71"/>
    <w:lvl w:ilvl="0" w:tentative="0">
      <w:start w:val="1"/>
      <w:numFmt w:val="decimal"/>
      <w:lvlText w:val="%1."/>
      <w:lvlJc w:val="left"/>
      <w:pPr>
        <w:tabs>
          <w:tab w:val="left" w:pos="425"/>
        </w:tabs>
        <w:ind w:left="425" w:leftChars="0" w:hanging="425" w:firstLineChars="0"/>
      </w:pPr>
      <w:rPr>
        <w:rFonts w:hint="default"/>
      </w:rPr>
    </w:lvl>
  </w:abstractNum>
  <w:abstractNum w:abstractNumId="51">
    <w:nsid w:val="0A580B80"/>
    <w:multiLevelType w:val="singleLevel"/>
    <w:tmpl w:val="0A580B80"/>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52">
    <w:nsid w:val="0B2FE8EB"/>
    <w:multiLevelType w:val="singleLevel"/>
    <w:tmpl w:val="0B2FE8EB"/>
    <w:lvl w:ilvl="0" w:tentative="0">
      <w:start w:val="1"/>
      <w:numFmt w:val="decimal"/>
      <w:suff w:val="space"/>
      <w:lvlText w:val="%1."/>
      <w:lvlJc w:val="left"/>
    </w:lvl>
  </w:abstractNum>
  <w:abstractNum w:abstractNumId="53">
    <w:nsid w:val="0CAAC36E"/>
    <w:multiLevelType w:val="singleLevel"/>
    <w:tmpl w:val="0CAAC36E"/>
    <w:lvl w:ilvl="0" w:tentative="0">
      <w:start w:val="1"/>
      <w:numFmt w:val="decimal"/>
      <w:suff w:val="space"/>
      <w:lvlText w:val="%1."/>
      <w:lvlJc w:val="left"/>
    </w:lvl>
  </w:abstractNum>
  <w:abstractNum w:abstractNumId="54">
    <w:nsid w:val="1053B5AE"/>
    <w:multiLevelType w:val="singleLevel"/>
    <w:tmpl w:val="1053B5AE"/>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55">
    <w:nsid w:val="13EBCF6C"/>
    <w:multiLevelType w:val="singleLevel"/>
    <w:tmpl w:val="13EBCF6C"/>
    <w:lvl w:ilvl="0" w:tentative="0">
      <w:start w:val="1"/>
      <w:numFmt w:val="decimal"/>
      <w:lvlText w:val="%1."/>
      <w:lvlJc w:val="left"/>
      <w:pPr>
        <w:tabs>
          <w:tab w:val="left" w:pos="425"/>
        </w:tabs>
        <w:ind w:left="425" w:leftChars="0" w:hanging="425" w:firstLineChars="0"/>
      </w:pPr>
      <w:rPr>
        <w:rFonts w:hint="default"/>
      </w:rPr>
    </w:lvl>
  </w:abstractNum>
  <w:abstractNum w:abstractNumId="56">
    <w:nsid w:val="176C8766"/>
    <w:multiLevelType w:val="singleLevel"/>
    <w:tmpl w:val="176C8766"/>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57">
    <w:nsid w:val="1D79152C"/>
    <w:multiLevelType w:val="singleLevel"/>
    <w:tmpl w:val="1D79152C"/>
    <w:lvl w:ilvl="0" w:tentative="0">
      <w:start w:val="1"/>
      <w:numFmt w:val="decimal"/>
      <w:suff w:val="space"/>
      <w:lvlText w:val="%1."/>
      <w:lvlJc w:val="left"/>
    </w:lvl>
  </w:abstractNum>
  <w:abstractNum w:abstractNumId="58">
    <w:nsid w:val="1FC6DADF"/>
    <w:multiLevelType w:val="singleLevel"/>
    <w:tmpl w:val="1FC6DADF"/>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59">
    <w:nsid w:val="23D73FE0"/>
    <w:multiLevelType w:val="singleLevel"/>
    <w:tmpl w:val="23D73FE0"/>
    <w:lvl w:ilvl="0" w:tentative="0">
      <w:start w:val="1"/>
      <w:numFmt w:val="decimal"/>
      <w:lvlText w:val="%1."/>
      <w:lvlJc w:val="left"/>
      <w:pPr>
        <w:tabs>
          <w:tab w:val="left" w:pos="425"/>
        </w:tabs>
        <w:ind w:left="425" w:leftChars="0" w:hanging="425" w:firstLineChars="0"/>
      </w:pPr>
      <w:rPr>
        <w:rFonts w:hint="default"/>
      </w:rPr>
    </w:lvl>
  </w:abstractNum>
  <w:abstractNum w:abstractNumId="60">
    <w:nsid w:val="27904FD1"/>
    <w:multiLevelType w:val="multilevel"/>
    <w:tmpl w:val="27904FD1"/>
    <w:lvl w:ilvl="0" w:tentative="0">
      <w:start w:val="3"/>
      <w:numFmt w:val="decimal"/>
      <w:lvlText w:val="%1."/>
      <w:lvlJc w:val="left"/>
      <w:pPr>
        <w:tabs>
          <w:tab w:val="left" w:pos="425"/>
        </w:tabs>
        <w:ind w:left="425" w:leftChars="0" w:hanging="425" w:firstLineChars="0"/>
      </w:pPr>
      <w:rPr>
        <w:rFonts w:hint="default"/>
      </w:rPr>
    </w:lvl>
    <w:lvl w:ilvl="1" w:tentative="0">
      <w:start w:val="1"/>
      <w:numFmt w:val="decimal"/>
      <w:lvlText w:val="Hình %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61">
    <w:nsid w:val="2A9C95B7"/>
    <w:multiLevelType w:val="singleLevel"/>
    <w:tmpl w:val="2A9C95B7"/>
    <w:lvl w:ilvl="0" w:tentative="0">
      <w:start w:val="1"/>
      <w:numFmt w:val="decimal"/>
      <w:lvlText w:val="%1."/>
      <w:lvlJc w:val="left"/>
      <w:pPr>
        <w:tabs>
          <w:tab w:val="left" w:pos="425"/>
        </w:tabs>
        <w:ind w:left="425" w:leftChars="0" w:hanging="425" w:firstLineChars="0"/>
      </w:pPr>
      <w:rPr>
        <w:rFonts w:hint="default"/>
      </w:rPr>
    </w:lvl>
  </w:abstractNum>
  <w:abstractNum w:abstractNumId="62">
    <w:nsid w:val="3251EE23"/>
    <w:multiLevelType w:val="multilevel"/>
    <w:tmpl w:val="3251EE23"/>
    <w:lvl w:ilvl="0" w:tentative="0">
      <w:start w:val="4"/>
      <w:numFmt w:val="decimal"/>
      <w:lvlText w:val="%1."/>
      <w:lvlJc w:val="left"/>
      <w:pPr>
        <w:tabs>
          <w:tab w:val="left" w:pos="425"/>
        </w:tabs>
        <w:ind w:left="425" w:leftChars="0" w:hanging="425" w:firstLineChars="0"/>
      </w:pPr>
      <w:rPr>
        <w:rFonts w:hint="default"/>
      </w:rPr>
    </w:lvl>
    <w:lvl w:ilvl="1" w:tentative="0">
      <w:start w:val="1"/>
      <w:numFmt w:val="decimal"/>
      <w:lvlText w:val="Hình %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63">
    <w:nsid w:val="33987F4B"/>
    <w:multiLevelType w:val="singleLevel"/>
    <w:tmpl w:val="33987F4B"/>
    <w:lvl w:ilvl="0" w:tentative="0">
      <w:start w:val="1"/>
      <w:numFmt w:val="decimal"/>
      <w:suff w:val="space"/>
      <w:lvlText w:val="%1."/>
      <w:lvlJc w:val="left"/>
    </w:lvl>
  </w:abstractNum>
  <w:abstractNum w:abstractNumId="64">
    <w:nsid w:val="372B9880"/>
    <w:multiLevelType w:val="multilevel"/>
    <w:tmpl w:val="372B9880"/>
    <w:lvl w:ilvl="0" w:tentative="0">
      <w:start w:val="4"/>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65">
    <w:nsid w:val="3B51B09A"/>
    <w:multiLevelType w:val="singleLevel"/>
    <w:tmpl w:val="3B51B09A"/>
    <w:lvl w:ilvl="0" w:tentative="0">
      <w:start w:val="1"/>
      <w:numFmt w:val="decimal"/>
      <w:lvlText w:val="%1."/>
      <w:lvlJc w:val="left"/>
      <w:pPr>
        <w:tabs>
          <w:tab w:val="left" w:pos="425"/>
        </w:tabs>
        <w:ind w:left="425" w:leftChars="0" w:hanging="425" w:firstLineChars="0"/>
      </w:pPr>
      <w:rPr>
        <w:rFonts w:hint="default"/>
      </w:rPr>
    </w:lvl>
  </w:abstractNum>
  <w:abstractNum w:abstractNumId="66">
    <w:nsid w:val="3BE90D8F"/>
    <w:multiLevelType w:val="multilevel"/>
    <w:tmpl w:val="3BE90D8F"/>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67">
    <w:nsid w:val="3C5EF697"/>
    <w:multiLevelType w:val="singleLevel"/>
    <w:tmpl w:val="3C5EF697"/>
    <w:lvl w:ilvl="0" w:tentative="0">
      <w:start w:val="1"/>
      <w:numFmt w:val="decimal"/>
      <w:suff w:val="space"/>
      <w:lvlText w:val="%1."/>
      <w:lvlJc w:val="left"/>
    </w:lvl>
  </w:abstractNum>
  <w:abstractNum w:abstractNumId="68">
    <w:nsid w:val="3CB532C2"/>
    <w:multiLevelType w:val="multilevel"/>
    <w:tmpl w:val="3CB532C2"/>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69">
    <w:nsid w:val="3DA9E36E"/>
    <w:multiLevelType w:val="singleLevel"/>
    <w:tmpl w:val="3DA9E36E"/>
    <w:lvl w:ilvl="0" w:tentative="0">
      <w:start w:val="1"/>
      <w:numFmt w:val="decimal"/>
      <w:lvlText w:val="%1."/>
      <w:lvlJc w:val="left"/>
      <w:pPr>
        <w:tabs>
          <w:tab w:val="left" w:pos="425"/>
        </w:tabs>
        <w:ind w:left="425" w:leftChars="0" w:hanging="425" w:firstLineChars="0"/>
      </w:pPr>
      <w:rPr>
        <w:rFonts w:hint="default"/>
      </w:rPr>
    </w:lvl>
  </w:abstractNum>
  <w:abstractNum w:abstractNumId="70">
    <w:nsid w:val="3FC8F898"/>
    <w:multiLevelType w:val="singleLevel"/>
    <w:tmpl w:val="3FC8F898"/>
    <w:lvl w:ilvl="0" w:tentative="0">
      <w:start w:val="1"/>
      <w:numFmt w:val="decimal"/>
      <w:lvlText w:val="%1."/>
      <w:lvlJc w:val="left"/>
      <w:pPr>
        <w:tabs>
          <w:tab w:val="left" w:pos="425"/>
        </w:tabs>
        <w:ind w:left="425" w:leftChars="0" w:hanging="425" w:firstLineChars="0"/>
      </w:pPr>
      <w:rPr>
        <w:rFonts w:hint="default"/>
      </w:rPr>
    </w:lvl>
  </w:abstractNum>
  <w:abstractNum w:abstractNumId="71">
    <w:nsid w:val="40C6A1C7"/>
    <w:multiLevelType w:val="singleLevel"/>
    <w:tmpl w:val="40C6A1C7"/>
    <w:lvl w:ilvl="0" w:tentative="0">
      <w:start w:val="1"/>
      <w:numFmt w:val="decimal"/>
      <w:lvlText w:val="%1."/>
      <w:lvlJc w:val="left"/>
      <w:pPr>
        <w:tabs>
          <w:tab w:val="left" w:pos="425"/>
        </w:tabs>
        <w:ind w:left="425" w:leftChars="0" w:hanging="425" w:firstLineChars="0"/>
      </w:pPr>
      <w:rPr>
        <w:rFonts w:hint="default"/>
      </w:rPr>
    </w:lvl>
  </w:abstractNum>
  <w:abstractNum w:abstractNumId="72">
    <w:nsid w:val="424ED047"/>
    <w:multiLevelType w:val="multilevel"/>
    <w:tmpl w:val="424ED047"/>
    <w:lvl w:ilvl="0" w:tentative="0">
      <w:start w:val="2"/>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73">
    <w:nsid w:val="4649935A"/>
    <w:multiLevelType w:val="singleLevel"/>
    <w:tmpl w:val="4649935A"/>
    <w:lvl w:ilvl="0" w:tentative="0">
      <w:start w:val="1"/>
      <w:numFmt w:val="decimal"/>
      <w:suff w:val="space"/>
      <w:lvlText w:val="%1."/>
      <w:lvlJc w:val="left"/>
    </w:lvl>
  </w:abstractNum>
  <w:abstractNum w:abstractNumId="74">
    <w:nsid w:val="4B50AF73"/>
    <w:multiLevelType w:val="singleLevel"/>
    <w:tmpl w:val="4B50AF73"/>
    <w:lvl w:ilvl="0" w:tentative="0">
      <w:start w:val="1"/>
      <w:numFmt w:val="lowerLetter"/>
      <w:suff w:val="space"/>
      <w:lvlText w:val="%1."/>
      <w:lvlJc w:val="left"/>
    </w:lvl>
  </w:abstractNum>
  <w:abstractNum w:abstractNumId="75">
    <w:nsid w:val="4F0AA077"/>
    <w:multiLevelType w:val="singleLevel"/>
    <w:tmpl w:val="4F0AA077"/>
    <w:lvl w:ilvl="0" w:tentative="0">
      <w:start w:val="1"/>
      <w:numFmt w:val="decimal"/>
      <w:lvlText w:val="%1."/>
      <w:lvlJc w:val="left"/>
      <w:pPr>
        <w:tabs>
          <w:tab w:val="left" w:pos="425"/>
        </w:tabs>
        <w:ind w:left="425" w:leftChars="0" w:hanging="425" w:firstLineChars="0"/>
      </w:pPr>
      <w:rPr>
        <w:rFonts w:hint="default"/>
      </w:rPr>
    </w:lvl>
  </w:abstractNum>
  <w:abstractNum w:abstractNumId="76">
    <w:nsid w:val="500FB933"/>
    <w:multiLevelType w:val="singleLevel"/>
    <w:tmpl w:val="500FB933"/>
    <w:lvl w:ilvl="0" w:tentative="0">
      <w:start w:val="1"/>
      <w:numFmt w:val="decimal"/>
      <w:lvlText w:val="%1."/>
      <w:lvlJc w:val="left"/>
      <w:pPr>
        <w:tabs>
          <w:tab w:val="left" w:pos="425"/>
        </w:tabs>
        <w:ind w:left="425" w:leftChars="0" w:hanging="425" w:firstLineChars="0"/>
      </w:pPr>
      <w:rPr>
        <w:rFonts w:hint="default"/>
      </w:rPr>
    </w:lvl>
  </w:abstractNum>
  <w:abstractNum w:abstractNumId="77">
    <w:nsid w:val="54B208E8"/>
    <w:multiLevelType w:val="singleLevel"/>
    <w:tmpl w:val="54B208E8"/>
    <w:lvl w:ilvl="0" w:tentative="0">
      <w:start w:val="1"/>
      <w:numFmt w:val="decimal"/>
      <w:suff w:val="space"/>
      <w:lvlText w:val="%1."/>
      <w:lvlJc w:val="left"/>
    </w:lvl>
  </w:abstractNum>
  <w:abstractNum w:abstractNumId="78">
    <w:nsid w:val="55D42484"/>
    <w:multiLevelType w:val="singleLevel"/>
    <w:tmpl w:val="55D42484"/>
    <w:lvl w:ilvl="0" w:tentative="0">
      <w:start w:val="1"/>
      <w:numFmt w:val="decimal"/>
      <w:suff w:val="space"/>
      <w:lvlText w:val="%1."/>
      <w:lvlJc w:val="left"/>
    </w:lvl>
  </w:abstractNum>
  <w:abstractNum w:abstractNumId="79">
    <w:nsid w:val="597115A7"/>
    <w:multiLevelType w:val="singleLevel"/>
    <w:tmpl w:val="597115A7"/>
    <w:lvl w:ilvl="0" w:tentative="0">
      <w:start w:val="1"/>
      <w:numFmt w:val="decimal"/>
      <w:suff w:val="space"/>
      <w:lvlText w:val="%1."/>
      <w:lvlJc w:val="left"/>
    </w:lvl>
  </w:abstractNum>
  <w:abstractNum w:abstractNumId="80">
    <w:nsid w:val="5F1088F6"/>
    <w:multiLevelType w:val="multilevel"/>
    <w:tmpl w:val="5F1088F6"/>
    <w:lvl w:ilvl="0" w:tentative="0">
      <w:start w:val="3"/>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81">
    <w:nsid w:val="62B925B9"/>
    <w:multiLevelType w:val="multilevel"/>
    <w:tmpl w:val="62B925B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2">
    <w:nsid w:val="64137180"/>
    <w:multiLevelType w:val="singleLevel"/>
    <w:tmpl w:val="64137180"/>
    <w:lvl w:ilvl="0" w:tentative="0">
      <w:start w:val="1"/>
      <w:numFmt w:val="bullet"/>
      <w:lvlText w:val="-"/>
      <w:lvlJc w:val="left"/>
      <w:pPr>
        <w:tabs>
          <w:tab w:val="left" w:pos="840"/>
        </w:tabs>
        <w:ind w:left="838" w:leftChars="0" w:hanging="418" w:firstLineChars="0"/>
      </w:pPr>
      <w:rPr>
        <w:rFonts w:hint="default" w:ascii="Arial" w:hAnsi="Arial" w:cs="Arial"/>
      </w:rPr>
    </w:lvl>
  </w:abstractNum>
  <w:abstractNum w:abstractNumId="83">
    <w:nsid w:val="6B2A80C2"/>
    <w:multiLevelType w:val="singleLevel"/>
    <w:tmpl w:val="6B2A80C2"/>
    <w:lvl w:ilvl="0" w:tentative="0">
      <w:start w:val="1"/>
      <w:numFmt w:val="decimal"/>
      <w:lvlText w:val="%1."/>
      <w:lvlJc w:val="left"/>
      <w:pPr>
        <w:tabs>
          <w:tab w:val="left" w:pos="425"/>
        </w:tabs>
        <w:ind w:left="425" w:leftChars="0" w:hanging="425" w:firstLineChars="0"/>
      </w:pPr>
      <w:rPr>
        <w:rFonts w:hint="default"/>
      </w:rPr>
    </w:lvl>
  </w:abstractNum>
  <w:abstractNum w:abstractNumId="84">
    <w:nsid w:val="7AF34D67"/>
    <w:multiLevelType w:val="singleLevel"/>
    <w:tmpl w:val="7AF34D67"/>
    <w:lvl w:ilvl="0" w:tentative="0">
      <w:start w:val="1"/>
      <w:numFmt w:val="lowerLetter"/>
      <w:lvlText w:val="%1."/>
      <w:lvlJc w:val="left"/>
      <w:pPr>
        <w:tabs>
          <w:tab w:val="left" w:pos="425"/>
        </w:tabs>
        <w:ind w:left="425" w:leftChars="0" w:hanging="425" w:firstLineChars="0"/>
      </w:pPr>
      <w:rPr>
        <w:rFonts w:hint="default"/>
      </w:rPr>
    </w:lvl>
  </w:abstractNum>
  <w:abstractNum w:abstractNumId="85">
    <w:nsid w:val="7C11A96B"/>
    <w:multiLevelType w:val="singleLevel"/>
    <w:tmpl w:val="7C11A96B"/>
    <w:lvl w:ilvl="0" w:tentative="0">
      <w:start w:val="1"/>
      <w:numFmt w:val="decimal"/>
      <w:suff w:val="space"/>
      <w:lvlText w:val="%1."/>
      <w:lvlJc w:val="left"/>
    </w:lvl>
  </w:abstractNum>
  <w:num w:numId="1">
    <w:abstractNumId w:val="46"/>
  </w:num>
  <w:num w:numId="2">
    <w:abstractNumId w:val="44"/>
  </w:num>
  <w:num w:numId="3">
    <w:abstractNumId w:val="43"/>
  </w:num>
  <w:num w:numId="4">
    <w:abstractNumId w:val="42"/>
  </w:num>
  <w:num w:numId="5">
    <w:abstractNumId w:val="41"/>
  </w:num>
  <w:num w:numId="6">
    <w:abstractNumId w:val="45"/>
  </w:num>
  <w:num w:numId="7">
    <w:abstractNumId w:val="40"/>
  </w:num>
  <w:num w:numId="8">
    <w:abstractNumId w:val="39"/>
  </w:num>
  <w:num w:numId="9">
    <w:abstractNumId w:val="38"/>
  </w:num>
  <w:num w:numId="10">
    <w:abstractNumId w:val="37"/>
  </w:num>
  <w:num w:numId="11">
    <w:abstractNumId w:val="20"/>
  </w:num>
  <w:num w:numId="12">
    <w:abstractNumId w:val="66"/>
  </w:num>
  <w:num w:numId="13">
    <w:abstractNumId w:val="51"/>
  </w:num>
  <w:num w:numId="14">
    <w:abstractNumId w:val="58"/>
  </w:num>
  <w:num w:numId="15">
    <w:abstractNumId w:val="72"/>
  </w:num>
  <w:num w:numId="16">
    <w:abstractNumId w:val="26"/>
  </w:num>
  <w:num w:numId="17">
    <w:abstractNumId w:val="32"/>
  </w:num>
  <w:num w:numId="18">
    <w:abstractNumId w:val="31"/>
  </w:num>
  <w:num w:numId="19">
    <w:abstractNumId w:val="7"/>
  </w:num>
  <w:num w:numId="20">
    <w:abstractNumId w:val="82"/>
  </w:num>
  <w:num w:numId="21">
    <w:abstractNumId w:val="25"/>
  </w:num>
  <w:num w:numId="22">
    <w:abstractNumId w:val="22"/>
  </w:num>
  <w:num w:numId="23">
    <w:abstractNumId w:val="80"/>
  </w:num>
  <w:num w:numId="24">
    <w:abstractNumId w:val="60"/>
  </w:num>
  <w:num w:numId="25">
    <w:abstractNumId w:val="5"/>
  </w:num>
  <w:num w:numId="26">
    <w:abstractNumId w:val="23"/>
  </w:num>
  <w:num w:numId="27">
    <w:abstractNumId w:val="8"/>
  </w:num>
  <w:num w:numId="28">
    <w:abstractNumId w:val="35"/>
  </w:num>
  <w:num w:numId="29">
    <w:abstractNumId w:val="29"/>
  </w:num>
  <w:num w:numId="30">
    <w:abstractNumId w:val="15"/>
  </w:num>
  <w:num w:numId="31">
    <w:abstractNumId w:val="78"/>
  </w:num>
  <w:num w:numId="32">
    <w:abstractNumId w:val="28"/>
  </w:num>
  <w:num w:numId="33">
    <w:abstractNumId w:val="2"/>
  </w:num>
  <w:num w:numId="34">
    <w:abstractNumId w:val="67"/>
  </w:num>
  <w:num w:numId="35">
    <w:abstractNumId w:val="19"/>
  </w:num>
  <w:num w:numId="36">
    <w:abstractNumId w:val="11"/>
  </w:num>
  <w:num w:numId="37">
    <w:abstractNumId w:val="21"/>
  </w:num>
  <w:num w:numId="38">
    <w:abstractNumId w:val="65"/>
  </w:num>
  <w:num w:numId="39">
    <w:abstractNumId w:val="9"/>
  </w:num>
  <w:num w:numId="40">
    <w:abstractNumId w:val="59"/>
  </w:num>
  <w:num w:numId="41">
    <w:abstractNumId w:val="57"/>
  </w:num>
  <w:num w:numId="42">
    <w:abstractNumId w:val="63"/>
  </w:num>
  <w:num w:numId="43">
    <w:abstractNumId w:val="6"/>
  </w:num>
  <w:num w:numId="44">
    <w:abstractNumId w:val="30"/>
  </w:num>
  <w:num w:numId="45">
    <w:abstractNumId w:val="24"/>
  </w:num>
  <w:num w:numId="46">
    <w:abstractNumId w:val="70"/>
  </w:num>
  <w:num w:numId="47">
    <w:abstractNumId w:val="34"/>
  </w:num>
  <w:num w:numId="48">
    <w:abstractNumId w:val="4"/>
  </w:num>
  <w:num w:numId="49">
    <w:abstractNumId w:val="14"/>
  </w:num>
  <w:num w:numId="50">
    <w:abstractNumId w:val="77"/>
  </w:num>
  <w:num w:numId="51">
    <w:abstractNumId w:val="79"/>
  </w:num>
  <w:num w:numId="52">
    <w:abstractNumId w:val="52"/>
  </w:num>
  <w:num w:numId="53">
    <w:abstractNumId w:val="36"/>
  </w:num>
  <w:num w:numId="54">
    <w:abstractNumId w:val="85"/>
  </w:num>
  <w:num w:numId="55">
    <w:abstractNumId w:val="3"/>
  </w:num>
  <w:num w:numId="56">
    <w:abstractNumId w:val="73"/>
  </w:num>
  <w:num w:numId="57">
    <w:abstractNumId w:val="53"/>
  </w:num>
  <w:num w:numId="58">
    <w:abstractNumId w:val="48"/>
  </w:num>
  <w:num w:numId="59">
    <w:abstractNumId w:val="54"/>
  </w:num>
  <w:num w:numId="60">
    <w:abstractNumId w:val="64"/>
  </w:num>
  <w:num w:numId="61">
    <w:abstractNumId w:val="56"/>
  </w:num>
  <w:num w:numId="62">
    <w:abstractNumId w:val="27"/>
  </w:num>
  <w:num w:numId="63">
    <w:abstractNumId w:val="62"/>
  </w:num>
  <w:num w:numId="64">
    <w:abstractNumId w:val="75"/>
  </w:num>
  <w:num w:numId="65">
    <w:abstractNumId w:val="71"/>
  </w:num>
  <w:num w:numId="66">
    <w:abstractNumId w:val="17"/>
  </w:num>
  <w:num w:numId="67">
    <w:abstractNumId w:val="16"/>
  </w:num>
  <w:num w:numId="68">
    <w:abstractNumId w:val="55"/>
  </w:num>
  <w:num w:numId="69">
    <w:abstractNumId w:val="0"/>
  </w:num>
  <w:num w:numId="70">
    <w:abstractNumId w:val="18"/>
  </w:num>
  <w:num w:numId="71">
    <w:abstractNumId w:val="49"/>
  </w:num>
  <w:num w:numId="72">
    <w:abstractNumId w:val="76"/>
  </w:num>
  <w:num w:numId="73">
    <w:abstractNumId w:val="83"/>
  </w:num>
  <w:num w:numId="74">
    <w:abstractNumId w:val="69"/>
  </w:num>
  <w:num w:numId="75">
    <w:abstractNumId w:val="10"/>
  </w:num>
  <w:num w:numId="76">
    <w:abstractNumId w:val="33"/>
  </w:num>
  <w:num w:numId="77">
    <w:abstractNumId w:val="1"/>
  </w:num>
  <w:num w:numId="78">
    <w:abstractNumId w:val="61"/>
  </w:num>
  <w:num w:numId="79">
    <w:abstractNumId w:val="13"/>
  </w:num>
  <w:num w:numId="80">
    <w:abstractNumId w:val="12"/>
  </w:num>
  <w:num w:numId="81">
    <w:abstractNumId w:val="68"/>
  </w:num>
  <w:num w:numId="82">
    <w:abstractNumId w:val="81"/>
  </w:num>
  <w:num w:numId="83">
    <w:abstractNumId w:val="47"/>
  </w:num>
  <w:num w:numId="84">
    <w:abstractNumId w:val="74"/>
  </w:num>
  <w:num w:numId="85">
    <w:abstractNumId w:val="84"/>
  </w:num>
  <w:num w:numId="86">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6E068C"/>
    <w:rsid w:val="00050A31"/>
    <w:rsid w:val="000716D2"/>
    <w:rsid w:val="00071AAB"/>
    <w:rsid w:val="000B76C4"/>
    <w:rsid w:val="000C5610"/>
    <w:rsid w:val="000E6552"/>
    <w:rsid w:val="000F3A4F"/>
    <w:rsid w:val="000F59AC"/>
    <w:rsid w:val="00101F3A"/>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0358FB"/>
    <w:rsid w:val="030724F8"/>
    <w:rsid w:val="03AD59BA"/>
    <w:rsid w:val="042A7D21"/>
    <w:rsid w:val="048C0345"/>
    <w:rsid w:val="04DD7A38"/>
    <w:rsid w:val="08305CC4"/>
    <w:rsid w:val="086F3665"/>
    <w:rsid w:val="0C443A92"/>
    <w:rsid w:val="118B5788"/>
    <w:rsid w:val="12066372"/>
    <w:rsid w:val="123D1888"/>
    <w:rsid w:val="12847E09"/>
    <w:rsid w:val="12995513"/>
    <w:rsid w:val="12AE3674"/>
    <w:rsid w:val="14142155"/>
    <w:rsid w:val="15F77AEE"/>
    <w:rsid w:val="163D4989"/>
    <w:rsid w:val="16565EDC"/>
    <w:rsid w:val="16EF500E"/>
    <w:rsid w:val="177C737E"/>
    <w:rsid w:val="17952CFB"/>
    <w:rsid w:val="187B52BB"/>
    <w:rsid w:val="197D5C29"/>
    <w:rsid w:val="19EC1498"/>
    <w:rsid w:val="1A1E178C"/>
    <w:rsid w:val="1A9941E3"/>
    <w:rsid w:val="1A9F05BC"/>
    <w:rsid w:val="1AD83DA7"/>
    <w:rsid w:val="1B1B4174"/>
    <w:rsid w:val="1B8F7401"/>
    <w:rsid w:val="1C775332"/>
    <w:rsid w:val="1D3C0E85"/>
    <w:rsid w:val="1DF538B6"/>
    <w:rsid w:val="1E06584C"/>
    <w:rsid w:val="1F1F39BC"/>
    <w:rsid w:val="1F656188"/>
    <w:rsid w:val="200010E4"/>
    <w:rsid w:val="20450B76"/>
    <w:rsid w:val="20AF75C0"/>
    <w:rsid w:val="20B45EFC"/>
    <w:rsid w:val="21065BE1"/>
    <w:rsid w:val="2118245A"/>
    <w:rsid w:val="219865C9"/>
    <w:rsid w:val="21B76B34"/>
    <w:rsid w:val="222A2305"/>
    <w:rsid w:val="22563156"/>
    <w:rsid w:val="22AD7751"/>
    <w:rsid w:val="231E02A0"/>
    <w:rsid w:val="265C3CE6"/>
    <w:rsid w:val="26B4226C"/>
    <w:rsid w:val="27720544"/>
    <w:rsid w:val="27A7261F"/>
    <w:rsid w:val="27A92A60"/>
    <w:rsid w:val="282007DD"/>
    <w:rsid w:val="282C3112"/>
    <w:rsid w:val="283000AD"/>
    <w:rsid w:val="287D59C7"/>
    <w:rsid w:val="2938592D"/>
    <w:rsid w:val="2999160F"/>
    <w:rsid w:val="2A581845"/>
    <w:rsid w:val="2D4246BC"/>
    <w:rsid w:val="2DB4424D"/>
    <w:rsid w:val="2DC66C32"/>
    <w:rsid w:val="2E20789B"/>
    <w:rsid w:val="2F6E068C"/>
    <w:rsid w:val="320F44B2"/>
    <w:rsid w:val="326670F2"/>
    <w:rsid w:val="32FC617C"/>
    <w:rsid w:val="333765E1"/>
    <w:rsid w:val="341B1F37"/>
    <w:rsid w:val="34995C6F"/>
    <w:rsid w:val="34BF35D0"/>
    <w:rsid w:val="34C203B2"/>
    <w:rsid w:val="35227688"/>
    <w:rsid w:val="3626150E"/>
    <w:rsid w:val="378E4070"/>
    <w:rsid w:val="386B0FE2"/>
    <w:rsid w:val="389175E4"/>
    <w:rsid w:val="3A2918A0"/>
    <w:rsid w:val="3A77491C"/>
    <w:rsid w:val="3AE82245"/>
    <w:rsid w:val="3BDC6C1F"/>
    <w:rsid w:val="3C7D4E36"/>
    <w:rsid w:val="3D215AFA"/>
    <w:rsid w:val="3D5E08C1"/>
    <w:rsid w:val="3DCF5B7D"/>
    <w:rsid w:val="3E1E102B"/>
    <w:rsid w:val="3FB651A6"/>
    <w:rsid w:val="44105C08"/>
    <w:rsid w:val="44244B80"/>
    <w:rsid w:val="44A82AB1"/>
    <w:rsid w:val="455A4420"/>
    <w:rsid w:val="48177099"/>
    <w:rsid w:val="4828256E"/>
    <w:rsid w:val="482A762D"/>
    <w:rsid w:val="48356834"/>
    <w:rsid w:val="491701F0"/>
    <w:rsid w:val="4AA41A9B"/>
    <w:rsid w:val="4C6D156C"/>
    <w:rsid w:val="4CAB293F"/>
    <w:rsid w:val="4CE34060"/>
    <w:rsid w:val="4CE63192"/>
    <w:rsid w:val="4D252D21"/>
    <w:rsid w:val="4D8532A8"/>
    <w:rsid w:val="4D8E6ECD"/>
    <w:rsid w:val="4DC20F88"/>
    <w:rsid w:val="4F532A39"/>
    <w:rsid w:val="4F8C148B"/>
    <w:rsid w:val="4F8F148E"/>
    <w:rsid w:val="4FD22948"/>
    <w:rsid w:val="50EE2195"/>
    <w:rsid w:val="51144FFE"/>
    <w:rsid w:val="527D47C7"/>
    <w:rsid w:val="532A05B5"/>
    <w:rsid w:val="541C1C0A"/>
    <w:rsid w:val="54BE6828"/>
    <w:rsid w:val="55357B7C"/>
    <w:rsid w:val="55656FE0"/>
    <w:rsid w:val="55AA352B"/>
    <w:rsid w:val="561848EC"/>
    <w:rsid w:val="57387FCA"/>
    <w:rsid w:val="578909AC"/>
    <w:rsid w:val="586261BA"/>
    <w:rsid w:val="587875D1"/>
    <w:rsid w:val="5968553A"/>
    <w:rsid w:val="59CC3953"/>
    <w:rsid w:val="5CD57B10"/>
    <w:rsid w:val="5CF521AE"/>
    <w:rsid w:val="5D6147EE"/>
    <w:rsid w:val="5E626E75"/>
    <w:rsid w:val="5F3C69D0"/>
    <w:rsid w:val="5F7D2F84"/>
    <w:rsid w:val="60382326"/>
    <w:rsid w:val="60402CF9"/>
    <w:rsid w:val="608C2320"/>
    <w:rsid w:val="60F01468"/>
    <w:rsid w:val="622A14D1"/>
    <w:rsid w:val="62BB3BE9"/>
    <w:rsid w:val="63D97BAF"/>
    <w:rsid w:val="659171B5"/>
    <w:rsid w:val="66C93579"/>
    <w:rsid w:val="6769742E"/>
    <w:rsid w:val="67834660"/>
    <w:rsid w:val="67C84BDF"/>
    <w:rsid w:val="687E604F"/>
    <w:rsid w:val="68B05645"/>
    <w:rsid w:val="6BEE526D"/>
    <w:rsid w:val="6D3B47DD"/>
    <w:rsid w:val="6E401ADF"/>
    <w:rsid w:val="6F5518C9"/>
    <w:rsid w:val="70A33974"/>
    <w:rsid w:val="714F68F5"/>
    <w:rsid w:val="71545C85"/>
    <w:rsid w:val="73EE39A8"/>
    <w:rsid w:val="74676FF3"/>
    <w:rsid w:val="74694482"/>
    <w:rsid w:val="759D6C76"/>
    <w:rsid w:val="75E73963"/>
    <w:rsid w:val="777565C2"/>
    <w:rsid w:val="79E9467A"/>
    <w:rsid w:val="79F63A97"/>
    <w:rsid w:val="7A80434E"/>
    <w:rsid w:val="7B5E4865"/>
    <w:rsid w:val="7B9A3A0F"/>
    <w:rsid w:val="7C151FF6"/>
    <w:rsid w:val="7F676A20"/>
    <w:rsid w:val="7FB453AF"/>
    <w:rsid w:val="7FF142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4"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1"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4"/>
    <w:pPr>
      <w:spacing w:line="300" w:lineRule="auto"/>
      <w:ind w:left="0" w:leftChars="0"/>
      <w:jc w:val="both"/>
    </w:pPr>
    <w:rPr>
      <w:rFonts w:ascii="Times New Roman" w:hAnsi="Times New Roman" w:eastAsiaTheme="minorEastAsia" w:cstheme="minorBidi"/>
      <w:sz w:val="26"/>
      <w:szCs w:val="24"/>
      <w:lang w:val="en-US" w:eastAsia="en-US" w:bidi="ar-SA"/>
    </w:rPr>
  </w:style>
  <w:style w:type="paragraph" w:styleId="2">
    <w:name w:val="heading 1"/>
    <w:basedOn w:val="1"/>
    <w:next w:val="1"/>
    <w:qFormat/>
    <w:uiPriority w:val="0"/>
    <w:pPr>
      <w:keepNext/>
      <w:keepLines/>
      <w:spacing w:line="300" w:lineRule="auto"/>
      <w:jc w:val="center"/>
      <w:outlineLvl w:val="0"/>
    </w:pPr>
    <w:rPr>
      <w:rFonts w:ascii="Times New Roman" w:hAnsi="Times New Roman"/>
      <w:b/>
      <w:bCs/>
      <w:kern w:val="44"/>
      <w:sz w:val="36"/>
      <w:szCs w:val="44"/>
    </w:rPr>
  </w:style>
  <w:style w:type="paragraph" w:styleId="3">
    <w:name w:val="heading 2"/>
    <w:basedOn w:val="1"/>
    <w:link w:val="249"/>
    <w:unhideWhenUsed/>
    <w:qFormat/>
    <w:uiPriority w:val="0"/>
    <w:pPr>
      <w:keepNext/>
      <w:keepLines/>
      <w:spacing w:line="300" w:lineRule="auto"/>
      <w:ind w:left="0" w:leftChars="0"/>
      <w:outlineLvl w:val="1"/>
    </w:pPr>
    <w:rPr>
      <w:rFonts w:eastAsiaTheme="majorEastAsia" w:cstheme="majorBidi"/>
      <w:b/>
      <w:bCs/>
      <w:color w:val="000000" w:themeColor="text1"/>
      <w:sz w:val="32"/>
      <w:szCs w:val="26"/>
      <w14:textFill>
        <w14:solidFill>
          <w14:schemeClr w14:val="tx1"/>
        </w14:solidFill>
      </w14:textFill>
    </w:rPr>
  </w:style>
  <w:style w:type="paragraph" w:styleId="4">
    <w:name w:val="heading 3"/>
    <w:basedOn w:val="1"/>
    <w:unhideWhenUsed/>
    <w:qFormat/>
    <w:uiPriority w:val="0"/>
    <w:pPr>
      <w:spacing w:beforeAutospacing="0" w:afterAutospacing="0" w:line="300" w:lineRule="auto"/>
      <w:ind w:left="0" w:leftChars="0"/>
      <w:jc w:val="left"/>
      <w:outlineLvl w:val="2"/>
    </w:pPr>
    <w:rPr>
      <w:rFonts w:eastAsia="SimSun" w:cs="SimSun"/>
      <w:b/>
      <w:bCs/>
      <w:sz w:val="28"/>
      <w:szCs w:val="27"/>
      <w:lang w:eastAsia="zh-CN" w:bidi="ar"/>
    </w:rPr>
  </w:style>
  <w:style w:type="paragraph" w:styleId="5">
    <w:name w:val="heading 4"/>
    <w:basedOn w:val="1"/>
    <w:link w:val="257"/>
    <w:unhideWhenUsed/>
    <w:qFormat/>
    <w:uiPriority w:val="0"/>
    <w:pPr>
      <w:spacing w:before="0" w:beforeAutospacing="0" w:after="0" w:afterAutospacing="0"/>
      <w:ind w:left="1040" w:leftChars="400"/>
      <w:jc w:val="left"/>
      <w:outlineLvl w:val="3"/>
    </w:pPr>
    <w:rPr>
      <w:rFonts w:eastAsia="SimSun" w:cs="SimSun"/>
      <w:b/>
      <w:bCs/>
      <w:lang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rPr>
      <w:rFonts w:eastAsiaTheme="minorEastAsia"/>
    </w:r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2 Char"/>
    <w:basedOn w:val="11"/>
    <w:link w:val="3"/>
    <w:semiHidden/>
    <w:qFormat/>
    <w:uiPriority w:val="9"/>
    <w:rPr>
      <w:rFonts w:ascii="Times New Roman" w:hAnsi="Times New Roman" w:eastAsiaTheme="majorEastAsia" w:cstheme="majorBidi"/>
      <w:b/>
      <w:bCs/>
      <w:color w:val="000000" w:themeColor="text1"/>
      <w:sz w:val="32"/>
      <w:szCs w:val="26"/>
      <w:lang w:eastAsia="en-US"/>
      <w14:textFill>
        <w14:solidFill>
          <w14:schemeClr w14:val="tx1"/>
        </w14:solidFill>
      </w14:textFill>
    </w:rPr>
  </w:style>
  <w:style w:type="character" w:customStyle="1" w:styleId="250">
    <w:name w:val="Style2"/>
    <w:basedOn w:val="11"/>
    <w:qFormat/>
    <w:uiPriority w:val="0"/>
    <w:rPr>
      <w:rFonts w:ascii="Times New Roman" w:hAnsi="Times New Roman"/>
      <w:b/>
      <w:sz w:val="32"/>
    </w:rPr>
  </w:style>
  <w:style w:type="paragraph" w:customStyle="1" w:styleId="251">
    <w:name w:val="Style4"/>
    <w:basedOn w:val="1"/>
    <w:qFormat/>
    <w:uiPriority w:val="0"/>
    <w:pPr>
      <w:spacing w:line="240" w:lineRule="auto"/>
      <w:jc w:val="center"/>
    </w:pPr>
    <w:rPr>
      <w:rFonts w:eastAsia="SimSun" w:cs="Times New Roman"/>
      <w:i/>
      <w:szCs w:val="26"/>
    </w:rPr>
  </w:style>
  <w:style w:type="paragraph" w:customStyle="1" w:styleId="252">
    <w:name w:val="Nội dung văn bản"/>
    <w:basedOn w:val="1"/>
    <w:link w:val="253"/>
    <w:qFormat/>
    <w:uiPriority w:val="0"/>
    <w:pPr>
      <w:spacing w:before="0" w:after="0" w:line="360" w:lineRule="auto"/>
      <w:ind w:firstLine="720"/>
      <w:jc w:val="both"/>
    </w:pPr>
    <w:rPr>
      <w:sz w:val="26"/>
      <w:szCs w:val="26"/>
    </w:rPr>
  </w:style>
  <w:style w:type="character" w:customStyle="1" w:styleId="253">
    <w:name w:val="Nội dung văn bản Char"/>
    <w:basedOn w:val="11"/>
    <w:link w:val="252"/>
    <w:qFormat/>
    <w:uiPriority w:val="0"/>
    <w:rPr>
      <w:sz w:val="26"/>
      <w:szCs w:val="26"/>
    </w:rPr>
  </w:style>
  <w:style w:type="paragraph" w:customStyle="1" w:styleId="254">
    <w:name w:val="Style5"/>
    <w:basedOn w:val="1"/>
    <w:next w:val="7"/>
    <w:qFormat/>
    <w:uiPriority w:val="0"/>
    <w:pPr>
      <w:spacing w:before="120" w:beforeAutospacing="1" w:after="120" w:afterAutospacing="1" w:line="240" w:lineRule="auto"/>
      <w:jc w:val="center"/>
      <w:outlineLvl w:val="3"/>
    </w:pPr>
    <w:rPr>
      <w:rFonts w:hint="eastAsia" w:ascii="Times New Roman" w:hAnsi="Times New Roman" w:eastAsia="SimSun" w:cs="SimSun"/>
      <w:bCs/>
      <w:i/>
      <w:sz w:val="22"/>
      <w:lang w:eastAsia="zh-CN" w:bidi="ar"/>
    </w:rPr>
  </w:style>
  <w:style w:type="paragraph" w:customStyle="1" w:styleId="255">
    <w:name w:val="Style6"/>
    <w:basedOn w:val="6"/>
    <w:next w:val="6"/>
    <w:qFormat/>
    <w:uiPriority w:val="0"/>
    <w:pPr>
      <w:spacing w:before="120" w:beforeAutospacing="1" w:after="120" w:afterAutospacing="1" w:line="240" w:lineRule="auto"/>
      <w:jc w:val="center"/>
      <w:outlineLvl w:val="3"/>
    </w:pPr>
    <w:rPr>
      <w:rFonts w:hint="eastAsia" w:ascii="Times New Roman" w:hAnsi="Times New Roman" w:eastAsia="SimSun" w:cs="SimSun"/>
      <w:b w:val="0"/>
      <w:i/>
      <w:sz w:val="22"/>
      <w:lang w:eastAsia="zh-CN" w:bidi="ar"/>
    </w:rPr>
  </w:style>
  <w:style w:type="paragraph" w:customStyle="1" w:styleId="256">
    <w:name w:val="Heading"/>
    <w:basedOn w:val="6"/>
    <w:next w:val="1"/>
    <w:qFormat/>
    <w:uiPriority w:val="0"/>
    <w:pPr>
      <w:spacing w:before="120" w:beforeAutospacing="1" w:after="120" w:afterAutospacing="1" w:line="240" w:lineRule="auto"/>
      <w:jc w:val="center"/>
      <w:outlineLvl w:val="3"/>
    </w:pPr>
    <w:rPr>
      <w:rFonts w:hint="eastAsia" w:ascii="Times New Roman" w:hAnsi="Times New Roman" w:eastAsia="SimSun" w:cs="SimSun"/>
      <w:b w:val="0"/>
      <w:i/>
      <w:sz w:val="22"/>
      <w:lang w:eastAsia="zh-CN" w:bidi="ar"/>
    </w:rPr>
  </w:style>
  <w:style w:type="character" w:customStyle="1" w:styleId="257">
    <w:name w:val="Heading 4 Char"/>
    <w:link w:val="5"/>
    <w:qFormat/>
    <w:uiPriority w:val="0"/>
    <w:rPr>
      <w:rFonts w:hint="default" w:ascii="Times New Roman" w:hAnsi="Times New Roman" w:eastAsia="SimSun" w:cs="SimSun"/>
      <w:b/>
      <w:bCs/>
      <w:kern w:val="0"/>
      <w:sz w:val="26"/>
      <w:szCs w:val="24"/>
      <w:lang w:val="en-US" w:eastAsia="zh-CN" w:bidi="ar"/>
    </w:rPr>
  </w:style>
  <w:style w:type="paragraph" w:styleId="258">
    <w:name w:val="List Paragraph"/>
    <w:basedOn w:val="1"/>
    <w:qFormat/>
    <w:uiPriority w:val="1"/>
    <w:pPr>
      <w:ind w:left="287" w:firstLine="720"/>
    </w:pPr>
    <w:rPr>
      <w:rFonts w:ascii="Times New Roman" w:hAnsi="Times New Roman" w:eastAsia="Times New Roman" w:cs="Times New Roman"/>
      <w:lang w:val="vi" w:eastAsia="en-US" w:bidi="ar-SA"/>
    </w:rPr>
  </w:style>
  <w:style w:type="paragraph" w:customStyle="1" w:styleId="259">
    <w:name w:val="Table Paragraph"/>
    <w:basedOn w:val="1"/>
    <w:qFormat/>
    <w:uiPriority w:val="1"/>
    <w:pPr>
      <w:spacing w:line="298" w:lineRule="exact"/>
      <w:ind w:left="109"/>
    </w:pPr>
    <w:rPr>
      <w:rFonts w:ascii="Times New Roman" w:hAnsi="Times New Roman" w:eastAsia="Times New Roman" w:cs="Times New Roman"/>
      <w:lang w:val="vi" w:eastAsia="en-US" w:bidi="ar-SA"/>
    </w:rPr>
  </w:style>
  <w:style w:type="paragraph" w:customStyle="1" w:styleId="260">
    <w:name w:val="WPSOffice手动目录 1"/>
    <w:qFormat/>
    <w:uiPriority w:val="0"/>
    <w:pPr>
      <w:ind w:leftChars="0"/>
    </w:pPr>
    <w:rPr>
      <w:rFonts w:ascii="Times New Roman" w:hAnsi="Times New Roman" w:eastAsia="SimSun" w:cs="Times New Roman"/>
      <w:sz w:val="20"/>
      <w:szCs w:val="20"/>
    </w:rPr>
  </w:style>
  <w:style w:type="paragraph" w:customStyle="1" w:styleId="261">
    <w:name w:val="WPSOffice手动目录 2"/>
    <w:qFormat/>
    <w:uiPriority w:val="0"/>
    <w:pPr>
      <w:ind w:leftChars="200"/>
    </w:pPr>
    <w:rPr>
      <w:rFonts w:ascii="Times New Roman" w:hAnsi="Times New Roman" w:eastAsia="SimSun" w:cs="Times New Roman"/>
      <w:sz w:val="20"/>
      <w:szCs w:val="20"/>
    </w:rPr>
  </w:style>
  <w:style w:type="character" w:customStyle="1" w:styleId="262">
    <w:name w:val="apple-tab-span"/>
    <w:basedOn w:val="11"/>
    <w:qFormat/>
    <w:uiPriority w:val="0"/>
  </w:style>
  <w:style w:type="character" w:customStyle="1" w:styleId="263">
    <w:name w:val="Tiểu mục cấp 2 Char"/>
    <w:basedOn w:val="11"/>
    <w:link w:val="264"/>
    <w:qFormat/>
    <w:uiPriority w:val="0"/>
    <w:rPr>
      <w:b/>
      <w:i/>
      <w:sz w:val="28"/>
      <w:szCs w:val="26"/>
    </w:rPr>
  </w:style>
  <w:style w:type="paragraph" w:customStyle="1" w:styleId="264">
    <w:name w:val="Tiểu mục cấp 2"/>
    <w:basedOn w:val="1"/>
    <w:link w:val="263"/>
    <w:qFormat/>
    <w:uiPriority w:val="0"/>
    <w:pPr>
      <w:tabs>
        <w:tab w:val="center" w:pos="6379"/>
      </w:tabs>
      <w:spacing w:line="360" w:lineRule="auto"/>
    </w:pPr>
    <w:rPr>
      <w:b/>
      <w:i/>
      <w:sz w:val="28"/>
      <w:szCs w:val="26"/>
    </w:rPr>
  </w:style>
  <w:style w:type="character" w:customStyle="1" w:styleId="265">
    <w:name w:val="Tiểu mục cấp 1 Char"/>
    <w:basedOn w:val="11"/>
    <w:link w:val="266"/>
    <w:qFormat/>
    <w:uiPriority w:val="0"/>
    <w:rPr>
      <w:b/>
      <w:sz w:val="28"/>
      <w:szCs w:val="28"/>
    </w:rPr>
  </w:style>
  <w:style w:type="paragraph" w:customStyle="1" w:styleId="266">
    <w:name w:val="Tiểu mục cấp 1"/>
    <w:basedOn w:val="1"/>
    <w:link w:val="265"/>
    <w:qFormat/>
    <w:uiPriority w:val="0"/>
    <w:pPr>
      <w:tabs>
        <w:tab w:val="center" w:pos="6379"/>
      </w:tabs>
      <w:spacing w:line="360" w:lineRule="auto"/>
    </w:pPr>
    <w:rPr>
      <w:b/>
      <w:sz w:val="28"/>
      <w:szCs w:val="28"/>
    </w:rPr>
  </w:style>
  <w:style w:type="paragraph" w:customStyle="1" w:styleId="267">
    <w:name w:val="Chương"/>
    <w:basedOn w:val="1"/>
    <w:qFormat/>
    <w:uiPriority w:val="0"/>
    <w:pPr>
      <w:tabs>
        <w:tab w:val="center" w:pos="6379"/>
      </w:tabs>
      <w:spacing w:line="360" w:lineRule="auto"/>
    </w:pPr>
    <w:rPr>
      <w:b/>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9" Type="http://schemas.openxmlformats.org/officeDocument/2006/relationships/fontTable" Target="fontTable.xml"/><Relationship Id="rId78" Type="http://schemas.openxmlformats.org/officeDocument/2006/relationships/numbering" Target="numbering.xml"/><Relationship Id="rId77" Type="http://schemas.openxmlformats.org/officeDocument/2006/relationships/customXml" Target="../customXml/item1.xml"/><Relationship Id="rId76" Type="http://schemas.openxmlformats.org/officeDocument/2006/relationships/image" Target="media/image68.png"/><Relationship Id="rId75" Type="http://schemas.openxmlformats.org/officeDocument/2006/relationships/image" Target="media/image67.png"/><Relationship Id="rId74" Type="http://schemas.openxmlformats.org/officeDocument/2006/relationships/image" Target="media/image66.png"/><Relationship Id="rId73" Type="http://schemas.openxmlformats.org/officeDocument/2006/relationships/image" Target="media/image65.png"/><Relationship Id="rId72" Type="http://schemas.openxmlformats.org/officeDocument/2006/relationships/image" Target="media/image64.png"/><Relationship Id="rId71" Type="http://schemas.openxmlformats.org/officeDocument/2006/relationships/image" Target="media/image63.png"/><Relationship Id="rId70" Type="http://schemas.openxmlformats.org/officeDocument/2006/relationships/image" Target="media/image62.png"/><Relationship Id="rId7" Type="http://schemas.openxmlformats.org/officeDocument/2006/relationships/footer" Target="footer3.xml"/><Relationship Id="rId69" Type="http://schemas.openxmlformats.org/officeDocument/2006/relationships/image" Target="media/image61.png"/><Relationship Id="rId68" Type="http://schemas.openxmlformats.org/officeDocument/2006/relationships/image" Target="media/image60.png"/><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footer" Target="footer2.xml"/><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footer" Target="footer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66</Pages>
  <Words>12375</Words>
  <Characters>47885</Characters>
  <Lines>0</Lines>
  <Paragraphs>0</Paragraphs>
  <TotalTime>1</TotalTime>
  <ScaleCrop>false</ScaleCrop>
  <LinksUpToDate>false</LinksUpToDate>
  <CharactersWithSpaces>60455</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2025-03-04T12:23:00Z</dcterms:created>
  <dc:creator>ThinkPad T15</dc:creator>
  <cp:lastModifiedBy>Bùi Thị Thanh Ngân</cp:lastModifiedBy>
  <dcterms:modified xsi:type="dcterms:W3CDTF">2025-11-09T12:56:36Z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1CE54AFE8B614CF5ADB6BFE6C1357D44_11</vt:lpwstr>
  </property>
</Properties>
</file>